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53C7E">
      <w:pPr>
        <w:pStyle w:val="3"/>
        <w:spacing w:before="240" w:after="120"/>
      </w:pPr>
      <w:r>
        <w:rPr>
          <w:rFonts w:ascii="Times New Roman" w:hAnsi="Times New Roman" w:eastAsia="黑体"/>
          <w:b/>
        </w:rPr>
        <w:t>质量报告：26.8.2</w:t>
      </w:r>
    </w:p>
    <w:p w14:paraId="39280BCA">
      <w:r>
        <w:rPr>
          <w:rFonts w:ascii="Times New Roman" w:hAnsi="Times New Roman" w:eastAsia="宋体"/>
          <w:b w:val="0"/>
          <w:sz w:val="21"/>
        </w:rPr>
        <w:t>更新于 2026年8月28日 16:01</w:t>
      </w:r>
    </w:p>
    <w:p w14:paraId="5232E5C7">
      <w:pPr>
        <w:rPr>
          <w:rFonts w:hint="eastAsia" w:ascii="Times New Roman" w:hAnsi="Times New Roman" w:eastAsia="宋体"/>
          <w:b/>
          <w:sz w:val="21"/>
          <w:lang w:val="en-US" w:eastAsia="zh-CN"/>
        </w:rPr>
      </w:pPr>
      <w:r>
        <w:rPr>
          <w:rFonts w:ascii="Times New Roman" w:hAnsi="Times New Roman" w:eastAsia="宋体"/>
          <w:b/>
          <w:sz w:val="21"/>
        </w:rPr>
        <w:t>版本</w:t>
      </w:r>
    </w:p>
    <w:p w14:paraId="59595681">
      <w:r>
        <w:rPr>
          <w:rFonts w:ascii="Times New Roman" w:hAnsi="Times New Roman" w:eastAsia="宋体"/>
          <w:b w:val="0"/>
          <w:sz w:val="21"/>
        </w:rPr>
        <w:t>主版本：26.8.2</w:t>
      </w:r>
    </w:p>
    <w:p w14:paraId="5F5155D4">
      <w:pPr>
        <w:pStyle w:val="3"/>
        <w:spacing w:before="240" w:after="120"/>
      </w:pPr>
      <w:r>
        <w:rPr>
          <w:rFonts w:ascii="Times New Roman" w:hAnsi="Times New Roman" w:eastAsia="黑体"/>
          <w:b/>
        </w:rPr>
        <w:t>发布结论</w:t>
      </w:r>
    </w:p>
    <w:p w14:paraId="75489D50">
      <w:r>
        <w:rPr>
          <w:rFonts w:ascii="Times New Roman" w:hAnsi="Times New Roman" w:eastAsia="宋体"/>
          <w:b/>
          <w:sz w:val="21"/>
        </w:rPr>
        <w:t>日期</w:t>
      </w:r>
      <w:r>
        <w:rPr>
          <w:rFonts w:ascii="Times New Roman" w:hAnsi="Times New Roman" w:eastAsia="宋体"/>
          <w:b w:val="0"/>
          <w:sz w:val="21"/>
        </w:rPr>
        <w:t>：**.08.2026</w:t>
      </w:r>
    </w:p>
    <w:p w14:paraId="1A8A8CF9">
      <w:r>
        <w:rPr>
          <w:rFonts w:ascii="Times New Roman" w:hAnsi="Times New Roman" w:eastAsia="宋体"/>
          <w:b/>
          <w:sz w:val="21"/>
        </w:rPr>
        <w:t>发布状态</w:t>
      </w:r>
      <w:r>
        <w:rPr>
          <w:rFonts w:ascii="Times New Roman" w:hAnsi="Times New Roman" w:eastAsia="宋体"/>
          <w:b w:val="0"/>
          <w:sz w:val="21"/>
        </w:rPr>
        <w:t>：建议发布 / 不建议发布 / 建议有限制地发布</w:t>
      </w:r>
    </w:p>
    <w:p w14:paraId="4C6DC160">
      <w:r>
        <w:rPr>
          <w:rFonts w:ascii="Times New Roman" w:hAnsi="Times New Roman" w:eastAsia="宋体"/>
          <w:b/>
          <w:sz w:val="21"/>
        </w:rPr>
        <w:t>测试覆盖率</w:t>
      </w:r>
      <w:r>
        <w:rPr>
          <w:rFonts w:ascii="Times New Roman" w:hAnsi="Times New Roman" w:eastAsia="宋体"/>
          <w:b w:val="0"/>
          <w:sz w:val="21"/>
        </w:rPr>
        <w:t>：不足 / 充分 / 完整</w:t>
      </w:r>
    </w:p>
    <w:p w14:paraId="71A9DEC8">
      <w:r>
        <w:rPr>
          <w:rFonts w:ascii="Times New Roman" w:hAnsi="Times New Roman" w:eastAsia="宋体"/>
          <w:b/>
          <w:sz w:val="21"/>
        </w:rPr>
        <w:t>发布限制</w:t>
      </w:r>
      <w:r>
        <w:rPr>
          <w:rFonts w:ascii="Times New Roman" w:hAnsi="Times New Roman" w:eastAsia="宋体"/>
          <w:b w:val="0"/>
          <w:sz w:val="21"/>
        </w:rPr>
        <w:t>：</w:t>
      </w:r>
    </w:p>
    <w:p w14:paraId="11088065">
      <w:r>
        <w:rPr>
          <w:rFonts w:ascii="Times New Roman" w:hAnsi="Times New Roman" w:eastAsia="宋体"/>
          <w:b/>
          <w:sz w:val="21"/>
        </w:rPr>
        <w:t>说明</w:t>
      </w:r>
      <w:r>
        <w:rPr>
          <w:rFonts w:ascii="Times New Roman" w:hAnsi="Times New Roman" w:eastAsia="宋体"/>
          <w:b w:val="0"/>
          <w:sz w:val="21"/>
        </w:rPr>
        <w:t>：</w:t>
      </w:r>
    </w:p>
    <w:p w14:paraId="7BEC1629">
      <w:r>
        <w:rPr>
          <w:rFonts w:ascii="Times New Roman" w:hAnsi="Times New Roman" w:eastAsia="宋体"/>
          <w:b w:val="0"/>
          <w:sz w:val="21"/>
        </w:rPr>
        <w:t>现有严重缺陷不阻碍产品的使用；每个严重缺陷均有规避方法。</w:t>
      </w:r>
    </w:p>
    <w:p w14:paraId="17BC83F5">
      <w:r>
        <w:rPr>
          <w:rFonts w:ascii="Times New Roman" w:hAnsi="Times New Roman" w:eastAsia="宋体"/>
          <w:b w:val="0"/>
          <w:sz w:val="21"/>
        </w:rPr>
        <w:t>以 HOTFIX 方式交付的任务见单独的质量报告</w:t>
      </w:r>
    </w:p>
    <w:p w14:paraId="57C64A64">
      <w:pPr>
        <w:pStyle w:val="3"/>
        <w:spacing w:before="240" w:after="120"/>
      </w:pPr>
      <w:r>
        <w:rPr>
          <w:rFonts w:ascii="Times New Roman" w:hAnsi="Times New Roman" w:eastAsia="黑体"/>
          <w:b/>
        </w:rPr>
        <w:t>发布概要</w:t>
      </w:r>
    </w:p>
    <w:p w14:paraId="52A58B37">
      <w:r>
        <w:rPr>
          <w:rFonts w:ascii="Times New Roman" w:hAnsi="Times New Roman" w:eastAsia="宋体"/>
          <w:b w:val="0"/>
          <w:sz w:val="21"/>
        </w:rPr>
        <w:t>功能变更：8 个任务</w:t>
      </w:r>
    </w:p>
    <w:p w14:paraId="64DF06BC">
      <w:pPr>
        <w:spacing w:after="40"/>
        <w:ind w:left="340"/>
      </w:pPr>
      <w:r>
        <w:rPr>
          <w:rFonts w:ascii="Times New Roman" w:hAnsi="Times New Roman" w:eastAsia="宋体"/>
          <w:b/>
        </w:rPr>
        <w:t xml:space="preserve">• </w:t>
      </w:r>
      <w:r>
        <w:rPr>
          <w:rFonts w:ascii="Times New Roman" w:hAnsi="Times New Roman" w:eastAsia="宋体"/>
          <w:b w:val="0"/>
          <w:sz w:val="21"/>
        </w:rPr>
        <w:t>计算环境与硬件 - - 1 个任务</w:t>
      </w:r>
    </w:p>
    <w:p w14:paraId="2C4A984C">
      <w:pPr>
        <w:spacing w:after="40"/>
        <w:ind w:left="340"/>
      </w:pPr>
      <w:r>
        <w:rPr>
          <w:rFonts w:ascii="Times New Roman" w:hAnsi="Times New Roman" w:eastAsia="宋体"/>
          <w:b/>
        </w:rPr>
        <w:t xml:space="preserve">• </w:t>
      </w:r>
      <w:r>
        <w:rPr>
          <w:rFonts w:ascii="Times New Roman" w:hAnsi="Times New Roman" w:eastAsia="宋体"/>
          <w:b w:val="0"/>
          <w:sz w:val="21"/>
        </w:rPr>
        <w:t>建模环境 - - 5 个任务</w:t>
      </w:r>
    </w:p>
    <w:p w14:paraId="4C9DC7E9">
      <w:pPr>
        <w:spacing w:after="40"/>
        <w:ind w:left="340"/>
      </w:pPr>
      <w:r>
        <w:rPr>
          <w:rFonts w:ascii="Times New Roman" w:hAnsi="Times New Roman" w:eastAsia="宋体"/>
          <w:b/>
        </w:rPr>
        <w:t xml:space="preserve">• </w:t>
      </w:r>
      <w:r>
        <w:rPr>
          <w:rFonts w:ascii="Times New Roman" w:hAnsi="Times New Roman" w:eastAsia="宋体"/>
          <w:b w:val="0"/>
          <w:sz w:val="21"/>
        </w:rPr>
        <w:t>通用 - - 2 个任务</w:t>
      </w:r>
    </w:p>
    <w:p w14:paraId="4C210166">
      <w:r>
        <w:rPr>
          <w:rFonts w:ascii="Times New Roman" w:hAnsi="Times New Roman" w:eastAsia="宋体"/>
          <w:b w:val="0"/>
          <w:sz w:val="21"/>
        </w:rPr>
        <w:t>模块：17 个任务</w:t>
      </w:r>
    </w:p>
    <w:p w14:paraId="7268A301">
      <w:r>
        <w:rPr>
          <w:rFonts w:ascii="Times New Roman" w:hAnsi="Times New Roman" w:eastAsia="宋体"/>
          <w:b w:val="0"/>
          <w:sz w:val="21"/>
        </w:rPr>
        <w:t>新增模块 - - 13 个任务</w:t>
      </w:r>
    </w:p>
    <w:p w14:paraId="5E08EACD">
      <w:pPr>
        <w:spacing w:after="40"/>
        <w:ind w:left="340"/>
      </w:pPr>
      <w:r>
        <w:rPr>
          <w:rFonts w:ascii="Times New Roman" w:hAnsi="Times New Roman" w:eastAsia="宋体"/>
          <w:b/>
        </w:rPr>
        <w:t xml:space="preserve">• </w:t>
      </w:r>
      <w:r>
        <w:rPr>
          <w:rFonts w:ascii="Times New Roman" w:hAnsi="Times New Roman" w:eastAsia="宋体"/>
          <w:b w:val="0"/>
          <w:sz w:val="21"/>
        </w:rPr>
        <w:t>物理建模/一维机械 - - 3 个任务</w:t>
      </w:r>
    </w:p>
    <w:p w14:paraId="70CA2952">
      <w:pPr>
        <w:spacing w:after="40"/>
        <w:ind w:left="340"/>
      </w:pPr>
      <w:r>
        <w:rPr>
          <w:rFonts w:ascii="Times New Roman" w:hAnsi="Times New Roman" w:eastAsia="宋体"/>
          <w:b/>
        </w:rPr>
        <w:t xml:space="preserve">• </w:t>
      </w:r>
      <w:r>
        <w:rPr>
          <w:rFonts w:ascii="Times New Roman" w:hAnsi="Times New Roman" w:eastAsia="宋体"/>
          <w:b w:val="0"/>
          <w:sz w:val="21"/>
        </w:rPr>
        <w:t>物理建模/电气 - - 9 个任务</w:t>
      </w:r>
    </w:p>
    <w:p w14:paraId="2B81F894">
      <w:pPr>
        <w:spacing w:after="40"/>
        <w:ind w:left="340"/>
      </w:pPr>
      <w:r>
        <w:rPr>
          <w:rFonts w:ascii="Times New Roman" w:hAnsi="Times New Roman" w:eastAsia="宋体"/>
          <w:b/>
        </w:rPr>
        <w:t xml:space="preserve">• </w:t>
      </w:r>
      <w:r>
        <w:rPr>
          <w:rFonts w:ascii="Times New Roman" w:hAnsi="Times New Roman" w:eastAsia="宋体"/>
          <w:b w:val="0"/>
          <w:sz w:val="21"/>
        </w:rPr>
        <w:t>混合信号/实用工具 - - 1 个任务</w:t>
      </w:r>
    </w:p>
    <w:p w14:paraId="30319172">
      <w:r>
        <w:rPr>
          <w:rFonts w:ascii="Times New Roman" w:hAnsi="Times New Roman" w:eastAsia="宋体"/>
          <w:b w:val="0"/>
          <w:sz w:val="21"/>
        </w:rPr>
        <w:t>其他任务 - - 4 个任务</w:t>
      </w:r>
    </w:p>
    <w:p w14:paraId="32C06FC1">
      <w:pPr>
        <w:spacing w:after="40"/>
        <w:ind w:left="340"/>
      </w:pPr>
      <w:r>
        <w:rPr>
          <w:rFonts w:ascii="Times New Roman" w:hAnsi="Times New Roman" w:eastAsia="宋体"/>
          <w:b/>
        </w:rPr>
        <w:t xml:space="preserve">• </w:t>
      </w:r>
      <w:r>
        <w:rPr>
          <w:rFonts w:ascii="Times New Roman" w:hAnsi="Times New Roman" w:eastAsia="宋体"/>
          <w:b w:val="0"/>
          <w:sz w:val="21"/>
        </w:rPr>
        <w:t>函数（FUNC） - - 1 个任务</w:t>
      </w:r>
    </w:p>
    <w:p w14:paraId="21A2607D">
      <w:pPr>
        <w:spacing w:after="40"/>
        <w:ind w:left="340"/>
      </w:pPr>
      <w:r>
        <w:rPr>
          <w:rFonts w:ascii="Times New Roman" w:hAnsi="Times New Roman" w:eastAsia="宋体"/>
          <w:b/>
        </w:rPr>
        <w:t xml:space="preserve">• </w:t>
      </w:r>
      <w:r>
        <w:rPr>
          <w:rFonts w:ascii="Times New Roman" w:hAnsi="Times New Roman" w:eastAsia="宋体"/>
          <w:b w:val="0"/>
          <w:sz w:val="21"/>
        </w:rPr>
        <w:t>已修改的模块 - - 1 个任务</w:t>
      </w:r>
    </w:p>
    <w:p w14:paraId="5F0F7C5B">
      <w:pPr>
        <w:spacing w:after="40"/>
        <w:ind w:left="340"/>
      </w:pPr>
      <w:r>
        <w:rPr>
          <w:rFonts w:ascii="Times New Roman" w:hAnsi="Times New Roman" w:eastAsia="宋体"/>
          <w:b/>
        </w:rPr>
        <w:t xml:space="preserve">• </w:t>
      </w:r>
      <w:r>
        <w:rPr>
          <w:rFonts w:ascii="Times New Roman" w:hAnsi="Times New Roman" w:eastAsia="宋体"/>
          <w:b w:val="0"/>
          <w:sz w:val="21"/>
        </w:rPr>
        <w:t>其他 - - 2 个任务</w:t>
      </w:r>
    </w:p>
    <w:p w14:paraId="020D5D58">
      <w:r>
        <w:rPr>
          <w:rFonts w:ascii="Times New Roman" w:hAnsi="Times New Roman" w:eastAsia="宋体"/>
          <w:b w:val="0"/>
          <w:sz w:val="21"/>
        </w:rPr>
        <w:t>已修复的 NWO 缺陷：15 个任务</w:t>
      </w:r>
    </w:p>
    <w:p w14:paraId="6AB6A772">
      <w:pPr>
        <w:pStyle w:val="3"/>
        <w:spacing w:before="240" w:after="120"/>
      </w:pPr>
      <w:r>
        <w:rPr>
          <w:rFonts w:ascii="Times New Roman" w:hAnsi="Times New Roman" w:eastAsia="黑体"/>
          <w:b/>
        </w:rPr>
        <w:t>发布内容</w:t>
      </w:r>
    </w:p>
    <w:p w14:paraId="4DBC29E0">
      <w:pPr>
        <w:pStyle w:val="4"/>
        <w:spacing w:before="240" w:after="120"/>
      </w:pPr>
      <w:r>
        <w:rPr>
          <w:rFonts w:ascii="Times New Roman" w:hAnsi="Times New Roman" w:eastAsia="黑体"/>
          <w:b/>
        </w:rPr>
        <w:t>功能变更（NWO）</w:t>
      </w:r>
    </w:p>
    <w:p w14:paraId="792058E4">
      <w:r>
        <w:rPr>
          <w:rFonts w:ascii="Times New Roman" w:hAnsi="Times New Roman" w:eastAsia="宋体"/>
          <w:b w:val="0"/>
          <w:sz w:val="21"/>
        </w:rPr>
        <w:t>变更类别（需与产品团队确认）：</w:t>
      </w:r>
    </w:p>
    <w:p w14:paraId="6C3A60D7">
      <w:r>
        <w:rPr>
          <w:rFonts w:ascii="Times New Roman" w:hAnsi="Times New Roman" w:eastAsia="宋体"/>
          <w:b w:val="0"/>
          <w:sz w:val="21"/>
        </w:rPr>
        <w:t>性能提升；</w:t>
      </w:r>
    </w:p>
    <w:p w14:paraId="1B219A4F">
      <w:r>
        <w:rPr>
          <w:rFonts w:ascii="Times New Roman" w:hAnsi="Times New Roman" w:eastAsia="宋体"/>
          <w:b w:val="0"/>
          <w:sz w:val="21"/>
        </w:rPr>
        <w:t>运行稳定性提升；</w:t>
      </w:r>
    </w:p>
    <w:p w14:paraId="4022E521">
      <w:r>
        <w:rPr>
          <w:rFonts w:ascii="Times New Roman" w:hAnsi="Times New Roman" w:eastAsia="宋体"/>
          <w:b w:val="0"/>
          <w:sz w:val="21"/>
        </w:rPr>
        <w:t>新功能；</w:t>
      </w:r>
    </w:p>
    <w:p w14:paraId="361D8B95">
      <w:r>
        <w:rPr>
          <w:rFonts w:ascii="Times New Roman" w:hAnsi="Times New Roman" w:eastAsia="宋体"/>
          <w:b w:val="0"/>
          <w:sz w:val="21"/>
        </w:rPr>
        <w:t>移除旧功能；</w:t>
      </w:r>
    </w:p>
    <w:p w14:paraId="19F00A92">
      <w:r>
        <w:rPr>
          <w:rFonts w:ascii="Times New Roman" w:hAnsi="Times New Roman" w:eastAsia="宋体"/>
          <w:b w:val="0"/>
          <w:sz w:val="21"/>
        </w:rPr>
        <w:t>改进 / 扩展现有功能；</w:t>
      </w:r>
    </w:p>
    <w:p w14:paraId="0EEB4F17">
      <w:r>
        <w:rPr>
          <w:rFonts w:ascii="Times New Roman" w:hAnsi="Times New Roman" w:eastAsia="宋体"/>
          <w:b w:val="0"/>
          <w:sz w:val="21"/>
        </w:rPr>
        <w:t>错误修复；</w:t>
      </w:r>
    </w:p>
    <w:p w14:paraId="64C2455A">
      <w:r>
        <w:rPr>
          <w:rFonts w:ascii="Times New Roman" w:hAnsi="Times New Roman" w:eastAsia="宋体"/>
          <w:b w:val="0"/>
          <w:sz w:val="21"/>
        </w:rPr>
        <w:t>外观变更（UI）；</w:t>
      </w:r>
    </w:p>
    <w:p w14:paraId="6FC75D89">
      <w:r>
        <w:rPr>
          <w:rFonts w:ascii="Times New Roman" w:hAnsi="Times New Roman" w:eastAsia="宋体"/>
          <w:b w:val="0"/>
          <w:sz w:val="21"/>
        </w:rPr>
        <w:t>交互方式的变更 / 改进（UX）；</w:t>
      </w:r>
    </w:p>
    <w:p w14:paraId="16F4438B">
      <w:r>
        <w:rPr>
          <w:rFonts w:ascii="Times New Roman" w:hAnsi="Times New Roman" w:eastAsia="宋体"/>
          <w:b w:val="0"/>
          <w:sz w:val="21"/>
        </w:rPr>
        <w:t>内部改进 / 重构 / 优化；</w:t>
      </w:r>
    </w:p>
    <w:p w14:paraId="4E51C4EB">
      <w:r>
        <w:rPr>
          <w:rFonts w:ascii="Times New Roman" w:hAnsi="Times New Roman" w:eastAsia="宋体"/>
          <w:b w:val="0"/>
          <w:sz w:val="21"/>
        </w:rPr>
        <w:t>其他。</w:t>
      </w:r>
    </w:p>
    <w:p w14:paraId="221FD4AF">
      <w:pPr>
        <w:pStyle w:val="5"/>
        <w:spacing w:before="240" w:after="120"/>
      </w:pPr>
      <w:r>
        <w:rPr>
          <w:rFonts w:ascii="Times New Roman" w:hAnsi="Times New Roman" w:eastAsia="黑体"/>
          <w:b/>
        </w:rPr>
        <w:t>计算环境与硬件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516"/>
        <w:gridCol w:w="615"/>
        <w:gridCol w:w="956"/>
        <w:gridCol w:w="4777"/>
      </w:tblGrid>
      <w:tr w14:paraId="7808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shd w:val="clear" w:color="auto" w:fill="D9D9D9"/>
          </w:tcPr>
          <w:p w14:paraId="4073C142">
            <w:pPr>
              <w:rPr>
                <w:rFonts w:hint="default" w:eastAsia="宋体"/>
                <w:lang w:val="en-US" w:eastAsia="zh-CN"/>
              </w:rPr>
            </w:pPr>
            <w:r>
              <w:rPr>
                <w:rFonts w:hint="eastAsia"/>
                <w:lang w:val="en-US" w:eastAsia="zh-CN"/>
              </w:rPr>
              <w:t>序号</w:t>
            </w:r>
            <w:bookmarkStart w:id="0" w:name="_GoBack"/>
            <w:bookmarkEnd w:id="0"/>
          </w:p>
        </w:tc>
        <w:tc>
          <w:tcPr>
            <w:tcW w:w="1882" w:type="dxa"/>
            <w:shd w:val="clear" w:color="auto" w:fill="D9D9D9"/>
          </w:tcPr>
          <w:p w14:paraId="7FF4567B">
            <w:r>
              <w:rPr>
                <w:rFonts w:ascii="Times New Roman" w:hAnsi="Times New Roman" w:eastAsia="宋体"/>
                <w:b/>
                <w:sz w:val="18"/>
              </w:rPr>
              <w:t>Tracker 任务</w:t>
            </w:r>
          </w:p>
        </w:tc>
        <w:tc>
          <w:tcPr>
            <w:tcW w:w="1882" w:type="dxa"/>
            <w:shd w:val="clear" w:color="auto" w:fill="D9D9D9"/>
          </w:tcPr>
          <w:p w14:paraId="1FD54B78">
            <w:r>
              <w:rPr>
                <w:rFonts w:ascii="Times New Roman" w:hAnsi="Times New Roman" w:eastAsia="宋体"/>
                <w:b/>
                <w:sz w:val="18"/>
              </w:rPr>
              <w:t>变更类别</w:t>
            </w:r>
          </w:p>
        </w:tc>
        <w:tc>
          <w:tcPr>
            <w:tcW w:w="1882" w:type="dxa"/>
            <w:shd w:val="clear" w:color="auto" w:fill="D9D9D9"/>
          </w:tcPr>
          <w:p w14:paraId="108B3992">
            <w:r>
              <w:rPr>
                <w:rFonts w:ascii="Times New Roman" w:hAnsi="Times New Roman" w:eastAsia="宋体"/>
                <w:b/>
                <w:sz w:val="18"/>
              </w:rPr>
              <w:t>变更说明</w:t>
            </w:r>
          </w:p>
        </w:tc>
        <w:tc>
          <w:tcPr>
            <w:tcW w:w="1882" w:type="dxa"/>
            <w:shd w:val="clear" w:color="auto" w:fill="D9D9D9"/>
          </w:tcPr>
          <w:p w14:paraId="5CDA201A">
            <w:r>
              <w:rPr>
                <w:rFonts w:ascii="Times New Roman" w:hAnsi="Times New Roman" w:eastAsia="宋体"/>
                <w:b/>
                <w:sz w:val="18"/>
              </w:rPr>
              <w:t>测试计划链接</w:t>
            </w:r>
          </w:p>
        </w:tc>
      </w:tr>
      <w:tr w14:paraId="4D63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35508FE6">
            <w:r>
              <w:rPr>
                <w:rFonts w:ascii="Times New Roman" w:hAnsi="Times New Roman" w:eastAsia="宋体"/>
                <w:b w:val="0"/>
                <w:sz w:val="18"/>
              </w:rPr>
              <w:t>1</w:t>
            </w:r>
          </w:p>
        </w:tc>
        <w:tc>
          <w:tcPr>
            <w:tcW w:w="1882" w:type="dxa"/>
          </w:tcPr>
          <w:p w14:paraId="00476DF6">
            <w:r>
              <w:rPr>
                <w:rFonts w:ascii="Times New Roman" w:hAnsi="Times New Roman" w:eastAsia="宋体"/>
                <w:b w:val="0"/>
                <w:sz w:val="18"/>
              </w:rPr>
              <w:t>https://tracker.yandex.ru/NWO-2526NWO-2526已关闭EDM：RITM.机器管理迁移至 GenieArtur Dergachev</w:t>
            </w:r>
          </w:p>
        </w:tc>
        <w:tc>
          <w:tcPr>
            <w:tcW w:w="1882" w:type="dxa"/>
          </w:tcPr>
          <w:p w14:paraId="07AB3717">
            <w:r>
              <w:rPr>
                <w:rFonts w:ascii="Times New Roman" w:hAnsi="Times New Roman" w:eastAsia="宋体"/>
                <w:b w:val="0"/>
                <w:sz w:val="18"/>
              </w:rPr>
              <w:t>改进 / 扩展现有功能</w:t>
            </w:r>
          </w:p>
        </w:tc>
        <w:tc>
          <w:tcPr>
            <w:tcW w:w="1882" w:type="dxa"/>
          </w:tcPr>
          <w:p w14:paraId="23251CB3">
            <w:r>
              <w:rPr>
                <w:rFonts w:ascii="Times New Roman" w:hAnsi="Times New Roman" w:eastAsia="宋体"/>
                <w:b w:val="0"/>
                <w:sz w:val="18"/>
              </w:rPr>
              <w:t>EDM：RITM.机器管理迁移至 Genie</w:t>
            </w:r>
          </w:p>
        </w:tc>
        <w:tc>
          <w:tcPr>
            <w:tcW w:w="1882" w:type="dxa"/>
          </w:tcPr>
          <w:p w14:paraId="1C5C1CC9">
            <w:r>
              <w:rPr>
                <w:rFonts w:ascii="Times New Roman" w:hAnsi="Times New Roman" w:eastAsia="宋体"/>
                <w:b w:val="0"/>
                <w:sz w:val="18"/>
              </w:rPr>
              <w:t>https://7b4exe.doqa.app/ru/home/detail/3/4/cases?folderId=501https://7b4exe.doqa.app/ru/home/detail/3/4/cases?folderId=501</w:t>
            </w:r>
          </w:p>
        </w:tc>
      </w:tr>
    </w:tbl>
    <w:p w14:paraId="652D3CB3">
      <w:pPr>
        <w:pStyle w:val="5"/>
        <w:spacing w:before="240" w:after="120"/>
      </w:pPr>
      <w:r>
        <w:rPr>
          <w:rFonts w:ascii="Times New Roman" w:hAnsi="Times New Roman" w:eastAsia="黑体"/>
          <w:b/>
        </w:rPr>
        <w:t>建模环境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
        <w:gridCol w:w="1631"/>
        <w:gridCol w:w="388"/>
        <w:gridCol w:w="1631"/>
        <w:gridCol w:w="5590"/>
      </w:tblGrid>
      <w:tr w14:paraId="2B8C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shd w:val="clear" w:color="auto" w:fill="D9D9D9"/>
          </w:tcPr>
          <w:p w14:paraId="30711A9E">
            <w:r>
              <w:rPr>
                <w:rFonts w:ascii="Times New Roman" w:hAnsi="Times New Roman" w:eastAsia="宋体"/>
                <w:b/>
                <w:sz w:val="18"/>
              </w:rPr>
              <w:t>序号</w:t>
            </w:r>
          </w:p>
        </w:tc>
        <w:tc>
          <w:tcPr>
            <w:tcW w:w="1882" w:type="dxa"/>
            <w:shd w:val="clear" w:color="auto" w:fill="D9D9D9"/>
          </w:tcPr>
          <w:p w14:paraId="47425D4A">
            <w:r>
              <w:rPr>
                <w:rFonts w:ascii="Times New Roman" w:hAnsi="Times New Roman" w:eastAsia="宋体"/>
                <w:b/>
                <w:sz w:val="18"/>
              </w:rPr>
              <w:t>Tracker 任务</w:t>
            </w:r>
          </w:p>
        </w:tc>
        <w:tc>
          <w:tcPr>
            <w:tcW w:w="1882" w:type="dxa"/>
            <w:shd w:val="clear" w:color="auto" w:fill="D9D9D9"/>
          </w:tcPr>
          <w:p w14:paraId="7F064D3C">
            <w:r>
              <w:rPr>
                <w:rFonts w:ascii="Times New Roman" w:hAnsi="Times New Roman" w:eastAsia="宋体"/>
                <w:b/>
                <w:sz w:val="18"/>
              </w:rPr>
              <w:t>变更类别</w:t>
            </w:r>
          </w:p>
        </w:tc>
        <w:tc>
          <w:tcPr>
            <w:tcW w:w="1882" w:type="dxa"/>
            <w:shd w:val="clear" w:color="auto" w:fill="D9D9D9"/>
          </w:tcPr>
          <w:p w14:paraId="366465A1">
            <w:r>
              <w:rPr>
                <w:rFonts w:ascii="Times New Roman" w:hAnsi="Times New Roman" w:eastAsia="宋体"/>
                <w:b/>
                <w:sz w:val="18"/>
              </w:rPr>
              <w:t>变更说明</w:t>
            </w:r>
          </w:p>
        </w:tc>
        <w:tc>
          <w:tcPr>
            <w:tcW w:w="1882" w:type="dxa"/>
            <w:shd w:val="clear" w:color="auto" w:fill="D9D9D9"/>
          </w:tcPr>
          <w:p w14:paraId="3C654BD6">
            <w:r>
              <w:rPr>
                <w:rFonts w:ascii="Times New Roman" w:hAnsi="Times New Roman" w:eastAsia="宋体"/>
                <w:b/>
                <w:sz w:val="18"/>
              </w:rPr>
              <w:t>测试计划链接</w:t>
            </w:r>
          </w:p>
        </w:tc>
      </w:tr>
      <w:tr w14:paraId="73253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2F4DF73A">
            <w:r>
              <w:rPr>
                <w:rFonts w:ascii="Times New Roman" w:hAnsi="Times New Roman" w:eastAsia="宋体"/>
                <w:b w:val="0"/>
                <w:sz w:val="18"/>
              </w:rPr>
              <w:t>1</w:t>
            </w:r>
          </w:p>
        </w:tc>
        <w:tc>
          <w:tcPr>
            <w:tcW w:w="1882" w:type="dxa"/>
          </w:tcPr>
          <w:p w14:paraId="28C0F9F7">
            <w:r>
              <w:rPr>
                <w:rFonts w:ascii="Times New Roman" w:hAnsi="Times New Roman" w:eastAsia="宋体"/>
                <w:b w:val="0"/>
                <w:sz w:val="18"/>
              </w:rPr>
              <w:t>NWO-1938NWO-1938验收中图形：修复标签Vladislav Timofeev</w:t>
            </w:r>
          </w:p>
        </w:tc>
        <w:tc>
          <w:tcPr>
            <w:tcW w:w="1882" w:type="dxa"/>
          </w:tcPr>
          <w:p w14:paraId="752DE061">
            <w:r>
              <w:rPr>
                <w:rFonts w:ascii="Times New Roman" w:hAnsi="Times New Roman" w:eastAsia="宋体"/>
                <w:b w:val="0"/>
                <w:sz w:val="18"/>
              </w:rPr>
              <w:t>改进 / 扩展现有功能</w:t>
            </w:r>
          </w:p>
        </w:tc>
        <w:tc>
          <w:tcPr>
            <w:tcW w:w="1882" w:type="dxa"/>
          </w:tcPr>
          <w:p w14:paraId="0ED77142">
            <w:r>
              <w:rPr>
                <w:rFonts w:ascii="Times New Roman" w:hAnsi="Times New Roman" w:eastAsia="宋体"/>
                <w:b w:val="0"/>
                <w:sz w:val="18"/>
              </w:rPr>
              <w:t>图形：修复标签</w:t>
            </w:r>
          </w:p>
        </w:tc>
        <w:tc>
          <w:tcPr>
            <w:tcW w:w="1882" w:type="dxa"/>
          </w:tcPr>
          <w:p w14:paraId="55D7E183"/>
        </w:tc>
      </w:tr>
      <w:tr w14:paraId="6741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39C38B08">
            <w:r>
              <w:rPr>
                <w:rFonts w:ascii="Times New Roman" w:hAnsi="Times New Roman" w:eastAsia="宋体"/>
                <w:b w:val="0"/>
                <w:sz w:val="18"/>
              </w:rPr>
              <w:t>2</w:t>
            </w:r>
          </w:p>
        </w:tc>
        <w:tc>
          <w:tcPr>
            <w:tcW w:w="1882" w:type="dxa"/>
          </w:tcPr>
          <w:p w14:paraId="7DD75251">
            <w:r>
              <w:rPr>
                <w:rFonts w:ascii="Times New Roman" w:hAnsi="Times New Roman" w:eastAsia="宋体"/>
                <w:b w:val="0"/>
                <w:sz w:val="18"/>
              </w:rPr>
              <w:t>NWO-1764NWO-1764验收中保存已打开模型的状态（持久化）Denis Revunov</w:t>
            </w:r>
          </w:p>
        </w:tc>
        <w:tc>
          <w:tcPr>
            <w:tcW w:w="1882" w:type="dxa"/>
          </w:tcPr>
          <w:p w14:paraId="69699B1F">
            <w:r>
              <w:rPr>
                <w:rFonts w:ascii="Times New Roman" w:hAnsi="Times New Roman" w:eastAsia="宋体"/>
                <w:b w:val="0"/>
                <w:sz w:val="18"/>
              </w:rPr>
              <w:t>改进 / 扩展现有功能</w:t>
            </w:r>
          </w:p>
        </w:tc>
        <w:tc>
          <w:tcPr>
            <w:tcW w:w="1882" w:type="dxa"/>
          </w:tcPr>
          <w:p w14:paraId="1E9BF9C7">
            <w:r>
              <w:rPr>
                <w:rFonts w:ascii="Times New Roman" w:hAnsi="Times New Roman" w:eastAsia="宋体"/>
                <w:b w:val="0"/>
                <w:sz w:val="18"/>
              </w:rPr>
              <w:t>保存已打开模型的状态（持久化）</w:t>
            </w:r>
          </w:p>
        </w:tc>
        <w:tc>
          <w:tcPr>
            <w:tcW w:w="1882" w:type="dxa"/>
          </w:tcPr>
          <w:p w14:paraId="3AA194BE">
            <w:r>
              <w:rPr>
                <w:rFonts w:ascii="Times New Roman" w:hAnsi="Times New Roman" w:eastAsia="宋体"/>
                <w:b w:val="0"/>
                <w:sz w:val="18"/>
              </w:rPr>
              <w:t>https://7b4exe.doqa.app/ru/home/detail/3/4/cases?folderId=511https://7b4exe.doqa.app/ru/home/detail/3/4/cases?folderId=511</w:t>
            </w:r>
          </w:p>
        </w:tc>
      </w:tr>
      <w:tr w14:paraId="3A3E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58AEBD88">
            <w:r>
              <w:rPr>
                <w:rFonts w:ascii="Times New Roman" w:hAnsi="Times New Roman" w:eastAsia="宋体"/>
                <w:b w:val="0"/>
                <w:sz w:val="18"/>
              </w:rPr>
              <w:t>3</w:t>
            </w:r>
          </w:p>
        </w:tc>
        <w:tc>
          <w:tcPr>
            <w:tcW w:w="1882" w:type="dxa"/>
          </w:tcPr>
          <w:p w14:paraId="3A585D52">
            <w:r>
              <w:rPr>
                <w:rFonts w:ascii="Times New Roman" w:hAnsi="Times New Roman" w:eastAsia="宋体"/>
                <w:b w:val="0"/>
                <w:sz w:val="18"/>
              </w:rPr>
              <w:t>NWO-2169NWO-2169已关闭在不同窗口中打开 AnyMath Function 和 C Function 模块的代码编辑器Vladislav Timofeev</w:t>
            </w:r>
          </w:p>
        </w:tc>
        <w:tc>
          <w:tcPr>
            <w:tcW w:w="1882" w:type="dxa"/>
          </w:tcPr>
          <w:p w14:paraId="1CF7199F">
            <w:r>
              <w:rPr>
                <w:rFonts w:ascii="Times New Roman" w:hAnsi="Times New Roman" w:eastAsia="宋体"/>
                <w:b w:val="0"/>
                <w:sz w:val="18"/>
              </w:rPr>
              <w:t>改进 / 扩展现有功能</w:t>
            </w:r>
          </w:p>
        </w:tc>
        <w:tc>
          <w:tcPr>
            <w:tcW w:w="1882" w:type="dxa"/>
          </w:tcPr>
          <w:p w14:paraId="0C0D3A37">
            <w:r>
              <w:rPr>
                <w:rFonts w:ascii="Times New Roman" w:hAnsi="Times New Roman" w:eastAsia="宋体"/>
                <w:b w:val="0"/>
                <w:sz w:val="18"/>
              </w:rPr>
              <w:t>在不同窗口中打开 AnyMath Function 和 C Function 模块的代码编辑器</w:t>
            </w:r>
          </w:p>
        </w:tc>
        <w:tc>
          <w:tcPr>
            <w:tcW w:w="1882" w:type="dxa"/>
          </w:tcPr>
          <w:p w14:paraId="6B6FAABB">
            <w:r>
              <w:rPr>
                <w:rFonts w:ascii="Times New Roman" w:hAnsi="Times New Roman" w:eastAsia="宋体"/>
                <w:b w:val="0"/>
                <w:sz w:val="18"/>
              </w:rPr>
              <w:t>https://AnyMath.doqa.app/ru/home/detail/3/4/cases?folderId=255&amp;selected=2656https://AnyMath.doqa.app/ru/home/detail/3/4/cases?folderId=255&amp;selected=2656</w:t>
            </w:r>
          </w:p>
        </w:tc>
      </w:tr>
      <w:tr w14:paraId="035E3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5B80315C">
            <w:r>
              <w:rPr>
                <w:rFonts w:ascii="Times New Roman" w:hAnsi="Times New Roman" w:eastAsia="宋体"/>
                <w:b w:val="0"/>
                <w:sz w:val="18"/>
              </w:rPr>
              <w:t>4</w:t>
            </w:r>
          </w:p>
        </w:tc>
        <w:tc>
          <w:tcPr>
            <w:tcW w:w="1882" w:type="dxa"/>
          </w:tcPr>
          <w:p w14:paraId="496A2FE0">
            <w:r>
              <w:rPr>
                <w:rFonts w:ascii="Times New Roman" w:hAnsi="Times New Roman" w:eastAsia="宋体"/>
                <w:b w:val="0"/>
                <w:sz w:val="18"/>
              </w:rPr>
              <w:t>NWO-1986NWO-1986验收中界面：统一模块“模型数据编辑器”Vladislav Timofeev</w:t>
            </w:r>
          </w:p>
        </w:tc>
        <w:tc>
          <w:tcPr>
            <w:tcW w:w="1882" w:type="dxa"/>
          </w:tcPr>
          <w:p w14:paraId="7BEF0D39">
            <w:r>
              <w:rPr>
                <w:rFonts w:ascii="Times New Roman" w:hAnsi="Times New Roman" w:eastAsia="宋体"/>
                <w:b w:val="0"/>
                <w:sz w:val="18"/>
              </w:rPr>
              <w:t>改进 / 扩展现有功能</w:t>
            </w:r>
          </w:p>
        </w:tc>
        <w:tc>
          <w:tcPr>
            <w:tcW w:w="1882" w:type="dxa"/>
          </w:tcPr>
          <w:p w14:paraId="124B2BB0">
            <w:r>
              <w:rPr>
                <w:rFonts w:ascii="Times New Roman" w:hAnsi="Times New Roman" w:eastAsia="宋体"/>
                <w:b w:val="0"/>
                <w:sz w:val="18"/>
              </w:rPr>
              <w:t>界面：统一模块“模型数据编辑器”</w:t>
            </w:r>
          </w:p>
        </w:tc>
        <w:tc>
          <w:tcPr>
            <w:tcW w:w="1882" w:type="dxa"/>
          </w:tcPr>
          <w:p w14:paraId="57C90315">
            <w:r>
              <w:rPr>
                <w:rFonts w:ascii="Times New Roman" w:hAnsi="Times New Roman" w:eastAsia="宋体"/>
                <w:b w:val="0"/>
                <w:sz w:val="18"/>
              </w:rPr>
              <w:t>https://7b4exe.doqa.app/ru/home/detail/3/4/cases?folderId=509https://7b4exe.doqa.app/ru/home/detail/3/4/cases?folderId=509</w:t>
            </w:r>
          </w:p>
        </w:tc>
      </w:tr>
      <w:tr w14:paraId="3A49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5CE6CC27">
            <w:r>
              <w:rPr>
                <w:rFonts w:ascii="Times New Roman" w:hAnsi="Times New Roman" w:eastAsia="宋体"/>
                <w:b w:val="0"/>
                <w:sz w:val="18"/>
              </w:rPr>
              <w:t>5</w:t>
            </w:r>
          </w:p>
        </w:tc>
        <w:tc>
          <w:tcPr>
            <w:tcW w:w="1882" w:type="dxa"/>
          </w:tcPr>
          <w:p w14:paraId="277C091A">
            <w:r>
              <w:rPr>
                <w:rFonts w:ascii="Times New Roman" w:hAnsi="Times New Roman" w:eastAsia="宋体"/>
                <w:b w:val="0"/>
                <w:sz w:val="18"/>
              </w:rPr>
              <w:t>NWO-2620NWO-2620验收中Sim：在可执行模型中扩展 FunctionWrappers.jl 的使用Valera Paranin</w:t>
            </w:r>
          </w:p>
        </w:tc>
        <w:tc>
          <w:tcPr>
            <w:tcW w:w="1882" w:type="dxa"/>
          </w:tcPr>
          <w:p w14:paraId="5CF52A14">
            <w:r>
              <w:rPr>
                <w:rFonts w:ascii="Times New Roman" w:hAnsi="Times New Roman" w:eastAsia="宋体"/>
                <w:b w:val="0"/>
                <w:sz w:val="18"/>
              </w:rPr>
              <w:t>改进 / 扩展现有功能</w:t>
            </w:r>
          </w:p>
        </w:tc>
        <w:tc>
          <w:tcPr>
            <w:tcW w:w="1882" w:type="dxa"/>
          </w:tcPr>
          <w:p w14:paraId="6395A140">
            <w:r>
              <w:rPr>
                <w:rFonts w:ascii="Times New Roman" w:hAnsi="Times New Roman" w:eastAsia="宋体"/>
                <w:b w:val="0"/>
                <w:sz w:val="18"/>
              </w:rPr>
              <w:t>Sim：在可执行模型中扩展 FunctionWrappers.jl 的使用</w:t>
            </w:r>
          </w:p>
        </w:tc>
        <w:tc>
          <w:tcPr>
            <w:tcW w:w="1882" w:type="dxa"/>
          </w:tcPr>
          <w:p w14:paraId="019AC4C8"/>
        </w:tc>
      </w:tr>
    </w:tbl>
    <w:p w14:paraId="4AA89B85">
      <w:pPr>
        <w:pStyle w:val="6"/>
        <w:spacing w:before="240" w:after="120"/>
      </w:pPr>
      <w:r>
        <w:rPr>
          <w:rFonts w:ascii="Times New Roman" w:hAnsi="Times New Roman" w:eastAsia="黑体"/>
          <w:b/>
        </w:rPr>
        <w:t>通用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1238"/>
        <w:gridCol w:w="710"/>
        <w:gridCol w:w="1112"/>
        <w:gridCol w:w="5858"/>
      </w:tblGrid>
      <w:tr w14:paraId="060E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shd w:val="clear" w:color="auto" w:fill="D9D9D9"/>
          </w:tcPr>
          <w:p w14:paraId="2CDDC376">
            <w:r>
              <w:rPr>
                <w:rFonts w:ascii="Times New Roman" w:hAnsi="Times New Roman" w:eastAsia="宋体"/>
                <w:b/>
                <w:sz w:val="18"/>
              </w:rPr>
              <w:t>序号</w:t>
            </w:r>
          </w:p>
        </w:tc>
        <w:tc>
          <w:tcPr>
            <w:tcW w:w="1882" w:type="dxa"/>
            <w:shd w:val="clear" w:color="auto" w:fill="D9D9D9"/>
          </w:tcPr>
          <w:p w14:paraId="44B797B3">
            <w:r>
              <w:rPr>
                <w:rFonts w:ascii="Times New Roman" w:hAnsi="Times New Roman" w:eastAsia="宋体"/>
                <w:b/>
                <w:sz w:val="18"/>
              </w:rPr>
              <w:t>Tracker 任务</w:t>
            </w:r>
          </w:p>
        </w:tc>
        <w:tc>
          <w:tcPr>
            <w:tcW w:w="1882" w:type="dxa"/>
            <w:shd w:val="clear" w:color="auto" w:fill="D9D9D9"/>
          </w:tcPr>
          <w:p w14:paraId="015AEF2C">
            <w:r>
              <w:rPr>
                <w:rFonts w:ascii="Times New Roman" w:hAnsi="Times New Roman" w:eastAsia="宋体"/>
                <w:b/>
                <w:sz w:val="18"/>
              </w:rPr>
              <w:t>变更类别</w:t>
            </w:r>
          </w:p>
        </w:tc>
        <w:tc>
          <w:tcPr>
            <w:tcW w:w="1882" w:type="dxa"/>
            <w:shd w:val="clear" w:color="auto" w:fill="D9D9D9"/>
          </w:tcPr>
          <w:p w14:paraId="12405BCF">
            <w:r>
              <w:rPr>
                <w:rFonts w:ascii="Times New Roman" w:hAnsi="Times New Roman" w:eastAsia="宋体"/>
                <w:b/>
                <w:sz w:val="18"/>
              </w:rPr>
              <w:t>变更说明</w:t>
            </w:r>
          </w:p>
        </w:tc>
        <w:tc>
          <w:tcPr>
            <w:tcW w:w="1882" w:type="dxa"/>
            <w:shd w:val="clear" w:color="auto" w:fill="D9D9D9"/>
          </w:tcPr>
          <w:p w14:paraId="0CAD9958">
            <w:r>
              <w:rPr>
                <w:rFonts w:ascii="Times New Roman" w:hAnsi="Times New Roman" w:eastAsia="宋体"/>
                <w:b/>
                <w:sz w:val="18"/>
              </w:rPr>
              <w:t>测试计划链接</w:t>
            </w:r>
          </w:p>
        </w:tc>
      </w:tr>
      <w:tr w14:paraId="7429F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758C9C3E">
            <w:r>
              <w:rPr>
                <w:rFonts w:ascii="Times New Roman" w:hAnsi="Times New Roman" w:eastAsia="宋体"/>
                <w:b w:val="0"/>
                <w:sz w:val="18"/>
              </w:rPr>
              <w:t>1</w:t>
            </w:r>
          </w:p>
        </w:tc>
        <w:tc>
          <w:tcPr>
            <w:tcW w:w="1882" w:type="dxa"/>
          </w:tcPr>
          <w:p w14:paraId="380A95E1">
            <w:r>
              <w:rPr>
                <w:rFonts w:ascii="Times New Roman" w:hAnsi="Times New Roman" w:eastAsia="宋体"/>
                <w:b w:val="0"/>
                <w:sz w:val="18"/>
              </w:rPr>
              <w:t>NWO-2081NWO-2081验收中APP：Genie 应用的本地化Sergey Pypyrev</w:t>
            </w:r>
          </w:p>
        </w:tc>
        <w:tc>
          <w:tcPr>
            <w:tcW w:w="1882" w:type="dxa"/>
          </w:tcPr>
          <w:p w14:paraId="49501AEE">
            <w:r>
              <w:rPr>
                <w:rFonts w:ascii="Times New Roman" w:hAnsi="Times New Roman" w:eastAsia="宋体"/>
                <w:b w:val="0"/>
                <w:sz w:val="18"/>
              </w:rPr>
              <w:t>改进 / 扩展现有功能</w:t>
            </w:r>
          </w:p>
        </w:tc>
        <w:tc>
          <w:tcPr>
            <w:tcW w:w="1882" w:type="dxa"/>
          </w:tcPr>
          <w:p w14:paraId="764132FB">
            <w:r>
              <w:rPr>
                <w:rFonts w:ascii="Times New Roman" w:hAnsi="Times New Roman" w:eastAsia="宋体"/>
                <w:b w:val="0"/>
                <w:sz w:val="18"/>
              </w:rPr>
              <w:t>APP：Genie 应用的本地化</w:t>
            </w:r>
          </w:p>
        </w:tc>
        <w:tc>
          <w:tcPr>
            <w:tcW w:w="1882" w:type="dxa"/>
          </w:tcPr>
          <w:p w14:paraId="68E94E81">
            <w:r>
              <w:rPr>
                <w:rFonts w:ascii="Times New Roman" w:hAnsi="Times New Roman" w:eastAsia="宋体"/>
                <w:b w:val="0"/>
                <w:sz w:val="18"/>
              </w:rPr>
              <w:t>https://AnyMath.doqa.app/ru/home/detail/3/4/cases?folderId=330&amp;selected=2648https://AnyMath.doqa.app/ru/home/detail/3/4/cases?folderId=330&amp;selected=2648</w:t>
            </w:r>
          </w:p>
        </w:tc>
      </w:tr>
      <w:tr w14:paraId="7466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21C19782">
            <w:r>
              <w:rPr>
                <w:rFonts w:ascii="Times New Roman" w:hAnsi="Times New Roman" w:eastAsia="宋体"/>
                <w:b w:val="0"/>
                <w:sz w:val="18"/>
              </w:rPr>
              <w:t>2</w:t>
            </w:r>
          </w:p>
        </w:tc>
        <w:tc>
          <w:tcPr>
            <w:tcW w:w="1882" w:type="dxa"/>
          </w:tcPr>
          <w:p w14:paraId="64A0DFCD">
            <w:r>
              <w:rPr>
                <w:rFonts w:ascii="Times New Roman" w:hAnsi="Times New Roman" w:eastAsia="宋体"/>
                <w:b w:val="0"/>
                <w:sz w:val="18"/>
              </w:rPr>
              <w:t>NWO-2587NWO-2587已关闭AnyMath 外部 API：新增 ready 状态Vadim Makarov</w:t>
            </w:r>
          </w:p>
        </w:tc>
        <w:tc>
          <w:tcPr>
            <w:tcW w:w="1882" w:type="dxa"/>
          </w:tcPr>
          <w:p w14:paraId="2D30B528">
            <w:r>
              <w:rPr>
                <w:rFonts w:ascii="Times New Roman" w:hAnsi="Times New Roman" w:eastAsia="宋体"/>
                <w:b w:val="0"/>
                <w:sz w:val="18"/>
              </w:rPr>
              <w:t>改进 / 扩展现有功能</w:t>
            </w:r>
          </w:p>
        </w:tc>
        <w:tc>
          <w:tcPr>
            <w:tcW w:w="1882" w:type="dxa"/>
          </w:tcPr>
          <w:p w14:paraId="6EF950D3">
            <w:r>
              <w:rPr>
                <w:rFonts w:ascii="Times New Roman" w:hAnsi="Times New Roman" w:eastAsia="宋体"/>
                <w:b w:val="0"/>
                <w:sz w:val="18"/>
              </w:rPr>
              <w:t>AnyMath 外部 API：新增 ready 状态</w:t>
            </w:r>
          </w:p>
        </w:tc>
        <w:tc>
          <w:tcPr>
            <w:tcW w:w="1882" w:type="dxa"/>
          </w:tcPr>
          <w:p w14:paraId="452B7309"/>
        </w:tc>
      </w:tr>
    </w:tbl>
    <w:p w14:paraId="528AB944">
      <w:pPr>
        <w:pStyle w:val="4"/>
        <w:spacing w:before="240" w:after="120"/>
      </w:pPr>
      <w:r>
        <w:rPr>
          <w:rFonts w:ascii="Times New Roman" w:hAnsi="Times New Roman" w:eastAsia="黑体"/>
          <w:b/>
        </w:rPr>
        <w:t>模块（PROBLOCKS）</w:t>
      </w:r>
    </w:p>
    <w:p w14:paraId="0C49BEE0">
      <w:r>
        <w:rPr>
          <w:rFonts w:ascii="Times New Roman" w:hAnsi="Times New Roman" w:eastAsia="宋体"/>
          <w:b w:val="0"/>
          <w:sz w:val="21"/>
        </w:rPr>
        <w:t>变更类别（需与产品团队确认）：</w:t>
      </w:r>
    </w:p>
    <w:p w14:paraId="4A3B8A25">
      <w:r>
        <w:rPr>
          <w:rFonts w:ascii="Times New Roman" w:hAnsi="Times New Roman" w:eastAsia="宋体"/>
          <w:b w:val="0"/>
          <w:sz w:val="21"/>
        </w:rPr>
        <w:t>已添加模块；</w:t>
      </w:r>
    </w:p>
    <w:p w14:paraId="77FB850E">
      <w:r>
        <w:rPr>
          <w:rFonts w:ascii="Times New Roman" w:hAnsi="Times New Roman" w:eastAsia="宋体"/>
          <w:b w:val="0"/>
          <w:sz w:val="21"/>
        </w:rPr>
        <w:t>已移除模块；</w:t>
      </w:r>
    </w:p>
    <w:p w14:paraId="1FD877C5">
      <w:r>
        <w:rPr>
          <w:rFonts w:ascii="Times New Roman" w:hAnsi="Times New Roman" w:eastAsia="宋体"/>
          <w:b w:val="0"/>
          <w:sz w:val="21"/>
        </w:rPr>
        <w:t>已合并模块；</w:t>
      </w:r>
    </w:p>
    <w:p w14:paraId="7EBF72D7">
      <w:r>
        <w:rPr>
          <w:rFonts w:ascii="Times New Roman" w:hAnsi="Times New Roman" w:eastAsia="宋体"/>
          <w:b w:val="0"/>
          <w:sz w:val="21"/>
        </w:rPr>
        <w:t>已拆分模块；</w:t>
      </w:r>
    </w:p>
    <w:p w14:paraId="15832294">
      <w:r>
        <w:rPr>
          <w:rFonts w:ascii="Times New Roman" w:hAnsi="Times New Roman" w:eastAsia="宋体"/>
          <w:b w:val="0"/>
          <w:sz w:val="21"/>
        </w:rPr>
        <w:t>已新增 / 修改参数；</w:t>
      </w:r>
    </w:p>
    <w:p w14:paraId="0F58728A">
      <w:r>
        <w:rPr>
          <w:rFonts w:ascii="Times New Roman" w:hAnsi="Times New Roman" w:eastAsia="宋体"/>
          <w:b w:val="0"/>
          <w:sz w:val="21"/>
        </w:rPr>
        <w:t>已变更库结构；</w:t>
      </w:r>
    </w:p>
    <w:p w14:paraId="7AE4CFF4">
      <w:r>
        <w:rPr>
          <w:rFonts w:ascii="Times New Roman" w:hAnsi="Times New Roman" w:eastAsia="宋体"/>
          <w:b w:val="0"/>
          <w:sz w:val="21"/>
        </w:rPr>
        <w:t>已新增模块组；</w:t>
      </w:r>
    </w:p>
    <w:p w14:paraId="3C3893C2">
      <w:r>
        <w:rPr>
          <w:rFonts w:ascii="Times New Roman" w:hAnsi="Times New Roman" w:eastAsia="宋体"/>
          <w:b w:val="0"/>
          <w:sz w:val="21"/>
        </w:rPr>
        <w:t>已变更模块组；</w:t>
      </w:r>
    </w:p>
    <w:p w14:paraId="2B87C589">
      <w:r>
        <w:rPr>
          <w:rFonts w:ascii="Times New Roman" w:hAnsi="Times New Roman" w:eastAsia="宋体"/>
          <w:b w:val="0"/>
          <w:sz w:val="21"/>
        </w:rPr>
        <w:t>其他。</w:t>
      </w:r>
    </w:p>
    <w:p w14:paraId="183515E9">
      <w:r>
        <w:rPr>
          <w:rFonts w:ascii="Times New Roman" w:hAnsi="Times New Roman" w:eastAsia="宋体"/>
          <w:b w:val="0"/>
          <w:sz w:val="21"/>
        </w:rPr>
        <w:t>向后兼容性：</w:t>
      </w:r>
    </w:p>
    <w:p w14:paraId="348AF4D4">
      <w:r>
        <w:rPr>
          <w:rFonts w:ascii="Times New Roman" w:hAnsi="Times New Roman" w:eastAsia="宋体"/>
          <w:b w:val="0"/>
          <w:sz w:val="21"/>
        </w:rPr>
        <w:t>兼容；</w:t>
      </w:r>
    </w:p>
    <w:p w14:paraId="6A0F0E1D">
      <w:r>
        <w:rPr>
          <w:rFonts w:ascii="Times New Roman" w:hAnsi="Times New Roman" w:eastAsia="宋体"/>
          <w:b w:val="0"/>
          <w:sz w:val="21"/>
        </w:rPr>
        <w:t>不兼容；</w:t>
      </w:r>
    </w:p>
    <w:p w14:paraId="0D8F8891">
      <w:r>
        <w:rPr>
          <w:rFonts w:ascii="Times New Roman" w:hAnsi="Times New Roman" w:eastAsia="宋体"/>
          <w:b w:val="0"/>
          <w:sz w:val="21"/>
        </w:rPr>
        <w:t>兼容（有限制，见说明）；</w:t>
      </w:r>
    </w:p>
    <w:p w14:paraId="6ED51D77">
      <w:r>
        <w:rPr>
          <w:rFonts w:ascii="Times New Roman" w:hAnsi="Times New Roman" w:eastAsia="宋体"/>
          <w:b/>
          <w:sz w:val="21"/>
        </w:rPr>
        <w:t>不适用（新模块）。</w:t>
      </w:r>
    </w:p>
    <w:p w14:paraId="21619313">
      <w:pPr>
        <w:pStyle w:val="5"/>
        <w:spacing w:before="240" w:after="120"/>
      </w:pPr>
      <w:r>
        <w:rPr>
          <w:rFonts w:ascii="Times New Roman" w:hAnsi="Times New Roman" w:eastAsia="黑体"/>
          <w:b/>
        </w:rPr>
        <w:t>新增模块</w:t>
      </w:r>
    </w:p>
    <w:p w14:paraId="38D270AA">
      <w:pPr>
        <w:pStyle w:val="6"/>
        <w:spacing w:before="240" w:after="120"/>
      </w:pPr>
      <w:r>
        <w:rPr>
          <w:rFonts w:ascii="Times New Roman" w:hAnsi="Times New Roman" w:eastAsia="黑体"/>
          <w:b/>
        </w:rPr>
        <w:t>物理建模/一维机械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3"/>
        <w:gridCol w:w="1926"/>
        <w:gridCol w:w="1533"/>
        <w:gridCol w:w="1557"/>
        <w:gridCol w:w="1534"/>
        <w:gridCol w:w="1545"/>
      </w:tblGrid>
      <w:tr w14:paraId="452D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shd w:val="clear" w:color="auto" w:fill="D9D9D9"/>
          </w:tcPr>
          <w:p w14:paraId="23183A6C">
            <w:r>
              <w:rPr>
                <w:rFonts w:ascii="Times New Roman" w:hAnsi="Times New Roman" w:eastAsia="宋体"/>
                <w:b/>
                <w:sz w:val="18"/>
              </w:rPr>
              <w:t>序号</w:t>
            </w:r>
          </w:p>
        </w:tc>
        <w:tc>
          <w:tcPr>
            <w:tcW w:w="1569" w:type="dxa"/>
            <w:shd w:val="clear" w:color="auto" w:fill="D9D9D9"/>
          </w:tcPr>
          <w:p w14:paraId="47A86291">
            <w:r>
              <w:rPr>
                <w:rFonts w:ascii="Times New Roman" w:hAnsi="Times New Roman" w:eastAsia="宋体"/>
                <w:b/>
                <w:sz w:val="18"/>
              </w:rPr>
              <w:t>Tracker 任务</w:t>
            </w:r>
          </w:p>
        </w:tc>
        <w:tc>
          <w:tcPr>
            <w:tcW w:w="1569" w:type="dxa"/>
            <w:shd w:val="clear" w:color="auto" w:fill="D9D9D9"/>
          </w:tcPr>
          <w:p w14:paraId="657F7455">
            <w:r>
              <w:rPr>
                <w:rFonts w:ascii="Times New Roman" w:hAnsi="Times New Roman" w:eastAsia="宋体"/>
                <w:b/>
                <w:sz w:val="18"/>
              </w:rPr>
              <w:t>变更类别</w:t>
            </w:r>
          </w:p>
        </w:tc>
        <w:tc>
          <w:tcPr>
            <w:tcW w:w="1569" w:type="dxa"/>
            <w:shd w:val="clear" w:color="auto" w:fill="D9D9D9"/>
          </w:tcPr>
          <w:p w14:paraId="405EDB08">
            <w:r>
              <w:rPr>
                <w:rFonts w:ascii="Times New Roman" w:hAnsi="Times New Roman" w:eastAsia="宋体"/>
                <w:b/>
                <w:sz w:val="18"/>
              </w:rPr>
              <w:t>变更说明</w:t>
            </w:r>
          </w:p>
        </w:tc>
        <w:tc>
          <w:tcPr>
            <w:tcW w:w="1569" w:type="dxa"/>
            <w:shd w:val="clear" w:color="auto" w:fill="D9D9D9"/>
          </w:tcPr>
          <w:p w14:paraId="4819CA7D">
            <w:r>
              <w:rPr>
                <w:rFonts w:ascii="Times New Roman" w:hAnsi="Times New Roman" w:eastAsia="宋体"/>
                <w:b/>
                <w:sz w:val="18"/>
              </w:rPr>
              <w:t>库</w:t>
            </w:r>
          </w:p>
        </w:tc>
        <w:tc>
          <w:tcPr>
            <w:tcW w:w="1569" w:type="dxa"/>
            <w:shd w:val="clear" w:color="auto" w:fill="D9D9D9"/>
          </w:tcPr>
          <w:p w14:paraId="3F7CAF33">
            <w:r>
              <w:rPr>
                <w:rFonts w:ascii="Times New Roman" w:hAnsi="Times New Roman" w:eastAsia="宋体"/>
                <w:b/>
                <w:sz w:val="18"/>
              </w:rPr>
              <w:t>向后兼容性</w:t>
            </w:r>
          </w:p>
        </w:tc>
      </w:tr>
      <w:tr w14:paraId="5E8FF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66EFAF3B">
            <w:r>
              <w:rPr>
                <w:rFonts w:ascii="Times New Roman" w:hAnsi="Times New Roman" w:eastAsia="宋体"/>
                <w:b w:val="0"/>
                <w:sz w:val="18"/>
              </w:rPr>
              <w:t>1</w:t>
            </w:r>
          </w:p>
        </w:tc>
        <w:tc>
          <w:tcPr>
            <w:tcW w:w="1569" w:type="dxa"/>
          </w:tcPr>
          <w:p w14:paraId="2EA034A0">
            <w:r>
              <w:rPr>
                <w:rFonts w:ascii="Times New Roman" w:hAnsi="Times New Roman" w:eastAsia="宋体"/>
                <w:b w:val="0"/>
                <w:sz w:val="18"/>
              </w:rPr>
              <w:t>PROBLOCKS-2428PROBLOCKS-2428已关闭Blocks: SynchronizerAleksandr Ursolov</w:t>
            </w:r>
          </w:p>
        </w:tc>
        <w:tc>
          <w:tcPr>
            <w:tcW w:w="1569" w:type="dxa"/>
          </w:tcPr>
          <w:p w14:paraId="3C28498C">
            <w:r>
              <w:rPr>
                <w:rFonts w:ascii="Times New Roman" w:hAnsi="Times New Roman" w:eastAsia="宋体"/>
                <w:b w:val="0"/>
                <w:sz w:val="18"/>
              </w:rPr>
              <w:t>已添加模块</w:t>
            </w:r>
          </w:p>
        </w:tc>
        <w:tc>
          <w:tcPr>
            <w:tcW w:w="1569" w:type="dxa"/>
          </w:tcPr>
          <w:p w14:paraId="2A31E10C">
            <w:r>
              <w:rPr>
                <w:rFonts w:ascii="Times New Roman" w:hAnsi="Times New Roman" w:eastAsia="宋体"/>
                <w:b w:val="0"/>
                <w:sz w:val="18"/>
              </w:rPr>
              <w:t>Blocks: Synchronizer</w:t>
            </w:r>
          </w:p>
        </w:tc>
        <w:tc>
          <w:tcPr>
            <w:tcW w:w="1569" w:type="dxa"/>
          </w:tcPr>
          <w:p w14:paraId="7369BA3A">
            <w:r>
              <w:rPr>
                <w:rFonts w:ascii="Times New Roman" w:hAnsi="Times New Roman" w:eastAsia="宋体"/>
                <w:b w:val="0"/>
                <w:sz w:val="18"/>
              </w:rPr>
              <w:t>物理建模/一维机械/联轴器</w:t>
            </w:r>
          </w:p>
        </w:tc>
        <w:tc>
          <w:tcPr>
            <w:tcW w:w="1569" w:type="dxa"/>
          </w:tcPr>
          <w:p w14:paraId="2258353F">
            <w:r>
              <w:rPr>
                <w:rFonts w:ascii="Times New Roman" w:hAnsi="Times New Roman" w:eastAsia="宋体"/>
                <w:b w:val="0"/>
                <w:sz w:val="18"/>
              </w:rPr>
              <w:t>不适用（新模块）。</w:t>
            </w:r>
          </w:p>
        </w:tc>
      </w:tr>
      <w:tr w14:paraId="060B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2709F5D3">
            <w:r>
              <w:rPr>
                <w:rFonts w:ascii="Times New Roman" w:hAnsi="Times New Roman" w:eastAsia="宋体"/>
                <w:b w:val="0"/>
                <w:sz w:val="18"/>
              </w:rPr>
              <w:t>2</w:t>
            </w:r>
          </w:p>
        </w:tc>
        <w:tc>
          <w:tcPr>
            <w:tcW w:w="1569" w:type="dxa"/>
          </w:tcPr>
          <w:p w14:paraId="09D3854F">
            <w:r>
              <w:rPr>
                <w:rFonts w:ascii="Times New Roman" w:hAnsi="Times New Roman" w:eastAsia="宋体"/>
                <w:b w:val="0"/>
                <w:sz w:val="18"/>
              </w:rPr>
              <w:t>PROBLOCKS-2429PROBLOCKS-2429已关闭Blocks: Double-Sided SynchronizerAleksandr Ursolov</w:t>
            </w:r>
          </w:p>
        </w:tc>
        <w:tc>
          <w:tcPr>
            <w:tcW w:w="1569" w:type="dxa"/>
          </w:tcPr>
          <w:p w14:paraId="68CB9B3E">
            <w:r>
              <w:rPr>
                <w:rFonts w:ascii="Times New Roman" w:hAnsi="Times New Roman" w:eastAsia="宋体"/>
                <w:b w:val="0"/>
                <w:sz w:val="18"/>
              </w:rPr>
              <w:t>已添加模块</w:t>
            </w:r>
          </w:p>
        </w:tc>
        <w:tc>
          <w:tcPr>
            <w:tcW w:w="1569" w:type="dxa"/>
          </w:tcPr>
          <w:p w14:paraId="0DC3131A">
            <w:r>
              <w:rPr>
                <w:rFonts w:ascii="Times New Roman" w:hAnsi="Times New Roman" w:eastAsia="宋体"/>
                <w:b w:val="0"/>
                <w:sz w:val="18"/>
              </w:rPr>
              <w:t>Blocks: Double-Sided Synchronizer</w:t>
            </w:r>
          </w:p>
        </w:tc>
        <w:tc>
          <w:tcPr>
            <w:tcW w:w="1569" w:type="dxa"/>
          </w:tcPr>
          <w:p w14:paraId="2D743B95">
            <w:r>
              <w:rPr>
                <w:rFonts w:ascii="Times New Roman" w:hAnsi="Times New Roman" w:eastAsia="宋体"/>
                <w:b w:val="0"/>
                <w:sz w:val="18"/>
              </w:rPr>
              <w:t>物理建模/一维机械/联轴器</w:t>
            </w:r>
          </w:p>
        </w:tc>
        <w:tc>
          <w:tcPr>
            <w:tcW w:w="1569" w:type="dxa"/>
          </w:tcPr>
          <w:p w14:paraId="3CFC8581">
            <w:r>
              <w:rPr>
                <w:rFonts w:ascii="Times New Roman" w:hAnsi="Times New Roman" w:eastAsia="宋体"/>
                <w:b w:val="0"/>
                <w:sz w:val="18"/>
              </w:rPr>
              <w:t>不适用（新模块）。</w:t>
            </w:r>
          </w:p>
        </w:tc>
      </w:tr>
      <w:tr w14:paraId="4E22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4C8C7C0F">
            <w:r>
              <w:rPr>
                <w:rFonts w:ascii="Times New Roman" w:hAnsi="Times New Roman" w:eastAsia="宋体"/>
                <w:b w:val="0"/>
                <w:sz w:val="18"/>
              </w:rPr>
              <w:t>3</w:t>
            </w:r>
          </w:p>
        </w:tc>
        <w:tc>
          <w:tcPr>
            <w:tcW w:w="1569" w:type="dxa"/>
          </w:tcPr>
          <w:p w14:paraId="17AF4F95">
            <w:r>
              <w:rPr>
                <w:rFonts w:ascii="Times New Roman" w:hAnsi="Times New Roman" w:eastAsia="宋体"/>
                <w:b w:val="0"/>
                <w:sz w:val="18"/>
              </w:rPr>
              <w:t>PROBLOCKS-2552PROBLOCKS-2552已关闭Blocks: TransmissionAleksandr Ursolov</w:t>
            </w:r>
          </w:p>
        </w:tc>
        <w:tc>
          <w:tcPr>
            <w:tcW w:w="1569" w:type="dxa"/>
          </w:tcPr>
          <w:p w14:paraId="3BC42B34">
            <w:r>
              <w:rPr>
                <w:rFonts w:ascii="Times New Roman" w:hAnsi="Times New Roman" w:eastAsia="宋体"/>
                <w:b w:val="0"/>
                <w:sz w:val="18"/>
              </w:rPr>
              <w:t>已添加模块</w:t>
            </w:r>
          </w:p>
        </w:tc>
        <w:tc>
          <w:tcPr>
            <w:tcW w:w="1569" w:type="dxa"/>
          </w:tcPr>
          <w:p w14:paraId="68E4EEAA">
            <w:r>
              <w:rPr>
                <w:rFonts w:ascii="Times New Roman" w:hAnsi="Times New Roman" w:eastAsia="宋体"/>
                <w:b w:val="0"/>
                <w:sz w:val="18"/>
              </w:rPr>
              <w:t>Blocks: Transmission</w:t>
            </w:r>
          </w:p>
        </w:tc>
        <w:tc>
          <w:tcPr>
            <w:tcW w:w="1569" w:type="dxa"/>
          </w:tcPr>
          <w:p w14:paraId="2C4A4707">
            <w:r>
              <w:rPr>
                <w:rFonts w:ascii="Times New Roman" w:hAnsi="Times New Roman" w:eastAsia="宋体"/>
                <w:b w:val="0"/>
                <w:sz w:val="18"/>
              </w:rPr>
              <w:t>物理建模/一维机械/传动装置</w:t>
            </w:r>
          </w:p>
        </w:tc>
        <w:tc>
          <w:tcPr>
            <w:tcW w:w="1569" w:type="dxa"/>
          </w:tcPr>
          <w:p w14:paraId="2CF89B7C">
            <w:r>
              <w:rPr>
                <w:rFonts w:ascii="Times New Roman" w:hAnsi="Times New Roman" w:eastAsia="宋体"/>
                <w:b w:val="0"/>
                <w:sz w:val="18"/>
              </w:rPr>
              <w:t>不适用（新模块）。</w:t>
            </w:r>
          </w:p>
        </w:tc>
      </w:tr>
    </w:tbl>
    <w:p w14:paraId="21DAF964">
      <w:pPr>
        <w:pStyle w:val="6"/>
        <w:spacing w:before="240" w:after="120"/>
      </w:pPr>
      <w:r>
        <w:rPr>
          <w:rFonts w:ascii="Times New Roman" w:hAnsi="Times New Roman" w:eastAsia="黑体"/>
          <w:b/>
        </w:rPr>
        <w:t>物理建模/电气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1"/>
        <w:gridCol w:w="1816"/>
        <w:gridCol w:w="1561"/>
        <w:gridCol w:w="1566"/>
        <w:gridCol w:w="1561"/>
        <w:gridCol w:w="1563"/>
      </w:tblGrid>
      <w:tr w14:paraId="4A73D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shd w:val="clear" w:color="auto" w:fill="D9D9D9"/>
          </w:tcPr>
          <w:p w14:paraId="389A0AB2">
            <w:r>
              <w:rPr>
                <w:rFonts w:ascii="Times New Roman" w:hAnsi="Times New Roman" w:eastAsia="宋体"/>
                <w:b/>
                <w:sz w:val="18"/>
              </w:rPr>
              <w:t>序号</w:t>
            </w:r>
          </w:p>
        </w:tc>
        <w:tc>
          <w:tcPr>
            <w:tcW w:w="1569" w:type="dxa"/>
            <w:shd w:val="clear" w:color="auto" w:fill="D9D9D9"/>
          </w:tcPr>
          <w:p w14:paraId="7B30B57F">
            <w:r>
              <w:rPr>
                <w:rFonts w:ascii="Times New Roman" w:hAnsi="Times New Roman" w:eastAsia="宋体"/>
                <w:b/>
                <w:sz w:val="18"/>
              </w:rPr>
              <w:t>Tracker 任务</w:t>
            </w:r>
          </w:p>
        </w:tc>
        <w:tc>
          <w:tcPr>
            <w:tcW w:w="1569" w:type="dxa"/>
            <w:shd w:val="clear" w:color="auto" w:fill="D9D9D9"/>
          </w:tcPr>
          <w:p w14:paraId="5FEE403C">
            <w:r>
              <w:rPr>
                <w:rFonts w:ascii="Times New Roman" w:hAnsi="Times New Roman" w:eastAsia="宋体"/>
                <w:b/>
                <w:sz w:val="18"/>
              </w:rPr>
              <w:t>变更类别</w:t>
            </w:r>
          </w:p>
        </w:tc>
        <w:tc>
          <w:tcPr>
            <w:tcW w:w="1569" w:type="dxa"/>
            <w:shd w:val="clear" w:color="auto" w:fill="D9D9D9"/>
          </w:tcPr>
          <w:p w14:paraId="27FE5D4F">
            <w:r>
              <w:rPr>
                <w:rFonts w:ascii="Times New Roman" w:hAnsi="Times New Roman" w:eastAsia="宋体"/>
                <w:b/>
                <w:sz w:val="18"/>
              </w:rPr>
              <w:t>变更说明</w:t>
            </w:r>
          </w:p>
        </w:tc>
        <w:tc>
          <w:tcPr>
            <w:tcW w:w="1569" w:type="dxa"/>
            <w:shd w:val="clear" w:color="auto" w:fill="D9D9D9"/>
          </w:tcPr>
          <w:p w14:paraId="643BA7E5">
            <w:r>
              <w:rPr>
                <w:rFonts w:ascii="Times New Roman" w:hAnsi="Times New Roman" w:eastAsia="宋体"/>
                <w:b/>
                <w:sz w:val="18"/>
              </w:rPr>
              <w:t>库</w:t>
            </w:r>
          </w:p>
        </w:tc>
        <w:tc>
          <w:tcPr>
            <w:tcW w:w="1569" w:type="dxa"/>
            <w:shd w:val="clear" w:color="auto" w:fill="D9D9D9"/>
          </w:tcPr>
          <w:p w14:paraId="7BEC8432">
            <w:r>
              <w:rPr>
                <w:rFonts w:ascii="Times New Roman" w:hAnsi="Times New Roman" w:eastAsia="宋体"/>
                <w:b/>
                <w:sz w:val="18"/>
              </w:rPr>
              <w:t>向后兼容性</w:t>
            </w:r>
          </w:p>
        </w:tc>
      </w:tr>
      <w:tr w14:paraId="475E9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75DB3801">
            <w:r>
              <w:rPr>
                <w:rFonts w:ascii="Times New Roman" w:hAnsi="Times New Roman" w:eastAsia="宋体"/>
                <w:b w:val="0"/>
                <w:sz w:val="18"/>
              </w:rPr>
              <w:t>1</w:t>
            </w:r>
          </w:p>
        </w:tc>
        <w:tc>
          <w:tcPr>
            <w:tcW w:w="1569" w:type="dxa"/>
          </w:tcPr>
          <w:p w14:paraId="7E17D619">
            <w:r>
              <w:rPr>
                <w:rFonts w:ascii="Times New Roman" w:hAnsi="Times New Roman" w:eastAsia="宋体"/>
                <w:b w:val="0"/>
                <w:sz w:val="18"/>
              </w:rPr>
              <w:t>PROBLOCKS-2250PROBLOCKS-2250已关闭Blocks: TimerAleksandr Ursolov</w:t>
            </w:r>
          </w:p>
        </w:tc>
        <w:tc>
          <w:tcPr>
            <w:tcW w:w="1569" w:type="dxa"/>
          </w:tcPr>
          <w:p w14:paraId="22ECE097">
            <w:r>
              <w:rPr>
                <w:rFonts w:ascii="Times New Roman" w:hAnsi="Times New Roman" w:eastAsia="宋体"/>
                <w:b w:val="0"/>
                <w:sz w:val="18"/>
              </w:rPr>
              <w:t>已添加模块</w:t>
            </w:r>
          </w:p>
        </w:tc>
        <w:tc>
          <w:tcPr>
            <w:tcW w:w="1569" w:type="dxa"/>
          </w:tcPr>
          <w:p w14:paraId="0BAAC25D">
            <w:r>
              <w:rPr>
                <w:rFonts w:ascii="Times New Roman" w:hAnsi="Times New Roman" w:eastAsia="宋体"/>
                <w:b w:val="0"/>
                <w:sz w:val="18"/>
              </w:rPr>
              <w:t>Blocks: Timer</w:t>
            </w:r>
          </w:p>
        </w:tc>
        <w:tc>
          <w:tcPr>
            <w:tcW w:w="1569" w:type="dxa"/>
          </w:tcPr>
          <w:p w14:paraId="2B95919F">
            <w:r>
              <w:rPr>
                <w:rFonts w:ascii="Times New Roman" w:hAnsi="Times New Roman" w:eastAsia="宋体"/>
                <w:b w:val="0"/>
                <w:sz w:val="18"/>
              </w:rPr>
              <w:t>物理建模/电气/集成电路</w:t>
            </w:r>
          </w:p>
        </w:tc>
        <w:tc>
          <w:tcPr>
            <w:tcW w:w="1569" w:type="dxa"/>
          </w:tcPr>
          <w:p w14:paraId="14CE801F">
            <w:r>
              <w:rPr>
                <w:rFonts w:ascii="Times New Roman" w:hAnsi="Times New Roman" w:eastAsia="宋体"/>
                <w:b w:val="0"/>
                <w:sz w:val="18"/>
              </w:rPr>
              <w:t>不适用（新模块）。</w:t>
            </w:r>
          </w:p>
        </w:tc>
      </w:tr>
      <w:tr w14:paraId="269AA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1DFF6D9E">
            <w:r>
              <w:rPr>
                <w:rFonts w:ascii="Times New Roman" w:hAnsi="Times New Roman" w:eastAsia="宋体"/>
                <w:b w:val="0"/>
                <w:sz w:val="18"/>
              </w:rPr>
              <w:t>2</w:t>
            </w:r>
          </w:p>
        </w:tc>
        <w:tc>
          <w:tcPr>
            <w:tcW w:w="1569" w:type="dxa"/>
          </w:tcPr>
          <w:p w14:paraId="2D97BEA8">
            <w:r>
              <w:rPr>
                <w:rFonts w:ascii="Times New Roman" w:hAnsi="Times New Roman" w:eastAsia="宋体"/>
                <w:b w:val="0"/>
                <w:sz w:val="18"/>
              </w:rPr>
              <w:t>PROBLOCKS-2251PROBLOCKS-2251已关闭Blocks: ComparatorAleksandr Ursolov</w:t>
            </w:r>
          </w:p>
        </w:tc>
        <w:tc>
          <w:tcPr>
            <w:tcW w:w="1569" w:type="dxa"/>
          </w:tcPr>
          <w:p w14:paraId="144B0CD4">
            <w:r>
              <w:rPr>
                <w:rFonts w:ascii="Times New Roman" w:hAnsi="Times New Roman" w:eastAsia="宋体"/>
                <w:b w:val="0"/>
                <w:sz w:val="18"/>
              </w:rPr>
              <w:t>已添加模块</w:t>
            </w:r>
          </w:p>
        </w:tc>
        <w:tc>
          <w:tcPr>
            <w:tcW w:w="1569" w:type="dxa"/>
          </w:tcPr>
          <w:p w14:paraId="41F1CC43">
            <w:r>
              <w:rPr>
                <w:rFonts w:ascii="Times New Roman" w:hAnsi="Times New Roman" w:eastAsia="宋体"/>
                <w:b w:val="0"/>
                <w:sz w:val="18"/>
              </w:rPr>
              <w:t>Blocks: Comparator</w:t>
            </w:r>
          </w:p>
        </w:tc>
        <w:tc>
          <w:tcPr>
            <w:tcW w:w="1569" w:type="dxa"/>
          </w:tcPr>
          <w:p w14:paraId="73402ED0">
            <w:r>
              <w:rPr>
                <w:rFonts w:ascii="Times New Roman" w:hAnsi="Times New Roman" w:eastAsia="宋体"/>
                <w:b w:val="0"/>
                <w:sz w:val="18"/>
              </w:rPr>
              <w:t>物理建模/电气/集成电路</w:t>
            </w:r>
          </w:p>
        </w:tc>
        <w:tc>
          <w:tcPr>
            <w:tcW w:w="1569" w:type="dxa"/>
          </w:tcPr>
          <w:p w14:paraId="33445E22">
            <w:r>
              <w:rPr>
                <w:rFonts w:ascii="Times New Roman" w:hAnsi="Times New Roman" w:eastAsia="宋体"/>
                <w:b w:val="0"/>
                <w:sz w:val="18"/>
              </w:rPr>
              <w:t>不适用（新模块）。</w:t>
            </w:r>
          </w:p>
        </w:tc>
      </w:tr>
      <w:tr w14:paraId="2BCC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345DD9A6">
            <w:r>
              <w:rPr>
                <w:rFonts w:ascii="Times New Roman" w:hAnsi="Times New Roman" w:eastAsia="宋体"/>
                <w:b w:val="0"/>
                <w:sz w:val="18"/>
              </w:rPr>
              <w:t>3</w:t>
            </w:r>
          </w:p>
        </w:tc>
        <w:tc>
          <w:tcPr>
            <w:tcW w:w="1569" w:type="dxa"/>
          </w:tcPr>
          <w:p w14:paraId="0623B480">
            <w:r>
              <w:rPr>
                <w:rFonts w:ascii="Times New Roman" w:hAnsi="Times New Roman" w:eastAsia="宋体"/>
                <w:b w:val="0"/>
                <w:sz w:val="18"/>
              </w:rPr>
              <w:t>PROBLOCKS-2253PROBLOCKS-2253已关闭Blocks: FuseAleksandr Ursolov</w:t>
            </w:r>
          </w:p>
        </w:tc>
        <w:tc>
          <w:tcPr>
            <w:tcW w:w="1569" w:type="dxa"/>
          </w:tcPr>
          <w:p w14:paraId="3C429E7D">
            <w:r>
              <w:rPr>
                <w:rFonts w:ascii="Times New Roman" w:hAnsi="Times New Roman" w:eastAsia="宋体"/>
                <w:b w:val="0"/>
                <w:sz w:val="18"/>
              </w:rPr>
              <w:t>已添加模块</w:t>
            </w:r>
          </w:p>
        </w:tc>
        <w:tc>
          <w:tcPr>
            <w:tcW w:w="1569" w:type="dxa"/>
          </w:tcPr>
          <w:p w14:paraId="2EB12DAF">
            <w:r>
              <w:rPr>
                <w:rFonts w:ascii="Times New Roman" w:hAnsi="Times New Roman" w:eastAsia="宋体"/>
                <w:b w:val="0"/>
                <w:sz w:val="18"/>
              </w:rPr>
              <w:t>Blocks: Fuse</w:t>
            </w:r>
          </w:p>
        </w:tc>
        <w:tc>
          <w:tcPr>
            <w:tcW w:w="1569" w:type="dxa"/>
          </w:tcPr>
          <w:p w14:paraId="29794428">
            <w:r>
              <w:rPr>
                <w:rFonts w:ascii="Times New Roman" w:hAnsi="Times New Roman" w:eastAsia="宋体"/>
                <w:b w:val="0"/>
                <w:sz w:val="18"/>
              </w:rPr>
              <w:t>物理建模/电气/开关设备</w:t>
            </w:r>
          </w:p>
        </w:tc>
        <w:tc>
          <w:tcPr>
            <w:tcW w:w="1569" w:type="dxa"/>
          </w:tcPr>
          <w:p w14:paraId="6537F4BB">
            <w:r>
              <w:rPr>
                <w:rFonts w:ascii="Times New Roman" w:hAnsi="Times New Roman" w:eastAsia="宋体"/>
                <w:b w:val="0"/>
                <w:sz w:val="18"/>
              </w:rPr>
              <w:t>不适用（新模块）。</w:t>
            </w:r>
          </w:p>
        </w:tc>
      </w:tr>
      <w:tr w14:paraId="24DD1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11C7D780">
            <w:r>
              <w:rPr>
                <w:rFonts w:ascii="Times New Roman" w:hAnsi="Times New Roman" w:eastAsia="宋体"/>
                <w:b w:val="0"/>
                <w:sz w:val="18"/>
              </w:rPr>
              <w:t>4</w:t>
            </w:r>
          </w:p>
        </w:tc>
        <w:tc>
          <w:tcPr>
            <w:tcW w:w="1569" w:type="dxa"/>
          </w:tcPr>
          <w:p w14:paraId="3C23A6FB">
            <w:r>
              <w:rPr>
                <w:rFonts w:ascii="Times New Roman" w:hAnsi="Times New Roman" w:eastAsia="宋体"/>
                <w:b w:val="0"/>
                <w:sz w:val="18"/>
              </w:rPr>
              <w:t>PROBLOCKS-2457PROBLOCKS-2457已关闭Blocks: Monostable Flip-FlopDamir Safin</w:t>
            </w:r>
          </w:p>
        </w:tc>
        <w:tc>
          <w:tcPr>
            <w:tcW w:w="1569" w:type="dxa"/>
          </w:tcPr>
          <w:p w14:paraId="645FB15C">
            <w:r>
              <w:rPr>
                <w:rFonts w:ascii="Times New Roman" w:hAnsi="Times New Roman" w:eastAsia="宋体"/>
                <w:b w:val="0"/>
                <w:sz w:val="18"/>
              </w:rPr>
              <w:t>已添加模块</w:t>
            </w:r>
          </w:p>
        </w:tc>
        <w:tc>
          <w:tcPr>
            <w:tcW w:w="1569" w:type="dxa"/>
          </w:tcPr>
          <w:p w14:paraId="1771C8AF">
            <w:r>
              <w:rPr>
                <w:rFonts w:ascii="Times New Roman" w:hAnsi="Times New Roman" w:eastAsia="宋体"/>
                <w:b w:val="0"/>
                <w:sz w:val="18"/>
              </w:rPr>
              <w:t>Blocks: Monostable Flip-Flop</w:t>
            </w:r>
          </w:p>
        </w:tc>
        <w:tc>
          <w:tcPr>
            <w:tcW w:w="1569" w:type="dxa"/>
          </w:tcPr>
          <w:p w14:paraId="40DDF1D0">
            <w:r>
              <w:rPr>
                <w:rFonts w:ascii="Times New Roman" w:hAnsi="Times New Roman" w:eastAsia="宋体"/>
                <w:b w:val="0"/>
                <w:sz w:val="18"/>
              </w:rPr>
              <w:t>物理建模/电气/控制/基础元件</w:t>
            </w:r>
          </w:p>
        </w:tc>
        <w:tc>
          <w:tcPr>
            <w:tcW w:w="1569" w:type="dxa"/>
          </w:tcPr>
          <w:p w14:paraId="5E92344B">
            <w:r>
              <w:rPr>
                <w:rFonts w:ascii="Times New Roman" w:hAnsi="Times New Roman" w:eastAsia="宋体"/>
                <w:b w:val="0"/>
                <w:sz w:val="18"/>
              </w:rPr>
              <w:t>不适用（新模块）。</w:t>
            </w:r>
          </w:p>
        </w:tc>
      </w:tr>
      <w:tr w14:paraId="6AFF6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6085D49E">
            <w:r>
              <w:rPr>
                <w:rFonts w:ascii="Times New Roman" w:hAnsi="Times New Roman" w:eastAsia="宋体"/>
                <w:b w:val="0"/>
                <w:sz w:val="18"/>
              </w:rPr>
              <w:t>5</w:t>
            </w:r>
          </w:p>
        </w:tc>
        <w:tc>
          <w:tcPr>
            <w:tcW w:w="1569" w:type="dxa"/>
          </w:tcPr>
          <w:p w14:paraId="40FD26D9">
            <w:r>
              <w:rPr>
                <w:rFonts w:ascii="Times New Roman" w:hAnsi="Times New Roman" w:eastAsia="宋体"/>
                <w:b w:val="0"/>
                <w:sz w:val="18"/>
              </w:rPr>
              <w:t>PROBLOCKS-2850PROBLOCKS-2850已关闭EE：Lead-Lag (Discrete or Continuous)Dmitry Gladkov</w:t>
            </w:r>
          </w:p>
        </w:tc>
        <w:tc>
          <w:tcPr>
            <w:tcW w:w="1569" w:type="dxa"/>
          </w:tcPr>
          <w:p w14:paraId="3005D471">
            <w:r>
              <w:rPr>
                <w:rFonts w:ascii="Times New Roman" w:hAnsi="Times New Roman" w:eastAsia="宋体"/>
                <w:b w:val="0"/>
                <w:sz w:val="18"/>
              </w:rPr>
              <w:t>已添加模块</w:t>
            </w:r>
          </w:p>
        </w:tc>
        <w:tc>
          <w:tcPr>
            <w:tcW w:w="1569" w:type="dxa"/>
          </w:tcPr>
          <w:p w14:paraId="7BDD59BB">
            <w:r>
              <w:rPr>
                <w:rFonts w:ascii="Times New Roman" w:hAnsi="Times New Roman" w:eastAsia="宋体"/>
                <w:b w:val="0"/>
                <w:sz w:val="18"/>
              </w:rPr>
              <w:t>EE：Lead-Lag (Discrete or Continuous)</w:t>
            </w:r>
          </w:p>
        </w:tc>
        <w:tc>
          <w:tcPr>
            <w:tcW w:w="1569" w:type="dxa"/>
          </w:tcPr>
          <w:p w14:paraId="06214F80">
            <w:r>
              <w:rPr>
                <w:rFonts w:ascii="Times New Roman" w:hAnsi="Times New Roman" w:eastAsia="宋体"/>
                <w:b w:val="0"/>
                <w:sz w:val="18"/>
              </w:rPr>
              <w:t>物理建模/电气/控制/基础元件</w:t>
            </w:r>
          </w:p>
        </w:tc>
        <w:tc>
          <w:tcPr>
            <w:tcW w:w="1569" w:type="dxa"/>
          </w:tcPr>
          <w:p w14:paraId="760D3CC8">
            <w:r>
              <w:rPr>
                <w:rFonts w:ascii="Times New Roman" w:hAnsi="Times New Roman" w:eastAsia="宋体"/>
                <w:b w:val="0"/>
                <w:sz w:val="18"/>
              </w:rPr>
              <w:t>不适用（新模块）。</w:t>
            </w:r>
          </w:p>
        </w:tc>
      </w:tr>
      <w:tr w14:paraId="0068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3977C67E">
            <w:r>
              <w:rPr>
                <w:rFonts w:ascii="Times New Roman" w:hAnsi="Times New Roman" w:eastAsia="宋体"/>
                <w:b w:val="0"/>
                <w:sz w:val="18"/>
              </w:rPr>
              <w:t>6</w:t>
            </w:r>
          </w:p>
        </w:tc>
        <w:tc>
          <w:tcPr>
            <w:tcW w:w="1569" w:type="dxa"/>
          </w:tcPr>
          <w:p w14:paraId="4FDDCD98">
            <w:r>
              <w:rPr>
                <w:rFonts w:ascii="Times New Roman" w:hAnsi="Times New Roman" w:eastAsia="宋体"/>
                <w:b w:val="0"/>
                <w:sz w:val="18"/>
              </w:rPr>
              <w:t>PROBLOCKS-2851PROBLOCKS-2851已关闭EE：Filtered Derivative (Discrete or Continuous)Dmitry Gladkov</w:t>
            </w:r>
          </w:p>
        </w:tc>
        <w:tc>
          <w:tcPr>
            <w:tcW w:w="1569" w:type="dxa"/>
          </w:tcPr>
          <w:p w14:paraId="37439B90">
            <w:r>
              <w:rPr>
                <w:rFonts w:ascii="Times New Roman" w:hAnsi="Times New Roman" w:eastAsia="宋体"/>
                <w:b w:val="0"/>
                <w:sz w:val="18"/>
              </w:rPr>
              <w:t>已添加模块</w:t>
            </w:r>
          </w:p>
        </w:tc>
        <w:tc>
          <w:tcPr>
            <w:tcW w:w="1569" w:type="dxa"/>
          </w:tcPr>
          <w:p w14:paraId="71615E75">
            <w:r>
              <w:rPr>
                <w:rFonts w:ascii="Times New Roman" w:hAnsi="Times New Roman" w:eastAsia="宋体"/>
                <w:b w:val="0"/>
                <w:sz w:val="18"/>
              </w:rPr>
              <w:t>EE：Filtered Derivative (Discrete or Continuous)</w:t>
            </w:r>
          </w:p>
        </w:tc>
        <w:tc>
          <w:tcPr>
            <w:tcW w:w="1569" w:type="dxa"/>
          </w:tcPr>
          <w:p w14:paraId="0DF5028C">
            <w:r>
              <w:rPr>
                <w:rFonts w:ascii="Times New Roman" w:hAnsi="Times New Roman" w:eastAsia="宋体"/>
                <w:b w:val="0"/>
                <w:sz w:val="18"/>
              </w:rPr>
              <w:t>物理建模/电气/控制/基础元件</w:t>
            </w:r>
          </w:p>
        </w:tc>
        <w:tc>
          <w:tcPr>
            <w:tcW w:w="1569" w:type="dxa"/>
          </w:tcPr>
          <w:p w14:paraId="539CCF80">
            <w:r>
              <w:rPr>
                <w:rFonts w:ascii="Times New Roman" w:hAnsi="Times New Roman" w:eastAsia="宋体"/>
                <w:b w:val="0"/>
                <w:sz w:val="18"/>
              </w:rPr>
              <w:t>不适用（新模块）。</w:t>
            </w:r>
          </w:p>
        </w:tc>
      </w:tr>
      <w:tr w14:paraId="3639D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1EF3432E">
            <w:r>
              <w:rPr>
                <w:rFonts w:ascii="Times New Roman" w:hAnsi="Times New Roman" w:eastAsia="宋体"/>
                <w:b w:val="0"/>
                <w:sz w:val="18"/>
              </w:rPr>
              <w:t>7</w:t>
            </w:r>
          </w:p>
        </w:tc>
        <w:tc>
          <w:tcPr>
            <w:tcW w:w="1569" w:type="dxa"/>
          </w:tcPr>
          <w:p w14:paraId="5888D386">
            <w:r>
              <w:rPr>
                <w:rFonts w:ascii="Times New Roman" w:hAnsi="Times New Roman" w:eastAsia="宋体"/>
                <w:b w:val="0"/>
                <w:sz w:val="18"/>
              </w:rPr>
              <w:t>PROBLOCKS-2853PROBLOCKS-2853已关闭EE：Washout (Discrete or Continuous)Dmitry Gladkov</w:t>
            </w:r>
          </w:p>
        </w:tc>
        <w:tc>
          <w:tcPr>
            <w:tcW w:w="1569" w:type="dxa"/>
          </w:tcPr>
          <w:p w14:paraId="063C6B28">
            <w:r>
              <w:rPr>
                <w:rFonts w:ascii="Times New Roman" w:hAnsi="Times New Roman" w:eastAsia="宋体"/>
                <w:b w:val="0"/>
                <w:sz w:val="18"/>
              </w:rPr>
              <w:t>已添加模块</w:t>
            </w:r>
          </w:p>
        </w:tc>
        <w:tc>
          <w:tcPr>
            <w:tcW w:w="1569" w:type="dxa"/>
          </w:tcPr>
          <w:p w14:paraId="450EAC08">
            <w:r>
              <w:rPr>
                <w:rFonts w:ascii="Times New Roman" w:hAnsi="Times New Roman" w:eastAsia="宋体"/>
                <w:b w:val="0"/>
                <w:sz w:val="18"/>
              </w:rPr>
              <w:t>EE：Washout (Discrete or Continuous)</w:t>
            </w:r>
          </w:p>
        </w:tc>
        <w:tc>
          <w:tcPr>
            <w:tcW w:w="1569" w:type="dxa"/>
          </w:tcPr>
          <w:p w14:paraId="3FFA8E84">
            <w:r>
              <w:rPr>
                <w:rFonts w:ascii="Times New Roman" w:hAnsi="Times New Roman" w:eastAsia="宋体"/>
                <w:b w:val="0"/>
                <w:sz w:val="18"/>
              </w:rPr>
              <w:t>物理建模/电气/控制/基础元件</w:t>
            </w:r>
          </w:p>
        </w:tc>
        <w:tc>
          <w:tcPr>
            <w:tcW w:w="1569" w:type="dxa"/>
          </w:tcPr>
          <w:p w14:paraId="5771D84A">
            <w:r>
              <w:rPr>
                <w:rFonts w:ascii="Times New Roman" w:hAnsi="Times New Roman" w:eastAsia="宋体"/>
                <w:b w:val="0"/>
                <w:sz w:val="18"/>
              </w:rPr>
              <w:t>不适用（新模块）。</w:t>
            </w:r>
          </w:p>
        </w:tc>
      </w:tr>
      <w:tr w14:paraId="62A8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0E2E5941">
            <w:r>
              <w:rPr>
                <w:rFonts w:ascii="Times New Roman" w:hAnsi="Times New Roman" w:eastAsia="宋体"/>
                <w:b w:val="0"/>
                <w:sz w:val="18"/>
              </w:rPr>
              <w:t>8</w:t>
            </w:r>
          </w:p>
        </w:tc>
        <w:tc>
          <w:tcPr>
            <w:tcW w:w="1569" w:type="dxa"/>
          </w:tcPr>
          <w:p w14:paraId="7D57D8BB">
            <w:r>
              <w:rPr>
                <w:rFonts w:ascii="Times New Roman" w:hAnsi="Times New Roman" w:eastAsia="宋体"/>
                <w:b w:val="0"/>
                <w:sz w:val="18"/>
              </w:rPr>
              <w:t>PROBLOCKS-2899PROBLOCKS-2899已关闭EE: Connector Bergeron LineDmitry Gladkov</w:t>
            </w:r>
          </w:p>
        </w:tc>
        <w:tc>
          <w:tcPr>
            <w:tcW w:w="1569" w:type="dxa"/>
          </w:tcPr>
          <w:p w14:paraId="6FDDD0CB">
            <w:r>
              <w:rPr>
                <w:rFonts w:ascii="Times New Roman" w:hAnsi="Times New Roman" w:eastAsia="宋体"/>
                <w:b w:val="0"/>
                <w:sz w:val="18"/>
              </w:rPr>
              <w:t>已添加模块</w:t>
            </w:r>
          </w:p>
        </w:tc>
        <w:tc>
          <w:tcPr>
            <w:tcW w:w="1569" w:type="dxa"/>
          </w:tcPr>
          <w:p w14:paraId="56659D2B">
            <w:r>
              <w:rPr>
                <w:rFonts w:ascii="Times New Roman" w:hAnsi="Times New Roman" w:eastAsia="宋体"/>
                <w:b w:val="0"/>
                <w:sz w:val="18"/>
              </w:rPr>
              <w:t>EE: Connector Bergeron Line</w:t>
            </w:r>
          </w:p>
        </w:tc>
        <w:tc>
          <w:tcPr>
            <w:tcW w:w="1569" w:type="dxa"/>
          </w:tcPr>
          <w:p w14:paraId="4A2EA4C9">
            <w:r>
              <w:rPr>
                <w:rFonts w:ascii="Times New Roman" w:hAnsi="Times New Roman" w:eastAsia="宋体"/>
                <w:b w:val="0"/>
                <w:sz w:val="18"/>
              </w:rPr>
              <w:t>物理建模/电气/无源元件/线路</w:t>
            </w:r>
          </w:p>
        </w:tc>
        <w:tc>
          <w:tcPr>
            <w:tcW w:w="1569" w:type="dxa"/>
          </w:tcPr>
          <w:p w14:paraId="4889CF0D">
            <w:r>
              <w:rPr>
                <w:rFonts w:ascii="Times New Roman" w:hAnsi="Times New Roman" w:eastAsia="宋体"/>
                <w:b w:val="0"/>
                <w:sz w:val="18"/>
              </w:rPr>
              <w:t>不适用（新模块）。</w:t>
            </w:r>
          </w:p>
        </w:tc>
      </w:tr>
      <w:tr w14:paraId="5821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7CDC5288">
            <w:r>
              <w:rPr>
                <w:rFonts w:ascii="Times New Roman" w:hAnsi="Times New Roman" w:eastAsia="宋体"/>
                <w:b w:val="0"/>
                <w:sz w:val="18"/>
              </w:rPr>
              <w:t>9</w:t>
            </w:r>
          </w:p>
        </w:tc>
        <w:tc>
          <w:tcPr>
            <w:tcW w:w="1569" w:type="dxa"/>
          </w:tcPr>
          <w:p w14:paraId="2B69AFFD">
            <w:r>
              <w:rPr>
                <w:rFonts w:ascii="Times New Roman" w:hAnsi="Times New Roman" w:eastAsia="宋体"/>
                <w:b w:val="0"/>
                <w:sz w:val="18"/>
              </w:rPr>
              <w:t>PROBLOCKS-2900PROBLOCKS-2900已关闭EE: Bergeron LineDmitry Gladkov</w:t>
            </w:r>
          </w:p>
        </w:tc>
        <w:tc>
          <w:tcPr>
            <w:tcW w:w="1569" w:type="dxa"/>
          </w:tcPr>
          <w:p w14:paraId="36EBC8D3">
            <w:r>
              <w:rPr>
                <w:rFonts w:ascii="Times New Roman" w:hAnsi="Times New Roman" w:eastAsia="宋体"/>
                <w:b w:val="0"/>
                <w:sz w:val="18"/>
              </w:rPr>
              <w:t>已添加模块</w:t>
            </w:r>
          </w:p>
        </w:tc>
        <w:tc>
          <w:tcPr>
            <w:tcW w:w="1569" w:type="dxa"/>
          </w:tcPr>
          <w:p w14:paraId="2EBF9169">
            <w:r>
              <w:rPr>
                <w:rFonts w:ascii="Times New Roman" w:hAnsi="Times New Roman" w:eastAsia="宋体"/>
                <w:b w:val="0"/>
                <w:sz w:val="18"/>
              </w:rPr>
              <w:t>EE: Bergeron Line</w:t>
            </w:r>
          </w:p>
        </w:tc>
        <w:tc>
          <w:tcPr>
            <w:tcW w:w="1569" w:type="dxa"/>
          </w:tcPr>
          <w:p w14:paraId="25504E53">
            <w:r>
              <w:rPr>
                <w:rFonts w:ascii="Times New Roman" w:hAnsi="Times New Roman" w:eastAsia="宋体"/>
                <w:b w:val="0"/>
                <w:sz w:val="18"/>
              </w:rPr>
              <w:t>物理建模/电气/无源元件/线路</w:t>
            </w:r>
          </w:p>
        </w:tc>
        <w:tc>
          <w:tcPr>
            <w:tcW w:w="1569" w:type="dxa"/>
          </w:tcPr>
          <w:p w14:paraId="45F160B4">
            <w:r>
              <w:rPr>
                <w:rFonts w:ascii="Times New Roman" w:hAnsi="Times New Roman" w:eastAsia="宋体"/>
                <w:b w:val="0"/>
                <w:sz w:val="18"/>
              </w:rPr>
              <w:t>不适用（新模块）。</w:t>
            </w:r>
          </w:p>
        </w:tc>
      </w:tr>
    </w:tbl>
    <w:p w14:paraId="6E204BE2">
      <w:pPr>
        <w:pStyle w:val="6"/>
        <w:spacing w:before="240" w:after="120"/>
      </w:pPr>
      <w:r>
        <w:rPr>
          <w:rFonts w:ascii="Times New Roman" w:hAnsi="Times New Roman" w:eastAsia="黑体"/>
          <w:b/>
        </w:rPr>
        <w:t>混合信号/实用工具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9"/>
        <w:gridCol w:w="1697"/>
        <w:gridCol w:w="1569"/>
        <w:gridCol w:w="1569"/>
        <w:gridCol w:w="1569"/>
        <w:gridCol w:w="1569"/>
      </w:tblGrid>
      <w:tr w14:paraId="7B4C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shd w:val="clear" w:color="auto" w:fill="D9D9D9"/>
          </w:tcPr>
          <w:p w14:paraId="40B2D6AB">
            <w:r>
              <w:rPr>
                <w:rFonts w:ascii="Times New Roman" w:hAnsi="Times New Roman" w:eastAsia="宋体"/>
                <w:b/>
                <w:sz w:val="18"/>
              </w:rPr>
              <w:t>序号</w:t>
            </w:r>
          </w:p>
        </w:tc>
        <w:tc>
          <w:tcPr>
            <w:tcW w:w="1569" w:type="dxa"/>
            <w:shd w:val="clear" w:color="auto" w:fill="D9D9D9"/>
          </w:tcPr>
          <w:p w14:paraId="5D0FE1A1">
            <w:r>
              <w:rPr>
                <w:rFonts w:ascii="Times New Roman" w:hAnsi="Times New Roman" w:eastAsia="宋体"/>
                <w:b/>
                <w:sz w:val="18"/>
              </w:rPr>
              <w:t>Tracker 任务</w:t>
            </w:r>
          </w:p>
        </w:tc>
        <w:tc>
          <w:tcPr>
            <w:tcW w:w="1569" w:type="dxa"/>
            <w:shd w:val="clear" w:color="auto" w:fill="D9D9D9"/>
          </w:tcPr>
          <w:p w14:paraId="0AADDA51">
            <w:r>
              <w:rPr>
                <w:rFonts w:ascii="Times New Roman" w:hAnsi="Times New Roman" w:eastAsia="宋体"/>
                <w:b/>
                <w:sz w:val="18"/>
              </w:rPr>
              <w:t>变更类别</w:t>
            </w:r>
          </w:p>
        </w:tc>
        <w:tc>
          <w:tcPr>
            <w:tcW w:w="1569" w:type="dxa"/>
            <w:shd w:val="clear" w:color="auto" w:fill="D9D9D9"/>
          </w:tcPr>
          <w:p w14:paraId="6DD97F8F">
            <w:r>
              <w:rPr>
                <w:rFonts w:ascii="Times New Roman" w:hAnsi="Times New Roman" w:eastAsia="宋体"/>
                <w:b/>
                <w:sz w:val="18"/>
              </w:rPr>
              <w:t>变更说明</w:t>
            </w:r>
          </w:p>
        </w:tc>
        <w:tc>
          <w:tcPr>
            <w:tcW w:w="1569" w:type="dxa"/>
            <w:shd w:val="clear" w:color="auto" w:fill="D9D9D9"/>
          </w:tcPr>
          <w:p w14:paraId="3B2017CB">
            <w:r>
              <w:rPr>
                <w:rFonts w:ascii="Times New Roman" w:hAnsi="Times New Roman" w:eastAsia="宋体"/>
                <w:b/>
                <w:sz w:val="18"/>
              </w:rPr>
              <w:t>库</w:t>
            </w:r>
          </w:p>
        </w:tc>
        <w:tc>
          <w:tcPr>
            <w:tcW w:w="1569" w:type="dxa"/>
            <w:shd w:val="clear" w:color="auto" w:fill="D9D9D9"/>
          </w:tcPr>
          <w:p w14:paraId="1A4A5BFB">
            <w:r>
              <w:rPr>
                <w:rFonts w:ascii="Times New Roman" w:hAnsi="Times New Roman" w:eastAsia="宋体"/>
                <w:b/>
                <w:sz w:val="18"/>
              </w:rPr>
              <w:t>向后兼容性</w:t>
            </w:r>
          </w:p>
        </w:tc>
      </w:tr>
      <w:tr w14:paraId="168A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29FDA99E">
            <w:r>
              <w:rPr>
                <w:rFonts w:ascii="Times New Roman" w:hAnsi="Times New Roman" w:eastAsia="宋体"/>
                <w:b w:val="0"/>
                <w:sz w:val="18"/>
              </w:rPr>
              <w:t>1</w:t>
            </w:r>
          </w:p>
        </w:tc>
        <w:tc>
          <w:tcPr>
            <w:tcW w:w="1569" w:type="dxa"/>
          </w:tcPr>
          <w:p w14:paraId="5118F039">
            <w:r>
              <w:rPr>
                <w:rFonts w:ascii="Times New Roman" w:hAnsi="Times New Roman" w:eastAsia="宋体"/>
                <w:b w:val="0"/>
                <w:sz w:val="18"/>
              </w:rPr>
              <w:t>PROBLOCKS-2879PROBLOCKS-2879已关闭RF: Binary Vector ConversionTimofey Yusipov</w:t>
            </w:r>
          </w:p>
        </w:tc>
        <w:tc>
          <w:tcPr>
            <w:tcW w:w="1569" w:type="dxa"/>
          </w:tcPr>
          <w:p w14:paraId="60807406">
            <w:r>
              <w:rPr>
                <w:rFonts w:ascii="Times New Roman" w:hAnsi="Times New Roman" w:eastAsia="宋体"/>
                <w:b w:val="0"/>
                <w:sz w:val="18"/>
              </w:rPr>
              <w:t>已添加模块</w:t>
            </w:r>
          </w:p>
        </w:tc>
        <w:tc>
          <w:tcPr>
            <w:tcW w:w="1569" w:type="dxa"/>
          </w:tcPr>
          <w:p w14:paraId="6F5A698F">
            <w:r>
              <w:rPr>
                <w:rFonts w:ascii="Times New Roman" w:hAnsi="Times New Roman" w:eastAsia="宋体"/>
                <w:b w:val="0"/>
                <w:sz w:val="18"/>
              </w:rPr>
              <w:t>RF: Binary Vector Conversion</w:t>
            </w:r>
          </w:p>
        </w:tc>
        <w:tc>
          <w:tcPr>
            <w:tcW w:w="1569" w:type="dxa"/>
          </w:tcPr>
          <w:p w14:paraId="489809CD">
            <w:r>
              <w:rPr>
                <w:rFonts w:ascii="Times New Roman" w:hAnsi="Times New Roman" w:eastAsia="宋体"/>
                <w:b w:val="0"/>
                <w:sz w:val="18"/>
              </w:rPr>
              <w:t>混合信号/实用工具</w:t>
            </w:r>
          </w:p>
        </w:tc>
        <w:tc>
          <w:tcPr>
            <w:tcW w:w="1569" w:type="dxa"/>
          </w:tcPr>
          <w:p w14:paraId="172315B3">
            <w:r>
              <w:rPr>
                <w:rFonts w:ascii="Times New Roman" w:hAnsi="Times New Roman" w:eastAsia="宋体"/>
                <w:b w:val="0"/>
                <w:sz w:val="18"/>
              </w:rPr>
              <w:t>不适用（新模块）。</w:t>
            </w:r>
          </w:p>
        </w:tc>
      </w:tr>
    </w:tbl>
    <w:p w14:paraId="1BBBE95D">
      <w:pPr>
        <w:pStyle w:val="5"/>
        <w:spacing w:before="240" w:after="120"/>
      </w:pPr>
      <w:r>
        <w:rPr>
          <w:rFonts w:ascii="Times New Roman" w:hAnsi="Times New Roman" w:eastAsia="黑体"/>
          <w:b/>
        </w:rPr>
        <w:t>其他任务</w:t>
      </w:r>
    </w:p>
    <w:p w14:paraId="74B2245F">
      <w:pPr>
        <w:pStyle w:val="6"/>
        <w:spacing w:before="240" w:after="120"/>
      </w:pPr>
      <w:r>
        <w:rPr>
          <w:rFonts w:ascii="Times New Roman" w:hAnsi="Times New Roman" w:eastAsia="黑体"/>
          <w:b/>
        </w:rPr>
        <w:t>FUNC（函数）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5CBB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4C670D50">
            <w:r>
              <w:rPr>
                <w:rFonts w:ascii="Times New Roman" w:hAnsi="Times New Roman" w:eastAsia="宋体"/>
                <w:b/>
                <w:sz w:val="18"/>
              </w:rPr>
              <w:t>序号</w:t>
            </w:r>
          </w:p>
        </w:tc>
        <w:tc>
          <w:tcPr>
            <w:tcW w:w="2353" w:type="dxa"/>
            <w:shd w:val="clear" w:color="auto" w:fill="D9D9D9"/>
          </w:tcPr>
          <w:p w14:paraId="198E5355">
            <w:r>
              <w:rPr>
                <w:rFonts w:ascii="Times New Roman" w:hAnsi="Times New Roman" w:eastAsia="宋体"/>
                <w:b/>
                <w:sz w:val="18"/>
              </w:rPr>
              <w:t>Tracker 任务</w:t>
            </w:r>
          </w:p>
        </w:tc>
        <w:tc>
          <w:tcPr>
            <w:tcW w:w="2353" w:type="dxa"/>
            <w:shd w:val="clear" w:color="auto" w:fill="D9D9D9"/>
          </w:tcPr>
          <w:p w14:paraId="3094CBF8">
            <w:r>
              <w:rPr>
                <w:rFonts w:ascii="Times New Roman" w:hAnsi="Times New Roman" w:eastAsia="宋体"/>
                <w:b/>
                <w:sz w:val="18"/>
              </w:rPr>
              <w:t>变更说明</w:t>
            </w:r>
          </w:p>
        </w:tc>
        <w:tc>
          <w:tcPr>
            <w:tcW w:w="2353" w:type="dxa"/>
            <w:shd w:val="clear" w:color="auto" w:fill="D9D9D9"/>
          </w:tcPr>
          <w:p w14:paraId="21C5D3CE">
            <w:r>
              <w:rPr>
                <w:rFonts w:ascii="Times New Roman" w:hAnsi="Times New Roman" w:eastAsia="宋体"/>
                <w:b/>
                <w:sz w:val="18"/>
              </w:rPr>
              <w:t>备注</w:t>
            </w:r>
          </w:p>
        </w:tc>
      </w:tr>
      <w:tr w14:paraId="7089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E1AD19A">
            <w:r>
              <w:rPr>
                <w:rFonts w:ascii="Times New Roman" w:hAnsi="Times New Roman" w:eastAsia="宋体"/>
                <w:b w:val="0"/>
                <w:sz w:val="18"/>
              </w:rPr>
              <w:t>1</w:t>
            </w:r>
          </w:p>
        </w:tc>
        <w:tc>
          <w:tcPr>
            <w:tcW w:w="2353" w:type="dxa"/>
          </w:tcPr>
          <w:p w14:paraId="724B9E03">
            <w:r>
              <w:rPr>
                <w:rFonts w:ascii="Times New Roman" w:hAnsi="Times New Roman" w:eastAsia="宋体"/>
                <w:b w:val="0"/>
                <w:sz w:val="18"/>
              </w:rPr>
              <w:t>PROBLOCKS-2935PROBLOCKS-2935已关闭FUNC: firgrDamir Safin</w:t>
            </w:r>
          </w:p>
        </w:tc>
        <w:tc>
          <w:tcPr>
            <w:tcW w:w="2353" w:type="dxa"/>
          </w:tcPr>
          <w:p w14:paraId="5852693B">
            <w:r>
              <w:rPr>
                <w:rFonts w:ascii="Times New Roman" w:hAnsi="Times New Roman" w:eastAsia="宋体"/>
                <w:b w:val="0"/>
                <w:sz w:val="18"/>
              </w:rPr>
              <w:t>FUNC: firgr</w:t>
            </w:r>
          </w:p>
        </w:tc>
        <w:tc>
          <w:tcPr>
            <w:tcW w:w="2353" w:type="dxa"/>
          </w:tcPr>
          <w:p w14:paraId="3093F436">
            <w:r>
              <w:rPr>
                <w:rFonts w:ascii="Times New Roman" w:hAnsi="Times New Roman" w:eastAsia="宋体"/>
                <w:b w:val="0"/>
                <w:sz w:val="18"/>
              </w:rPr>
              <w:t>新增</w:t>
            </w:r>
          </w:p>
        </w:tc>
      </w:tr>
    </w:tbl>
    <w:p w14:paraId="6C7CBADC">
      <w:pPr>
        <w:pStyle w:val="6"/>
        <w:spacing w:before="240" w:after="120"/>
      </w:pPr>
      <w:r>
        <w:rPr>
          <w:rFonts w:ascii="Times New Roman" w:hAnsi="Times New Roman" w:eastAsia="黑体"/>
          <w:b/>
        </w:rPr>
        <w:t>已修改的模块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4"/>
        <w:gridCol w:w="3146"/>
        <w:gridCol w:w="1275"/>
        <w:gridCol w:w="1383"/>
        <w:gridCol w:w="1275"/>
        <w:gridCol w:w="1275"/>
      </w:tblGrid>
      <w:tr w14:paraId="2C00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shd w:val="clear" w:color="auto" w:fill="D9D9D9"/>
          </w:tcPr>
          <w:p w14:paraId="0119FA4B">
            <w:r>
              <w:rPr>
                <w:rFonts w:ascii="Times New Roman" w:hAnsi="Times New Roman" w:eastAsia="宋体"/>
                <w:b/>
                <w:sz w:val="18"/>
              </w:rPr>
              <w:t>序号</w:t>
            </w:r>
          </w:p>
        </w:tc>
        <w:tc>
          <w:tcPr>
            <w:tcW w:w="1569" w:type="dxa"/>
            <w:shd w:val="clear" w:color="auto" w:fill="D9D9D9"/>
          </w:tcPr>
          <w:p w14:paraId="672F40CB">
            <w:r>
              <w:rPr>
                <w:rFonts w:ascii="Times New Roman" w:hAnsi="Times New Roman" w:eastAsia="宋体"/>
                <w:b/>
                <w:sz w:val="18"/>
              </w:rPr>
              <w:t>Tracker 任务</w:t>
            </w:r>
          </w:p>
        </w:tc>
        <w:tc>
          <w:tcPr>
            <w:tcW w:w="1569" w:type="dxa"/>
            <w:shd w:val="clear" w:color="auto" w:fill="D9D9D9"/>
          </w:tcPr>
          <w:p w14:paraId="13C2D88E">
            <w:r>
              <w:rPr>
                <w:rFonts w:ascii="Times New Roman" w:hAnsi="Times New Roman" w:eastAsia="宋体"/>
                <w:b/>
                <w:sz w:val="18"/>
              </w:rPr>
              <w:t>变更类别</w:t>
            </w:r>
          </w:p>
        </w:tc>
        <w:tc>
          <w:tcPr>
            <w:tcW w:w="1569" w:type="dxa"/>
            <w:shd w:val="clear" w:color="auto" w:fill="D9D9D9"/>
          </w:tcPr>
          <w:p w14:paraId="5BDF8B12">
            <w:r>
              <w:rPr>
                <w:rFonts w:ascii="Times New Roman" w:hAnsi="Times New Roman" w:eastAsia="宋体"/>
                <w:b/>
                <w:sz w:val="18"/>
              </w:rPr>
              <w:t>变更说明</w:t>
            </w:r>
          </w:p>
        </w:tc>
        <w:tc>
          <w:tcPr>
            <w:tcW w:w="1569" w:type="dxa"/>
            <w:shd w:val="clear" w:color="auto" w:fill="D9D9D9"/>
          </w:tcPr>
          <w:p w14:paraId="46685E75">
            <w:r>
              <w:rPr>
                <w:rFonts w:ascii="Times New Roman" w:hAnsi="Times New Roman" w:eastAsia="宋体"/>
                <w:b/>
                <w:sz w:val="18"/>
              </w:rPr>
              <w:t>库</w:t>
            </w:r>
          </w:p>
        </w:tc>
        <w:tc>
          <w:tcPr>
            <w:tcW w:w="1569" w:type="dxa"/>
            <w:shd w:val="clear" w:color="auto" w:fill="D9D9D9"/>
          </w:tcPr>
          <w:p w14:paraId="230F64EF">
            <w:r>
              <w:rPr>
                <w:rFonts w:ascii="Times New Roman" w:hAnsi="Times New Roman" w:eastAsia="宋体"/>
                <w:b/>
                <w:sz w:val="18"/>
              </w:rPr>
              <w:t>向后兼容性</w:t>
            </w:r>
          </w:p>
        </w:tc>
      </w:tr>
      <w:tr w14:paraId="6C1D4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1D43A95C">
            <w:r>
              <w:rPr>
                <w:rFonts w:ascii="Times New Roman" w:hAnsi="Times New Roman" w:eastAsia="宋体"/>
                <w:b w:val="0"/>
                <w:sz w:val="18"/>
              </w:rPr>
              <w:t>1</w:t>
            </w:r>
          </w:p>
        </w:tc>
        <w:tc>
          <w:tcPr>
            <w:tcW w:w="1569" w:type="dxa"/>
          </w:tcPr>
          <w:p w14:paraId="6FB812F1">
            <w:r>
              <w:rPr>
                <w:rFonts w:ascii="Times New Roman" w:hAnsi="Times New Roman" w:eastAsia="宋体"/>
                <w:b w:val="0"/>
                <w:sz w:val="18"/>
              </w:rPr>
              <w:t>https://tracker.yandex.ru/PROBLOCKS-2901PROBLOCKS-2901已关闭当 L=0 时修改 Coupled Lines (Three-Phase) 的方程Dmitry Gladkov</w:t>
            </w:r>
          </w:p>
        </w:tc>
        <w:tc>
          <w:tcPr>
            <w:tcW w:w="1569" w:type="dxa"/>
          </w:tcPr>
          <w:p w14:paraId="103283F4">
            <w:r>
              <w:rPr>
                <w:rFonts w:ascii="Times New Roman" w:hAnsi="Times New Roman" w:eastAsia="宋体"/>
                <w:b w:val="0"/>
                <w:sz w:val="18"/>
              </w:rPr>
              <w:t>已新增 / 修改参数</w:t>
            </w:r>
          </w:p>
        </w:tc>
        <w:tc>
          <w:tcPr>
            <w:tcW w:w="1569" w:type="dxa"/>
          </w:tcPr>
          <w:p w14:paraId="2689C7D8">
            <w:r>
              <w:rPr>
                <w:rFonts w:ascii="Times New Roman" w:hAnsi="Times New Roman" w:eastAsia="宋体"/>
                <w:b w:val="0"/>
                <w:sz w:val="18"/>
              </w:rPr>
              <w:t>当 L=0 时修改 Coupled Lines (Three-Phase) 的方程</w:t>
            </w:r>
          </w:p>
        </w:tc>
        <w:tc>
          <w:tcPr>
            <w:tcW w:w="1569" w:type="dxa"/>
          </w:tcPr>
          <w:p w14:paraId="3040BFD2">
            <w:r>
              <w:rPr>
                <w:rFonts w:ascii="Times New Roman" w:hAnsi="Times New Roman" w:eastAsia="宋体"/>
                <w:b w:val="0"/>
                <w:sz w:val="18"/>
              </w:rPr>
              <w:t>电气/无源元件/线路</w:t>
            </w:r>
          </w:p>
        </w:tc>
        <w:tc>
          <w:tcPr>
            <w:tcW w:w="1569" w:type="dxa"/>
          </w:tcPr>
          <w:p w14:paraId="2A871EF3">
            <w:r>
              <w:rPr>
                <w:rFonts w:ascii="Times New Roman" w:hAnsi="Times New Roman" w:eastAsia="宋体"/>
                <w:b w:val="0"/>
                <w:sz w:val="18"/>
              </w:rPr>
              <w:t>兼容</w:t>
            </w:r>
          </w:p>
        </w:tc>
      </w:tr>
    </w:tbl>
    <w:p w14:paraId="7569D459">
      <w:pPr>
        <w:pStyle w:val="6"/>
        <w:spacing w:before="240" w:after="120"/>
      </w:pPr>
      <w:r>
        <w:rPr>
          <w:rFonts w:ascii="Times New Roman" w:hAnsi="Times New Roman" w:eastAsia="黑体"/>
          <w:b/>
        </w:rPr>
        <w:t>其他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3146"/>
        <w:gridCol w:w="1271"/>
        <w:gridCol w:w="1396"/>
        <w:gridCol w:w="1272"/>
        <w:gridCol w:w="1272"/>
      </w:tblGrid>
      <w:tr w14:paraId="1A82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shd w:val="clear" w:color="auto" w:fill="D9D9D9"/>
          </w:tcPr>
          <w:p w14:paraId="38A7C90F">
            <w:r>
              <w:rPr>
                <w:rFonts w:ascii="Times New Roman" w:hAnsi="Times New Roman" w:eastAsia="宋体"/>
                <w:b/>
                <w:sz w:val="18"/>
              </w:rPr>
              <w:t>序号</w:t>
            </w:r>
          </w:p>
        </w:tc>
        <w:tc>
          <w:tcPr>
            <w:tcW w:w="1569" w:type="dxa"/>
            <w:shd w:val="clear" w:color="auto" w:fill="D9D9D9"/>
          </w:tcPr>
          <w:p w14:paraId="178CA6B3">
            <w:r>
              <w:rPr>
                <w:rFonts w:ascii="Times New Roman" w:hAnsi="Times New Roman" w:eastAsia="宋体"/>
                <w:b/>
                <w:sz w:val="18"/>
              </w:rPr>
              <w:t>Tracker 任务</w:t>
            </w:r>
          </w:p>
        </w:tc>
        <w:tc>
          <w:tcPr>
            <w:tcW w:w="1569" w:type="dxa"/>
            <w:shd w:val="clear" w:color="auto" w:fill="D9D9D9"/>
          </w:tcPr>
          <w:p w14:paraId="66EAD531">
            <w:r>
              <w:rPr>
                <w:rFonts w:ascii="Times New Roman" w:hAnsi="Times New Roman" w:eastAsia="宋体"/>
                <w:b/>
                <w:sz w:val="18"/>
              </w:rPr>
              <w:t>变更类别</w:t>
            </w:r>
          </w:p>
        </w:tc>
        <w:tc>
          <w:tcPr>
            <w:tcW w:w="1569" w:type="dxa"/>
            <w:shd w:val="clear" w:color="auto" w:fill="D9D9D9"/>
          </w:tcPr>
          <w:p w14:paraId="511CF267">
            <w:r>
              <w:rPr>
                <w:rFonts w:ascii="Times New Roman" w:hAnsi="Times New Roman" w:eastAsia="宋体"/>
                <w:b/>
                <w:sz w:val="18"/>
              </w:rPr>
              <w:t>变更说明</w:t>
            </w:r>
          </w:p>
        </w:tc>
        <w:tc>
          <w:tcPr>
            <w:tcW w:w="1569" w:type="dxa"/>
            <w:shd w:val="clear" w:color="auto" w:fill="D9D9D9"/>
          </w:tcPr>
          <w:p w14:paraId="1795C678">
            <w:r>
              <w:rPr>
                <w:rFonts w:ascii="Times New Roman" w:hAnsi="Times New Roman" w:eastAsia="宋体"/>
                <w:b/>
                <w:sz w:val="18"/>
              </w:rPr>
              <w:t>库</w:t>
            </w:r>
          </w:p>
        </w:tc>
        <w:tc>
          <w:tcPr>
            <w:tcW w:w="1569" w:type="dxa"/>
            <w:shd w:val="clear" w:color="auto" w:fill="D9D9D9"/>
          </w:tcPr>
          <w:p w14:paraId="54706384">
            <w:r>
              <w:rPr>
                <w:rFonts w:ascii="Times New Roman" w:hAnsi="Times New Roman" w:eastAsia="宋体"/>
                <w:b/>
                <w:sz w:val="18"/>
              </w:rPr>
              <w:t>向后兼容性</w:t>
            </w:r>
          </w:p>
        </w:tc>
      </w:tr>
      <w:tr w14:paraId="156D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15E7E4E5">
            <w:r>
              <w:rPr>
                <w:rFonts w:ascii="Times New Roman" w:hAnsi="Times New Roman" w:eastAsia="宋体"/>
                <w:b w:val="0"/>
                <w:sz w:val="18"/>
              </w:rPr>
              <w:t>1</w:t>
            </w:r>
          </w:p>
        </w:tc>
        <w:tc>
          <w:tcPr>
            <w:tcW w:w="1569" w:type="dxa"/>
          </w:tcPr>
          <w:p w14:paraId="31A7F1C5">
            <w:r>
              <w:rPr>
                <w:rFonts w:ascii="Times New Roman" w:hAnsi="Times New Roman" w:eastAsia="宋体"/>
                <w:b w:val="0"/>
                <w:sz w:val="18"/>
              </w:rPr>
              <w:t>https://tracker.yandex.ru/PROBLOCKS-2959PROBLOCKS-2959已关闭使汽车模块库对用户可见Aleksandr Zhuk</w:t>
            </w:r>
          </w:p>
        </w:tc>
        <w:tc>
          <w:tcPr>
            <w:tcW w:w="1569" w:type="dxa"/>
          </w:tcPr>
          <w:p w14:paraId="01667F1E">
            <w:r>
              <w:rPr>
                <w:rFonts w:ascii="Times New Roman" w:hAnsi="Times New Roman" w:eastAsia="宋体"/>
                <w:b w:val="0"/>
                <w:sz w:val="18"/>
              </w:rPr>
              <w:t>已变更库结构</w:t>
            </w:r>
          </w:p>
        </w:tc>
        <w:tc>
          <w:tcPr>
            <w:tcW w:w="1569" w:type="dxa"/>
          </w:tcPr>
          <w:p w14:paraId="39EEA276">
            <w:r>
              <w:rPr>
                <w:rFonts w:ascii="Times New Roman" w:hAnsi="Times New Roman" w:eastAsia="宋体"/>
                <w:b w:val="0"/>
                <w:sz w:val="18"/>
              </w:rPr>
              <w:t>使汽车模块库对用户可见</w:t>
            </w:r>
          </w:p>
        </w:tc>
        <w:tc>
          <w:tcPr>
            <w:tcW w:w="1569" w:type="dxa"/>
          </w:tcPr>
          <w:p w14:paraId="3D77E238">
            <w:r>
              <w:rPr>
                <w:rFonts w:ascii="Times New Roman" w:hAnsi="Times New Roman" w:eastAsia="宋体"/>
                <w:b w:val="0"/>
                <w:sz w:val="18"/>
              </w:rPr>
              <w:t>汽车系统</w:t>
            </w:r>
          </w:p>
        </w:tc>
        <w:tc>
          <w:tcPr>
            <w:tcW w:w="1569" w:type="dxa"/>
          </w:tcPr>
          <w:p w14:paraId="17403D19">
            <w:r>
              <w:rPr>
                <w:rFonts w:ascii="Times New Roman" w:hAnsi="Times New Roman" w:eastAsia="宋体"/>
                <w:b w:val="0"/>
                <w:sz w:val="18"/>
              </w:rPr>
              <w:t>兼容</w:t>
            </w:r>
          </w:p>
        </w:tc>
      </w:tr>
      <w:tr w14:paraId="5407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9" w:type="dxa"/>
          </w:tcPr>
          <w:p w14:paraId="334D94C4">
            <w:r>
              <w:rPr>
                <w:rFonts w:ascii="Times New Roman" w:hAnsi="Times New Roman" w:eastAsia="宋体"/>
                <w:b w:val="0"/>
                <w:sz w:val="18"/>
              </w:rPr>
              <w:t>2</w:t>
            </w:r>
          </w:p>
        </w:tc>
        <w:tc>
          <w:tcPr>
            <w:tcW w:w="1569" w:type="dxa"/>
          </w:tcPr>
          <w:p w14:paraId="751162C3">
            <w:r>
              <w:rPr>
                <w:rFonts w:ascii="Times New Roman" w:hAnsi="Times New Roman" w:eastAsia="宋体"/>
                <w:b w:val="0"/>
                <w:sz w:val="18"/>
              </w:rPr>
              <w:t>PROBLOCKS-2833PROBLOCKS-2833已关闭RnD：通过 Bergeron 输电线路划分电网Dmitry Gladkov</w:t>
            </w:r>
          </w:p>
        </w:tc>
        <w:tc>
          <w:tcPr>
            <w:tcW w:w="1569" w:type="dxa"/>
          </w:tcPr>
          <w:p w14:paraId="12FB85E6">
            <w:r>
              <w:rPr>
                <w:rFonts w:ascii="Times New Roman" w:hAnsi="Times New Roman" w:eastAsia="宋体"/>
                <w:b w:val="0"/>
                <w:sz w:val="18"/>
              </w:rPr>
              <w:t>其他</w:t>
            </w:r>
          </w:p>
        </w:tc>
        <w:tc>
          <w:tcPr>
            <w:tcW w:w="1569" w:type="dxa"/>
          </w:tcPr>
          <w:p w14:paraId="3C9F2F99">
            <w:r>
              <w:rPr>
                <w:rFonts w:ascii="Times New Roman" w:hAnsi="Times New Roman" w:eastAsia="宋体"/>
                <w:b w:val="0"/>
                <w:sz w:val="18"/>
              </w:rPr>
              <w:t>RnD：通过 Bergeron 输电线路划分电网</w:t>
            </w:r>
          </w:p>
        </w:tc>
        <w:tc>
          <w:tcPr>
            <w:tcW w:w="1569" w:type="dxa"/>
          </w:tcPr>
          <w:p w14:paraId="5920C056">
            <w:r>
              <w:rPr>
                <w:rFonts w:ascii="Times New Roman" w:hAnsi="Times New Roman" w:eastAsia="宋体"/>
                <w:b w:val="0"/>
                <w:sz w:val="18"/>
              </w:rPr>
              <w:t>物理建模/电气</w:t>
            </w:r>
          </w:p>
        </w:tc>
        <w:tc>
          <w:tcPr>
            <w:tcW w:w="1569" w:type="dxa"/>
          </w:tcPr>
          <w:p w14:paraId="6EBD5304">
            <w:r>
              <w:rPr>
                <w:rFonts w:ascii="Times New Roman" w:hAnsi="Times New Roman" w:eastAsia="宋体"/>
                <w:b w:val="0"/>
                <w:sz w:val="18"/>
              </w:rPr>
              <w:t>兼容</w:t>
            </w:r>
          </w:p>
        </w:tc>
      </w:tr>
    </w:tbl>
    <w:p w14:paraId="31A2B1EF">
      <w:pPr>
        <w:pStyle w:val="4"/>
        <w:spacing w:before="240" w:after="120"/>
      </w:pPr>
      <w:r>
        <w:rPr>
          <w:rFonts w:ascii="Times New Roman" w:hAnsi="Times New Roman" w:eastAsia="黑体"/>
          <w:b/>
        </w:rPr>
        <w:t>NWO 缺陷修复（NWOBUGS）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7"/>
        <w:gridCol w:w="3137"/>
        <w:gridCol w:w="3137"/>
      </w:tblGrid>
      <w:tr w14:paraId="6D31D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shd w:val="clear" w:color="auto" w:fill="D9D9D9"/>
          </w:tcPr>
          <w:p w14:paraId="465F8E96">
            <w:r>
              <w:rPr>
                <w:rFonts w:ascii="Times New Roman" w:hAnsi="Times New Roman" w:eastAsia="宋体"/>
                <w:b/>
                <w:sz w:val="18"/>
              </w:rPr>
              <w:t>序号</w:t>
            </w:r>
          </w:p>
        </w:tc>
        <w:tc>
          <w:tcPr>
            <w:tcW w:w="3137" w:type="dxa"/>
            <w:shd w:val="clear" w:color="auto" w:fill="D9D9D9"/>
          </w:tcPr>
          <w:p w14:paraId="465F11DE">
            <w:r>
              <w:rPr>
                <w:rFonts w:ascii="Times New Roman" w:hAnsi="Times New Roman" w:eastAsia="宋体"/>
                <w:b/>
                <w:sz w:val="18"/>
              </w:rPr>
              <w:t>Tracker 任务</w:t>
            </w:r>
          </w:p>
        </w:tc>
        <w:tc>
          <w:tcPr>
            <w:tcW w:w="3137" w:type="dxa"/>
            <w:shd w:val="clear" w:color="auto" w:fill="D9D9D9"/>
          </w:tcPr>
          <w:p w14:paraId="0E6B1723">
            <w:r>
              <w:rPr>
                <w:rFonts w:ascii="Times New Roman" w:hAnsi="Times New Roman" w:eastAsia="宋体"/>
                <w:b/>
                <w:sz w:val="18"/>
              </w:rPr>
              <w:t>变更说明</w:t>
            </w:r>
          </w:p>
        </w:tc>
      </w:tr>
      <w:tr w14:paraId="5CCE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4D550640">
            <w:r>
              <w:rPr>
                <w:rFonts w:ascii="Times New Roman" w:hAnsi="Times New Roman" w:eastAsia="宋体"/>
                <w:b w:val="0"/>
                <w:sz w:val="18"/>
              </w:rPr>
              <w:t>1</w:t>
            </w:r>
          </w:p>
        </w:tc>
        <w:tc>
          <w:tcPr>
            <w:tcW w:w="3137" w:type="dxa"/>
          </w:tcPr>
          <w:p w14:paraId="4D07A576">
            <w:r>
              <w:rPr>
                <w:rFonts w:ascii="Times New Roman" w:hAnsi="Times New Roman" w:eastAsia="宋体"/>
                <w:b w:val="0"/>
                <w:sz w:val="18"/>
              </w:rPr>
              <w:t>NWOBUG-2542NWOBUG-2542待生产环境验证脚本导出为 PDF 时存在问题，换行时格式丢失（ticket: #STE003288）Ursolova Anna</w:t>
            </w:r>
          </w:p>
        </w:tc>
        <w:tc>
          <w:tcPr>
            <w:tcW w:w="3137" w:type="dxa"/>
          </w:tcPr>
          <w:p w14:paraId="3FD009C0">
            <w:r>
              <w:rPr>
                <w:rFonts w:ascii="Times New Roman" w:hAnsi="Times New Roman" w:eastAsia="宋体"/>
                <w:b w:val="0"/>
                <w:sz w:val="18"/>
              </w:rPr>
              <w:t>脚本导出为 PDF 时存在问题，换行时格式丢失（ticket: #STE003288）</w:t>
            </w:r>
          </w:p>
        </w:tc>
      </w:tr>
      <w:tr w14:paraId="1445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1B99BBDC">
            <w:r>
              <w:rPr>
                <w:rFonts w:ascii="Times New Roman" w:hAnsi="Times New Roman" w:eastAsia="宋体"/>
                <w:b w:val="0"/>
                <w:sz w:val="18"/>
              </w:rPr>
              <w:t>2</w:t>
            </w:r>
          </w:p>
        </w:tc>
        <w:tc>
          <w:tcPr>
            <w:tcW w:w="3137" w:type="dxa"/>
          </w:tcPr>
          <w:p w14:paraId="55A8C825">
            <w:r>
              <w:rPr>
                <w:rFonts w:ascii="Times New Roman" w:hAnsi="Times New Roman" w:eastAsia="宋体"/>
                <w:b w:val="0"/>
                <w:sz w:val="18"/>
              </w:rPr>
              <w:t>NWOBUG-2931NWOBUG-2931待发布当模型中存在来自不存在库的模块时，错误信息不明确（ticket: #STE004634）Aleksandra Vakhitova</w:t>
            </w:r>
          </w:p>
        </w:tc>
        <w:tc>
          <w:tcPr>
            <w:tcW w:w="3137" w:type="dxa"/>
          </w:tcPr>
          <w:p w14:paraId="4CAD394F">
            <w:r>
              <w:rPr>
                <w:rFonts w:ascii="Times New Roman" w:hAnsi="Times New Roman" w:eastAsia="宋体"/>
                <w:b w:val="0"/>
                <w:sz w:val="18"/>
              </w:rPr>
              <w:t>当模型中存在来自不存在库的模块时，错误信息不明确（ticket: #STE004634）</w:t>
            </w:r>
          </w:p>
        </w:tc>
      </w:tr>
      <w:tr w14:paraId="525E5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2691BE52">
            <w:r>
              <w:rPr>
                <w:rFonts w:ascii="Times New Roman" w:hAnsi="Times New Roman" w:eastAsia="宋体"/>
                <w:b w:val="0"/>
                <w:sz w:val="18"/>
              </w:rPr>
              <w:t>3</w:t>
            </w:r>
          </w:p>
        </w:tc>
        <w:tc>
          <w:tcPr>
            <w:tcW w:w="3137" w:type="dxa"/>
          </w:tcPr>
          <w:p w14:paraId="56B1EF55">
            <w:r>
              <w:rPr>
                <w:rFonts w:ascii="Times New Roman" w:hAnsi="Times New Roman" w:eastAsia="宋体"/>
                <w:b w:val="0"/>
                <w:sz w:val="18"/>
              </w:rPr>
              <w:t>NWOBUG-3214NWOBUG-3214待发布子系统封装编辑器中翻译不完整（ticket: #STE005717）</w:t>
            </w:r>
          </w:p>
        </w:tc>
        <w:tc>
          <w:tcPr>
            <w:tcW w:w="3137" w:type="dxa"/>
          </w:tcPr>
          <w:p w14:paraId="66494BAD">
            <w:r>
              <w:rPr>
                <w:rFonts w:ascii="Times New Roman" w:hAnsi="Times New Roman" w:eastAsia="宋体"/>
                <w:b w:val="0"/>
                <w:sz w:val="18"/>
              </w:rPr>
              <w:t>子系统封装编辑器中翻译不完整（ticket: #STE005717）</w:t>
            </w:r>
          </w:p>
        </w:tc>
      </w:tr>
      <w:tr w14:paraId="4A8D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11F07FB2">
            <w:r>
              <w:rPr>
                <w:rFonts w:ascii="Times New Roman" w:hAnsi="Times New Roman" w:eastAsia="宋体"/>
                <w:b w:val="0"/>
                <w:sz w:val="18"/>
              </w:rPr>
              <w:t>4</w:t>
            </w:r>
          </w:p>
        </w:tc>
        <w:tc>
          <w:tcPr>
            <w:tcW w:w="3137" w:type="dxa"/>
          </w:tcPr>
          <w:p w14:paraId="70B3FC70">
            <w:r>
              <w:rPr>
                <w:rFonts w:ascii="Times New Roman" w:hAnsi="Times New Roman" w:eastAsia="宋体"/>
                <w:b w:val="0"/>
                <w:sz w:val="18"/>
              </w:rPr>
              <w:t>NWOBUG-3602NWOBUG-3602已关闭仿真结果图形绘制耗时过长（ticket: #STE008039）Yaroslav Makarov</w:t>
            </w:r>
          </w:p>
        </w:tc>
        <w:tc>
          <w:tcPr>
            <w:tcW w:w="3137" w:type="dxa"/>
          </w:tcPr>
          <w:p w14:paraId="111C2F87">
            <w:r>
              <w:rPr>
                <w:rFonts w:ascii="Times New Roman" w:hAnsi="Times New Roman" w:eastAsia="宋体"/>
                <w:b w:val="0"/>
                <w:sz w:val="18"/>
              </w:rPr>
              <w:t>仿真结果图形绘制耗时过长（ticket: #STE008039）</w:t>
            </w:r>
          </w:p>
        </w:tc>
      </w:tr>
      <w:tr w14:paraId="39B4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5FCA849F">
            <w:r>
              <w:rPr>
                <w:rFonts w:ascii="Times New Roman" w:hAnsi="Times New Roman" w:eastAsia="宋体"/>
                <w:b w:val="0"/>
                <w:sz w:val="18"/>
              </w:rPr>
              <w:t>5</w:t>
            </w:r>
          </w:p>
        </w:tc>
        <w:tc>
          <w:tcPr>
            <w:tcW w:w="3137" w:type="dxa"/>
          </w:tcPr>
          <w:p w14:paraId="24850AC5">
            <w:r>
              <w:rPr>
                <w:rFonts w:ascii="Times New Roman" w:hAnsi="Times New Roman" w:eastAsia="宋体"/>
                <w:b w:val="0"/>
                <w:sz w:val="18"/>
              </w:rPr>
              <w:t>NWOBUG-3656NWOBUG-3656待发布Display 模块在切换到“信号可视化”后崩溃 //// Display 模块（ticket: #STE008272）Ursolova Anna</w:t>
            </w:r>
          </w:p>
        </w:tc>
        <w:tc>
          <w:tcPr>
            <w:tcW w:w="3137" w:type="dxa"/>
          </w:tcPr>
          <w:p w14:paraId="608E4D4B">
            <w:r>
              <w:rPr>
                <w:rFonts w:ascii="Times New Roman" w:hAnsi="Times New Roman" w:eastAsia="宋体"/>
                <w:b w:val="0"/>
                <w:sz w:val="18"/>
              </w:rPr>
              <w:t>Display 模块在切换到“信号可视化”后崩溃 //// Display 模块（ticket: #STE008272）</w:t>
            </w:r>
          </w:p>
        </w:tc>
      </w:tr>
      <w:tr w14:paraId="5BDF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1BE99B7C">
            <w:r>
              <w:rPr>
                <w:rFonts w:ascii="Times New Roman" w:hAnsi="Times New Roman" w:eastAsia="宋体"/>
                <w:b w:val="0"/>
                <w:sz w:val="18"/>
              </w:rPr>
              <w:t>6</w:t>
            </w:r>
          </w:p>
        </w:tc>
        <w:tc>
          <w:tcPr>
            <w:tcW w:w="3137" w:type="dxa"/>
          </w:tcPr>
          <w:p w14:paraId="1B906FAA">
            <w:r>
              <w:rPr>
                <w:rFonts w:ascii="Times New Roman" w:hAnsi="Times New Roman" w:eastAsia="宋体"/>
                <w:b w:val="0"/>
                <w:sz w:val="18"/>
              </w:rPr>
              <w:t>NWOBUG-3711NWOBUG-3711待发布脚本转换为 PDF 文件时出错//// PDF 脚本转换器：代码块未高亮显示（ticket: #STE008486）</w:t>
            </w:r>
          </w:p>
        </w:tc>
        <w:tc>
          <w:tcPr>
            <w:tcW w:w="3137" w:type="dxa"/>
          </w:tcPr>
          <w:p w14:paraId="164EF6E4">
            <w:r>
              <w:rPr>
                <w:rFonts w:ascii="Times New Roman" w:hAnsi="Times New Roman" w:eastAsia="宋体"/>
                <w:b w:val="0"/>
                <w:sz w:val="18"/>
              </w:rPr>
              <w:t>脚本转换为 PDF 文件时出错//// PDF 脚本转换器：代码块未高亮显示（ticket: #STE008486）</w:t>
            </w:r>
          </w:p>
        </w:tc>
      </w:tr>
      <w:tr w14:paraId="0D72C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7513AA5C">
            <w:r>
              <w:rPr>
                <w:rFonts w:ascii="Times New Roman" w:hAnsi="Times New Roman" w:eastAsia="宋体"/>
                <w:b w:val="0"/>
                <w:sz w:val="18"/>
              </w:rPr>
              <w:t>7</w:t>
            </w:r>
          </w:p>
        </w:tc>
        <w:tc>
          <w:tcPr>
            <w:tcW w:w="3137" w:type="dxa"/>
          </w:tcPr>
          <w:p w14:paraId="2433E3DD">
            <w:r>
              <w:rPr>
                <w:rFonts w:ascii="Times New Roman" w:hAnsi="Times New Roman" w:eastAsia="宋体"/>
                <w:b w:val="0"/>
                <w:sz w:val="18"/>
              </w:rPr>
              <w:t>NWOBUG-3386NWOBUG-3386待发布端口创建时本地化不正确。已附上模型。当通过“shift+鼠标左键选中模块”将模块打包为子系统时//// 创建子系统时端口没有本地化（ticket: #STE006744）Aleksandra Vakhitova</w:t>
            </w:r>
          </w:p>
        </w:tc>
        <w:tc>
          <w:tcPr>
            <w:tcW w:w="3137" w:type="dxa"/>
          </w:tcPr>
          <w:p w14:paraId="430ACA59">
            <w:r>
              <w:rPr>
                <w:rFonts w:ascii="Times New Roman" w:hAnsi="Times New Roman" w:eastAsia="宋体"/>
                <w:b w:val="0"/>
                <w:sz w:val="18"/>
              </w:rPr>
              <w:t>端口创建时本地化不正确。已附上模型。当通过“shift+鼠标左键选中模块”将模块打包为子系统时//// 创建子系统时端口没有本地化（ticket: #STE006744）</w:t>
            </w:r>
          </w:p>
        </w:tc>
      </w:tr>
      <w:tr w14:paraId="1345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64E6190F">
            <w:r>
              <w:rPr>
                <w:rFonts w:ascii="Times New Roman" w:hAnsi="Times New Roman" w:eastAsia="宋体"/>
                <w:b w:val="0"/>
                <w:sz w:val="18"/>
              </w:rPr>
              <w:t>8</w:t>
            </w:r>
          </w:p>
        </w:tc>
        <w:tc>
          <w:tcPr>
            <w:tcW w:w="3137" w:type="dxa"/>
          </w:tcPr>
          <w:p w14:paraId="3B90097B">
            <w:r>
              <w:rPr>
                <w:rFonts w:ascii="Times New Roman" w:hAnsi="Times New Roman" w:eastAsia="宋体"/>
                <w:b w:val="0"/>
                <w:sz w:val="18"/>
              </w:rPr>
              <w:t>NWOBUG-3452NWOBUG-3452已关闭Git：部分用户的权限不正确（ticket: #STE007196）Nazym Niyaziev</w:t>
            </w:r>
          </w:p>
        </w:tc>
        <w:tc>
          <w:tcPr>
            <w:tcW w:w="3137" w:type="dxa"/>
          </w:tcPr>
          <w:p w14:paraId="0390BCC1">
            <w:r>
              <w:rPr>
                <w:rFonts w:ascii="Times New Roman" w:hAnsi="Times New Roman" w:eastAsia="宋体"/>
                <w:b w:val="0"/>
                <w:sz w:val="18"/>
              </w:rPr>
              <w:t>Git：部分用户的权限不正确（ticket: #STE007196）</w:t>
            </w:r>
          </w:p>
        </w:tc>
      </w:tr>
      <w:tr w14:paraId="2E902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0EA1807A">
            <w:r>
              <w:rPr>
                <w:rFonts w:ascii="Times New Roman" w:hAnsi="Times New Roman" w:eastAsia="宋体"/>
                <w:b w:val="0"/>
                <w:sz w:val="18"/>
              </w:rPr>
              <w:t>9</w:t>
            </w:r>
          </w:p>
        </w:tc>
        <w:tc>
          <w:tcPr>
            <w:tcW w:w="3137" w:type="dxa"/>
          </w:tcPr>
          <w:p w14:paraId="4B44A96C">
            <w:r>
              <w:rPr>
                <w:rFonts w:ascii="Times New Roman" w:hAnsi="Times New Roman" w:eastAsia="宋体"/>
                <w:b w:val="0"/>
                <w:sz w:val="18"/>
              </w:rPr>
              <w:t>NWOBUG-3558NWOBUG-3558待发布将 WorkspaceArray 导出为 CSV 文件时出错（ticket: #STE007739）</w:t>
            </w:r>
          </w:p>
        </w:tc>
        <w:tc>
          <w:tcPr>
            <w:tcW w:w="3137" w:type="dxa"/>
          </w:tcPr>
          <w:p w14:paraId="1C48583C">
            <w:r>
              <w:rPr>
                <w:rFonts w:ascii="Times New Roman" w:hAnsi="Times New Roman" w:eastAsia="宋体"/>
                <w:b w:val="0"/>
                <w:sz w:val="18"/>
              </w:rPr>
              <w:t>将 WorkspaceArray 导出为 CSV 文件时出错（ticket: #STE007739）</w:t>
            </w:r>
          </w:p>
        </w:tc>
      </w:tr>
      <w:tr w14:paraId="10CFC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4EF6D6D3">
            <w:r>
              <w:rPr>
                <w:rFonts w:ascii="Times New Roman" w:hAnsi="Times New Roman" w:eastAsia="宋体"/>
                <w:b w:val="0"/>
                <w:sz w:val="18"/>
              </w:rPr>
              <w:t>10</w:t>
            </w:r>
          </w:p>
        </w:tc>
        <w:tc>
          <w:tcPr>
            <w:tcW w:w="3137" w:type="dxa"/>
          </w:tcPr>
          <w:p w14:paraId="4BC210E4">
            <w:r>
              <w:rPr>
                <w:rFonts w:ascii="Times New Roman" w:hAnsi="Times New Roman" w:eastAsia="宋体"/>
                <w:b w:val="0"/>
                <w:sz w:val="18"/>
              </w:rPr>
              <w:t>NWOBUG-3635NWOBUG-3635已关闭模型初始化错误：KeyError("properties_port")（ticket: #STE008175）Aleksandr Ursolov</w:t>
            </w:r>
          </w:p>
        </w:tc>
        <w:tc>
          <w:tcPr>
            <w:tcW w:w="3137" w:type="dxa"/>
          </w:tcPr>
          <w:p w14:paraId="0D69F253">
            <w:r>
              <w:rPr>
                <w:rFonts w:ascii="Times New Roman" w:hAnsi="Times New Roman" w:eastAsia="宋体"/>
                <w:b w:val="0"/>
                <w:sz w:val="18"/>
              </w:rPr>
              <w:t>模型初始化错误：KeyError("properties_port")（ticket: #STE008175）</w:t>
            </w:r>
          </w:p>
        </w:tc>
      </w:tr>
      <w:tr w14:paraId="2ABC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660F6CCF">
            <w:r>
              <w:rPr>
                <w:rFonts w:ascii="Times New Roman" w:hAnsi="Times New Roman" w:eastAsia="宋体"/>
                <w:b w:val="0"/>
                <w:sz w:val="18"/>
              </w:rPr>
              <w:t>11</w:t>
            </w:r>
          </w:p>
        </w:tc>
        <w:tc>
          <w:tcPr>
            <w:tcW w:w="3137" w:type="dxa"/>
          </w:tcPr>
          <w:p w14:paraId="5D63DAFB">
            <w:r>
              <w:rPr>
                <w:rFonts w:ascii="Times New Roman" w:hAnsi="Times New Roman" w:eastAsia="宋体"/>
                <w:b w:val="0"/>
                <w:sz w:val="18"/>
              </w:rPr>
              <w:t>NWOBUG-3664NWOBUG-3664待发布mod 模块代码生成错误（ticket: #STE008307）Yaroslav Makarov</w:t>
            </w:r>
          </w:p>
        </w:tc>
        <w:tc>
          <w:tcPr>
            <w:tcW w:w="3137" w:type="dxa"/>
          </w:tcPr>
          <w:p w14:paraId="0B5887A1">
            <w:r>
              <w:rPr>
                <w:rFonts w:ascii="Times New Roman" w:hAnsi="Times New Roman" w:eastAsia="宋体"/>
                <w:b w:val="0"/>
                <w:sz w:val="18"/>
              </w:rPr>
              <w:t>mod 模块代码生成错误（ticket: #STE008307）</w:t>
            </w:r>
          </w:p>
        </w:tc>
      </w:tr>
      <w:tr w14:paraId="7375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5E20101F">
            <w:r>
              <w:rPr>
                <w:rFonts w:ascii="Times New Roman" w:hAnsi="Times New Roman" w:eastAsia="宋体"/>
                <w:b w:val="0"/>
                <w:sz w:val="18"/>
              </w:rPr>
              <w:t>12</w:t>
            </w:r>
          </w:p>
        </w:tc>
        <w:tc>
          <w:tcPr>
            <w:tcW w:w="3137" w:type="dxa"/>
          </w:tcPr>
          <w:p w14:paraId="26046EAE">
            <w:r>
              <w:rPr>
                <w:rFonts w:ascii="Times New Roman" w:hAnsi="Times New Roman" w:eastAsia="宋体"/>
                <w:b w:val="0"/>
                <w:sz w:val="18"/>
              </w:rPr>
              <w:t>NWOBUG-3692NWOBUG-3692已关闭EDM：L-CARD：ADC 模块：输出数据大小传入了字符串（ticket: #STE008427）Damir Safin</w:t>
            </w:r>
          </w:p>
        </w:tc>
        <w:tc>
          <w:tcPr>
            <w:tcW w:w="3137" w:type="dxa"/>
          </w:tcPr>
          <w:p w14:paraId="1C3D3176">
            <w:r>
              <w:rPr>
                <w:rFonts w:ascii="Times New Roman" w:hAnsi="Times New Roman" w:eastAsia="宋体"/>
                <w:b w:val="0"/>
                <w:sz w:val="18"/>
              </w:rPr>
              <w:t>EDM：L-CARD：ADC 模块：输出数据大小传入了字符串（ticket: #STE008427）</w:t>
            </w:r>
          </w:p>
        </w:tc>
      </w:tr>
      <w:tr w14:paraId="4C03A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19B34FAD">
            <w:r>
              <w:rPr>
                <w:rFonts w:ascii="Times New Roman" w:hAnsi="Times New Roman" w:eastAsia="宋体"/>
                <w:b w:val="0"/>
                <w:sz w:val="18"/>
              </w:rPr>
              <w:t>13</w:t>
            </w:r>
          </w:p>
        </w:tc>
        <w:tc>
          <w:tcPr>
            <w:tcW w:w="3137" w:type="dxa"/>
          </w:tcPr>
          <w:p w14:paraId="087058D5">
            <w:r>
              <w:rPr>
                <w:rFonts w:ascii="Times New Roman" w:hAnsi="Times New Roman" w:eastAsia="宋体"/>
                <w:b w:val="0"/>
                <w:sz w:val="18"/>
              </w:rPr>
              <w:t>NWOBUG-3702NWOBUG-3702已关闭在 GPS 模块中输入变量后，该变量会被求值（ticket: #STE008493）</w:t>
            </w:r>
          </w:p>
        </w:tc>
        <w:tc>
          <w:tcPr>
            <w:tcW w:w="3137" w:type="dxa"/>
          </w:tcPr>
          <w:p w14:paraId="5D86174B">
            <w:r>
              <w:rPr>
                <w:rFonts w:ascii="Times New Roman" w:hAnsi="Times New Roman" w:eastAsia="宋体"/>
                <w:b w:val="0"/>
                <w:sz w:val="18"/>
              </w:rPr>
              <w:t>在 GPS 模块中输入变量后，该变量会被求值（ticket: #STE008493）</w:t>
            </w:r>
          </w:p>
        </w:tc>
      </w:tr>
      <w:tr w14:paraId="5CCA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50A9D289">
            <w:r>
              <w:rPr>
                <w:rFonts w:ascii="Times New Roman" w:hAnsi="Times New Roman" w:eastAsia="宋体"/>
                <w:b w:val="0"/>
                <w:sz w:val="18"/>
              </w:rPr>
              <w:t>14</w:t>
            </w:r>
          </w:p>
        </w:tc>
        <w:tc>
          <w:tcPr>
            <w:tcW w:w="3137" w:type="dxa"/>
          </w:tcPr>
          <w:p w14:paraId="28B8206A">
            <w:r>
              <w:rPr>
                <w:rFonts w:ascii="Times New Roman" w:hAnsi="Times New Roman" w:eastAsia="宋体"/>
                <w:b w:val="0"/>
                <w:sz w:val="18"/>
              </w:rPr>
              <w:t>NWOBUG-3718NWOBUG-3718待发布转换器：并非总能生成用于修改 Mux 输入数量的代码行（#AER0010789）</w:t>
            </w:r>
          </w:p>
        </w:tc>
        <w:tc>
          <w:tcPr>
            <w:tcW w:w="3137" w:type="dxa"/>
          </w:tcPr>
          <w:p w14:paraId="3E73F102">
            <w:r>
              <w:rPr>
                <w:rFonts w:ascii="Times New Roman" w:hAnsi="Times New Roman" w:eastAsia="宋体"/>
                <w:b w:val="0"/>
                <w:sz w:val="18"/>
              </w:rPr>
              <w:t>转换器：并非总能生成用于修改 Mux 输入数量的代码行（#AER0010789）</w:t>
            </w:r>
          </w:p>
        </w:tc>
      </w:tr>
      <w:tr w14:paraId="47E3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Pr>
          <w:p w14:paraId="0C70B575">
            <w:r>
              <w:rPr>
                <w:rFonts w:ascii="Times New Roman" w:hAnsi="Times New Roman" w:eastAsia="宋体"/>
                <w:b w:val="0"/>
                <w:sz w:val="18"/>
              </w:rPr>
              <w:t>15</w:t>
            </w:r>
          </w:p>
        </w:tc>
        <w:tc>
          <w:tcPr>
            <w:tcW w:w="3137" w:type="dxa"/>
          </w:tcPr>
          <w:p w14:paraId="6F655020">
            <w:r>
              <w:rPr>
                <w:rFonts w:ascii="Times New Roman" w:hAnsi="Times New Roman" w:eastAsia="宋体"/>
                <w:b w:val="0"/>
                <w:sz w:val="18"/>
              </w:rPr>
              <w:t>NWOBUG-3745NWOBUG-3745待生产环境验证Aedon：打开 AnyMath 时显示空白页面（ticket: #STE008578）Yaroslav Makarov</w:t>
            </w:r>
          </w:p>
        </w:tc>
        <w:tc>
          <w:tcPr>
            <w:tcW w:w="3137" w:type="dxa"/>
          </w:tcPr>
          <w:p w14:paraId="7654042D">
            <w:r>
              <w:rPr>
                <w:rFonts w:ascii="Times New Roman" w:hAnsi="Times New Roman" w:eastAsia="宋体"/>
                <w:b w:val="0"/>
                <w:sz w:val="18"/>
              </w:rPr>
              <w:t>Aedon：打开 AnyMath 时显示空白页面（ticket: #STE008578）</w:t>
            </w:r>
          </w:p>
        </w:tc>
      </w:tr>
    </w:tbl>
    <w:p w14:paraId="13D3B644">
      <w:r>
        <w:rPr>
          <w:rFonts w:ascii="Times New Roman" w:hAnsi="Times New Roman" w:eastAsia="宋体"/>
          <w:b w:val="0"/>
          <w:sz w:val="21"/>
        </w:rPr>
        <w:t>队列中剩余数量：353 个</w:t>
      </w:r>
    </w:p>
    <w:p w14:paraId="0CE5867D">
      <w:pPr>
        <w:pStyle w:val="4"/>
        <w:spacing w:before="240" w:after="120"/>
      </w:pPr>
      <w:r>
        <w:rPr>
          <w:rFonts w:ascii="Times New Roman" w:hAnsi="Times New Roman" w:eastAsia="黑体"/>
          <w:b/>
        </w:rPr>
        <w:t>发布过程中修复的缺陷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466"/>
        <w:gridCol w:w="2353"/>
        <w:gridCol w:w="2353"/>
      </w:tblGrid>
      <w:tr w14:paraId="17AD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6A28B702">
            <w:r>
              <w:rPr>
                <w:rFonts w:ascii="Times New Roman" w:hAnsi="Times New Roman" w:eastAsia="宋体"/>
                <w:b/>
                <w:sz w:val="18"/>
              </w:rPr>
              <w:t>序号</w:t>
            </w:r>
          </w:p>
        </w:tc>
        <w:tc>
          <w:tcPr>
            <w:tcW w:w="2353" w:type="dxa"/>
            <w:shd w:val="clear" w:color="auto" w:fill="D9D9D9"/>
          </w:tcPr>
          <w:p w14:paraId="31C49479">
            <w:r>
              <w:rPr>
                <w:rFonts w:ascii="Times New Roman" w:hAnsi="Times New Roman" w:eastAsia="宋体"/>
                <w:b/>
                <w:sz w:val="18"/>
              </w:rPr>
              <w:t>Tracker 任务</w:t>
            </w:r>
          </w:p>
        </w:tc>
        <w:tc>
          <w:tcPr>
            <w:tcW w:w="2353" w:type="dxa"/>
            <w:shd w:val="clear" w:color="auto" w:fill="D9D9D9"/>
          </w:tcPr>
          <w:p w14:paraId="2B561BA7">
            <w:r>
              <w:rPr>
                <w:rFonts w:ascii="Times New Roman" w:hAnsi="Times New Roman" w:eastAsia="宋体"/>
                <w:b/>
                <w:sz w:val="18"/>
              </w:rPr>
              <w:t>变更说明</w:t>
            </w:r>
          </w:p>
        </w:tc>
        <w:tc>
          <w:tcPr>
            <w:tcW w:w="2353" w:type="dxa"/>
            <w:shd w:val="clear" w:color="auto" w:fill="D9D9D9"/>
          </w:tcPr>
          <w:p w14:paraId="4C551DD1">
            <w:r>
              <w:rPr>
                <w:rFonts w:ascii="Times New Roman" w:hAnsi="Times New Roman" w:eastAsia="宋体"/>
                <w:b/>
                <w:sz w:val="18"/>
              </w:rPr>
              <w:t>测试用例链接</w:t>
            </w:r>
          </w:p>
        </w:tc>
      </w:tr>
      <w:tr w14:paraId="6F695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29388F5">
            <w:r>
              <w:rPr>
                <w:rFonts w:ascii="Times New Roman" w:hAnsi="Times New Roman" w:eastAsia="宋体"/>
                <w:b w:val="0"/>
                <w:sz w:val="18"/>
              </w:rPr>
              <w:t>1</w:t>
            </w:r>
          </w:p>
        </w:tc>
        <w:tc>
          <w:tcPr>
            <w:tcW w:w="2353" w:type="dxa"/>
          </w:tcPr>
          <w:p w14:paraId="39CF7363">
            <w:r>
              <w:rPr>
                <w:rFonts w:ascii="Times New Roman" w:hAnsi="Times New Roman" w:eastAsia="宋体"/>
                <w:b w:val="0"/>
                <w:sz w:val="18"/>
              </w:rPr>
              <w:t>https://tracker.yandex.ru/BUG-7654BUG-7654已关闭[Dev-hub] 封装字段名称在封装编辑器中不显示Karen Yakubov</w:t>
            </w:r>
          </w:p>
        </w:tc>
        <w:tc>
          <w:tcPr>
            <w:tcW w:w="2353" w:type="dxa"/>
          </w:tcPr>
          <w:p w14:paraId="487EF656">
            <w:r>
              <w:rPr>
                <w:rFonts w:ascii="Times New Roman" w:hAnsi="Times New Roman" w:eastAsia="宋体"/>
                <w:b w:val="0"/>
                <w:sz w:val="18"/>
              </w:rPr>
              <w:t>[Dev-hub] 封装字段名称在封装编辑器中不显示</w:t>
            </w:r>
          </w:p>
        </w:tc>
        <w:tc>
          <w:tcPr>
            <w:tcW w:w="2353" w:type="dxa"/>
          </w:tcPr>
          <w:p w14:paraId="3237C074"/>
        </w:tc>
      </w:tr>
      <w:tr w14:paraId="07269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43BEA27">
            <w:r>
              <w:rPr>
                <w:rFonts w:ascii="Times New Roman" w:hAnsi="Times New Roman" w:eastAsia="宋体"/>
                <w:b w:val="0"/>
                <w:sz w:val="18"/>
              </w:rPr>
              <w:t>2</w:t>
            </w:r>
          </w:p>
        </w:tc>
        <w:tc>
          <w:tcPr>
            <w:tcW w:w="2353" w:type="dxa"/>
          </w:tcPr>
          <w:p w14:paraId="57728893">
            <w:r>
              <w:rPr>
                <w:rFonts w:ascii="Times New Roman" w:hAnsi="Times New Roman" w:eastAsia="宋体"/>
                <w:b w:val="0"/>
                <w:sz w:val="18"/>
              </w:rPr>
              <w:t>https://tracker.yandex.ru/BUG-7684BUG-7684已关闭[Dev-hub] 模型：部分模型无法打开</w:t>
            </w:r>
          </w:p>
        </w:tc>
        <w:tc>
          <w:tcPr>
            <w:tcW w:w="2353" w:type="dxa"/>
          </w:tcPr>
          <w:p w14:paraId="55FE730F">
            <w:r>
              <w:rPr>
                <w:rFonts w:ascii="Times New Roman" w:hAnsi="Times New Roman" w:eastAsia="宋体"/>
                <w:b w:val="0"/>
                <w:sz w:val="18"/>
              </w:rPr>
              <w:t>[Dev-hub] 模型：部分模型无法打开</w:t>
            </w:r>
          </w:p>
        </w:tc>
        <w:tc>
          <w:tcPr>
            <w:tcW w:w="2353" w:type="dxa"/>
          </w:tcPr>
          <w:p w14:paraId="6BDD13F3"/>
        </w:tc>
      </w:tr>
      <w:tr w14:paraId="54C8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F61BA62">
            <w:r>
              <w:rPr>
                <w:rFonts w:ascii="Times New Roman" w:hAnsi="Times New Roman" w:eastAsia="宋体"/>
                <w:b w:val="0"/>
                <w:sz w:val="18"/>
              </w:rPr>
              <w:t>3</w:t>
            </w:r>
          </w:p>
        </w:tc>
        <w:tc>
          <w:tcPr>
            <w:tcW w:w="2353" w:type="dxa"/>
          </w:tcPr>
          <w:p w14:paraId="5F7B0817">
            <w:r>
              <w:rPr>
                <w:rFonts w:ascii="Times New Roman" w:hAnsi="Times New Roman" w:eastAsia="宋体"/>
                <w:b w:val="0"/>
                <w:sz w:val="18"/>
              </w:rPr>
              <w:t>https://tracker.yandex.ru/BUG-7714BUG-7714已关闭[Dev-hub] 打开同名的 C Function 和 AnyMath Function 模块的代码编辑器时，二者代码会同步</w:t>
            </w:r>
          </w:p>
        </w:tc>
        <w:tc>
          <w:tcPr>
            <w:tcW w:w="2353" w:type="dxa"/>
          </w:tcPr>
          <w:p w14:paraId="260A7A21">
            <w:r>
              <w:rPr>
                <w:rFonts w:ascii="Times New Roman" w:hAnsi="Times New Roman" w:eastAsia="宋体"/>
                <w:b w:val="0"/>
                <w:sz w:val="18"/>
              </w:rPr>
              <w:t>[Dev-hub] 打开同名的 C Function 和 AnyMath Function 模块的代码编辑器时，二者代码会同步</w:t>
            </w:r>
          </w:p>
        </w:tc>
        <w:tc>
          <w:tcPr>
            <w:tcW w:w="2353" w:type="dxa"/>
          </w:tcPr>
          <w:p w14:paraId="399E6236"/>
        </w:tc>
      </w:tr>
      <w:tr w14:paraId="1B50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6797274">
            <w:r>
              <w:rPr>
                <w:rFonts w:ascii="Times New Roman" w:hAnsi="Times New Roman" w:eastAsia="宋体"/>
                <w:b w:val="0"/>
                <w:sz w:val="18"/>
              </w:rPr>
              <w:t>4</w:t>
            </w:r>
          </w:p>
        </w:tc>
        <w:tc>
          <w:tcPr>
            <w:tcW w:w="2353" w:type="dxa"/>
          </w:tcPr>
          <w:p w14:paraId="4F6DB8D9">
            <w:r>
              <w:rPr>
                <w:rFonts w:ascii="Times New Roman" w:hAnsi="Times New Roman" w:eastAsia="宋体"/>
                <w:b w:val="0"/>
                <w:sz w:val="18"/>
              </w:rPr>
              <w:t>https://tracker.yandex.ru/BUG-7729BUG-7729已关闭保存/加载用户运行记录 - 物理建模</w:t>
            </w:r>
          </w:p>
        </w:tc>
        <w:tc>
          <w:tcPr>
            <w:tcW w:w="2353" w:type="dxa"/>
          </w:tcPr>
          <w:p w14:paraId="31512993">
            <w:r>
              <w:rPr>
                <w:rFonts w:ascii="Times New Roman" w:hAnsi="Times New Roman" w:eastAsia="宋体"/>
                <w:b w:val="0"/>
                <w:sz w:val="18"/>
              </w:rPr>
              <w:t>保存/加载用户运行记录 - 物理建模</w:t>
            </w:r>
          </w:p>
        </w:tc>
        <w:tc>
          <w:tcPr>
            <w:tcW w:w="2353" w:type="dxa"/>
          </w:tcPr>
          <w:p w14:paraId="65013B00"/>
        </w:tc>
      </w:tr>
      <w:tr w14:paraId="613C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BBE48F4">
            <w:r>
              <w:rPr>
                <w:rFonts w:ascii="Times New Roman" w:hAnsi="Times New Roman" w:eastAsia="宋体"/>
                <w:b w:val="0"/>
                <w:sz w:val="18"/>
              </w:rPr>
              <w:t>5</w:t>
            </w:r>
          </w:p>
        </w:tc>
        <w:tc>
          <w:tcPr>
            <w:tcW w:w="2353" w:type="dxa"/>
          </w:tcPr>
          <w:p w14:paraId="295D10CC">
            <w:r>
              <w:rPr>
                <w:rFonts w:ascii="Times New Roman" w:hAnsi="Times New Roman" w:eastAsia="宋体"/>
                <w:b w:val="0"/>
                <w:sz w:val="18"/>
              </w:rPr>
              <w:t>https://tracker.yandex.ru/BUG-7726BUG-7726已关闭[QA-hub] 切换语言并重新打开模型时，若状态已保存，会出现恢复窗口</w:t>
            </w:r>
          </w:p>
        </w:tc>
        <w:tc>
          <w:tcPr>
            <w:tcW w:w="2353" w:type="dxa"/>
          </w:tcPr>
          <w:p w14:paraId="144499A3">
            <w:r>
              <w:rPr>
                <w:rFonts w:ascii="Times New Roman" w:hAnsi="Times New Roman" w:eastAsia="宋体"/>
                <w:b w:val="0"/>
                <w:sz w:val="18"/>
              </w:rPr>
              <w:t>[QA-hub] 切换语言并重新打开模型时，若状态已保存，会出现恢复窗口</w:t>
            </w:r>
          </w:p>
        </w:tc>
        <w:tc>
          <w:tcPr>
            <w:tcW w:w="2353" w:type="dxa"/>
          </w:tcPr>
          <w:p w14:paraId="6974648E"/>
        </w:tc>
      </w:tr>
      <w:tr w14:paraId="5BD1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4849BE0">
            <w:r>
              <w:rPr>
                <w:rFonts w:ascii="Times New Roman" w:hAnsi="Times New Roman" w:eastAsia="宋体"/>
                <w:b w:val="0"/>
                <w:sz w:val="18"/>
              </w:rPr>
              <w:t>6</w:t>
            </w:r>
          </w:p>
        </w:tc>
        <w:tc>
          <w:tcPr>
            <w:tcW w:w="2353" w:type="dxa"/>
          </w:tcPr>
          <w:p w14:paraId="550A0AEF">
            <w:r>
              <w:rPr>
                <w:rFonts w:ascii="Times New Roman" w:hAnsi="Times New Roman" w:eastAsia="宋体"/>
                <w:b w:val="0"/>
                <w:sz w:val="18"/>
              </w:rPr>
              <w:t>https://tracker.yandex.ru/BUG-7746BUG-7746已关闭NWOBUG-2041：LOAD_PATH 在重启内核后被重置</w:t>
            </w:r>
          </w:p>
        </w:tc>
        <w:tc>
          <w:tcPr>
            <w:tcW w:w="2353" w:type="dxa"/>
          </w:tcPr>
          <w:p w14:paraId="2C6ACA29">
            <w:r>
              <w:rPr>
                <w:rFonts w:ascii="Times New Roman" w:hAnsi="Times New Roman" w:eastAsia="宋体"/>
                <w:b w:val="0"/>
                <w:sz w:val="18"/>
              </w:rPr>
              <w:t>NWOBUG-2041NWOBUG-2041已关闭LOAD_PATH 在重启内核后被重置（ticket: #STE001351）Nikolay Filaretov：LOAD_PATH 在重启内核后被重置</w:t>
            </w:r>
          </w:p>
        </w:tc>
        <w:tc>
          <w:tcPr>
            <w:tcW w:w="2353" w:type="dxa"/>
          </w:tcPr>
          <w:p w14:paraId="36B5B08E"/>
        </w:tc>
      </w:tr>
      <w:tr w14:paraId="324F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5D5B9EA">
            <w:r>
              <w:rPr>
                <w:rFonts w:ascii="Times New Roman" w:hAnsi="Times New Roman" w:eastAsia="宋体"/>
                <w:b w:val="0"/>
                <w:sz w:val="18"/>
              </w:rPr>
              <w:t>7</w:t>
            </w:r>
          </w:p>
        </w:tc>
        <w:tc>
          <w:tcPr>
            <w:tcW w:w="2353" w:type="dxa"/>
          </w:tcPr>
          <w:p w14:paraId="616C255A">
            <w:r>
              <w:rPr>
                <w:rFonts w:ascii="Times New Roman" w:hAnsi="Times New Roman" w:eastAsia="宋体"/>
                <w:b w:val="0"/>
                <w:sz w:val="18"/>
              </w:rPr>
              <w:t>https://tracker.yandex.ru/BUG-7721BUG-7721已关闭[QA-hub] 数据检查器：图形上出现了额外的水平轴</w:t>
            </w:r>
          </w:p>
        </w:tc>
        <w:tc>
          <w:tcPr>
            <w:tcW w:w="2353" w:type="dxa"/>
          </w:tcPr>
          <w:p w14:paraId="46F45928">
            <w:r>
              <w:rPr>
                <w:rFonts w:ascii="Times New Roman" w:hAnsi="Times New Roman" w:eastAsia="宋体"/>
                <w:b w:val="0"/>
                <w:sz w:val="18"/>
              </w:rPr>
              <w:t>[QA-hub] 数据检查器：图形上出现了额外的水平轴</w:t>
            </w:r>
          </w:p>
        </w:tc>
        <w:tc>
          <w:tcPr>
            <w:tcW w:w="2353" w:type="dxa"/>
          </w:tcPr>
          <w:p w14:paraId="3FF516DB"/>
        </w:tc>
      </w:tr>
      <w:tr w14:paraId="0F118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2CDBE42">
            <w:r>
              <w:rPr>
                <w:rFonts w:ascii="Times New Roman" w:hAnsi="Times New Roman" w:eastAsia="宋体"/>
                <w:b w:val="0"/>
                <w:sz w:val="18"/>
              </w:rPr>
              <w:t>8</w:t>
            </w:r>
          </w:p>
        </w:tc>
        <w:tc>
          <w:tcPr>
            <w:tcW w:w="2353" w:type="dxa"/>
          </w:tcPr>
          <w:p w14:paraId="5CBA48BD">
            <w:r>
              <w:rPr>
                <w:rFonts w:ascii="Times New Roman" w:hAnsi="Times New Roman" w:eastAsia="宋体"/>
                <w:b w:val="0"/>
                <w:sz w:val="18"/>
              </w:rPr>
              <w:t>https://tracker.yandex.ru/BUG-7705BUG-7705已关闭信号可视化窗口：在包含“时间图”类型图形且设置了 X 轴范围的模型中，仿真并执行“缩放”命令后，图形显示不正确</w:t>
            </w:r>
          </w:p>
        </w:tc>
        <w:tc>
          <w:tcPr>
            <w:tcW w:w="2353" w:type="dxa"/>
          </w:tcPr>
          <w:p w14:paraId="6FE4B604">
            <w:r>
              <w:rPr>
                <w:rFonts w:ascii="Times New Roman" w:hAnsi="Times New Roman" w:eastAsia="宋体"/>
                <w:b w:val="0"/>
                <w:sz w:val="18"/>
              </w:rPr>
              <w:t>信号可视化窗口：在包含“时间图”类型图形且设置了 X 轴范围的模型中，仿真并执行“缩放”命令后，图形显示不正确</w:t>
            </w:r>
          </w:p>
        </w:tc>
        <w:tc>
          <w:tcPr>
            <w:tcW w:w="2353" w:type="dxa"/>
          </w:tcPr>
          <w:p w14:paraId="281BF1C2"/>
        </w:tc>
      </w:tr>
      <w:tr w14:paraId="66AB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E39EDE6">
            <w:r>
              <w:rPr>
                <w:rFonts w:ascii="Times New Roman" w:hAnsi="Times New Roman" w:eastAsia="宋体"/>
                <w:b w:val="0"/>
                <w:sz w:val="18"/>
              </w:rPr>
              <w:t>9</w:t>
            </w:r>
          </w:p>
        </w:tc>
        <w:tc>
          <w:tcPr>
            <w:tcW w:w="2353" w:type="dxa"/>
          </w:tcPr>
          <w:p w14:paraId="4251591E">
            <w:r>
              <w:rPr>
                <w:rFonts w:ascii="Times New Roman" w:hAnsi="Times New Roman" w:eastAsia="宋体"/>
                <w:b w:val="0"/>
                <w:sz w:val="18"/>
              </w:rPr>
              <w:t>https://tracker.yandex.ru/BUG-7701BUG-7701已关闭[QA-hub] 信号可视化窗口：使用“缩放”命令后流式传输仍在继续，但不应该继续</w:t>
            </w:r>
          </w:p>
        </w:tc>
        <w:tc>
          <w:tcPr>
            <w:tcW w:w="2353" w:type="dxa"/>
          </w:tcPr>
          <w:p w14:paraId="292FD385">
            <w:r>
              <w:rPr>
                <w:rFonts w:ascii="Times New Roman" w:hAnsi="Times New Roman" w:eastAsia="宋体"/>
                <w:b w:val="0"/>
                <w:sz w:val="18"/>
              </w:rPr>
              <w:t>[QA-hub] 信号可视化窗口：使用“缩放”命令后流式传输仍在继续，但不应该继续</w:t>
            </w:r>
          </w:p>
        </w:tc>
        <w:tc>
          <w:tcPr>
            <w:tcW w:w="2353" w:type="dxa"/>
          </w:tcPr>
          <w:p w14:paraId="5B800A04"/>
        </w:tc>
      </w:tr>
      <w:tr w14:paraId="3102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F1D1B7A">
            <w:r>
              <w:rPr>
                <w:rFonts w:ascii="Times New Roman" w:hAnsi="Times New Roman" w:eastAsia="宋体"/>
                <w:b w:val="0"/>
                <w:sz w:val="18"/>
              </w:rPr>
              <w:t>10</w:t>
            </w:r>
          </w:p>
        </w:tc>
        <w:tc>
          <w:tcPr>
            <w:tcW w:w="2353" w:type="dxa"/>
          </w:tcPr>
          <w:p w14:paraId="4D78D4C5">
            <w:r>
              <w:rPr>
                <w:rFonts w:ascii="Times New Roman" w:hAnsi="Times New Roman" w:eastAsia="宋体"/>
                <w:b w:val="0"/>
                <w:sz w:val="18"/>
              </w:rPr>
              <w:t>https://tracker.yandex.ru/BUG-7765BUG-7765已关闭[Dev-hub] 调整模块大小后，在模块处于选中状态时 Ctrl+Z 不起作用</w:t>
            </w:r>
          </w:p>
        </w:tc>
        <w:tc>
          <w:tcPr>
            <w:tcW w:w="2353" w:type="dxa"/>
          </w:tcPr>
          <w:p w14:paraId="79FAF4F2">
            <w:r>
              <w:rPr>
                <w:rFonts w:ascii="Times New Roman" w:hAnsi="Times New Roman" w:eastAsia="宋体"/>
                <w:b w:val="0"/>
                <w:sz w:val="18"/>
              </w:rPr>
              <w:t>[Dev-hub] 调整模块大小后，在模块处于选中状态时 Ctrl+Z 不起作用</w:t>
            </w:r>
          </w:p>
        </w:tc>
        <w:tc>
          <w:tcPr>
            <w:tcW w:w="2353" w:type="dxa"/>
          </w:tcPr>
          <w:p w14:paraId="6E4E3261"/>
        </w:tc>
      </w:tr>
      <w:tr w14:paraId="25053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E882B5C">
            <w:r>
              <w:rPr>
                <w:rFonts w:ascii="Times New Roman" w:hAnsi="Times New Roman" w:eastAsia="宋体"/>
                <w:b w:val="0"/>
                <w:sz w:val="18"/>
              </w:rPr>
              <w:t>11</w:t>
            </w:r>
          </w:p>
        </w:tc>
        <w:tc>
          <w:tcPr>
            <w:tcW w:w="2353" w:type="dxa"/>
          </w:tcPr>
          <w:p w14:paraId="4ACDF287">
            <w:r>
              <w:rPr>
                <w:rFonts w:ascii="Times New Roman" w:hAnsi="Times New Roman" w:eastAsia="宋体"/>
                <w:b w:val="0"/>
                <w:sz w:val="18"/>
              </w:rPr>
              <w:t>https://tracker.yandex.ru/BUG-7756BUG-7756已关闭[QA-hub] 图形：平移操作使用 2 次后焦点丢失</w:t>
            </w:r>
          </w:p>
        </w:tc>
        <w:tc>
          <w:tcPr>
            <w:tcW w:w="2353" w:type="dxa"/>
          </w:tcPr>
          <w:p w14:paraId="085BBFB8">
            <w:r>
              <w:rPr>
                <w:rFonts w:ascii="Times New Roman" w:hAnsi="Times New Roman" w:eastAsia="宋体"/>
                <w:b w:val="0"/>
                <w:sz w:val="18"/>
              </w:rPr>
              <w:t>[QA-hub] 图形：平移操作使用 2 次后焦点丢失</w:t>
            </w:r>
          </w:p>
        </w:tc>
        <w:tc>
          <w:tcPr>
            <w:tcW w:w="2353" w:type="dxa"/>
          </w:tcPr>
          <w:p w14:paraId="0AE9A7DB"/>
        </w:tc>
      </w:tr>
    </w:tbl>
    <w:p w14:paraId="0E68CEDE">
      <w:pPr>
        <w:pStyle w:val="3"/>
        <w:spacing w:before="240" w:after="120"/>
      </w:pPr>
      <w:r>
        <w:rPr>
          <w:rFonts w:ascii="Times New Roman" w:hAnsi="Times New Roman" w:eastAsia="黑体"/>
          <w:b/>
        </w:rPr>
        <w:t>测试</w:t>
      </w:r>
    </w:p>
    <w:p w14:paraId="71CE65DF">
      <w:pPr>
        <w:pStyle w:val="4"/>
        <w:spacing w:before="240" w:after="120"/>
      </w:pPr>
      <w:r>
        <w:rPr>
          <w:rFonts w:ascii="Times New Roman" w:hAnsi="Times New Roman" w:eastAsia="黑体"/>
          <w:b/>
        </w:rPr>
        <w:t>回归测试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
        <w:gridCol w:w="1993"/>
        <w:gridCol w:w="325"/>
        <w:gridCol w:w="433"/>
        <w:gridCol w:w="1026"/>
        <w:gridCol w:w="4667"/>
        <w:gridCol w:w="325"/>
        <w:gridCol w:w="535"/>
      </w:tblGrid>
      <w:tr w14:paraId="3B96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shd w:val="clear" w:color="auto" w:fill="D9D9D9"/>
          </w:tcPr>
          <w:p w14:paraId="26124E1B">
            <w:r>
              <w:rPr>
                <w:rFonts w:ascii="Times New Roman" w:hAnsi="Times New Roman" w:eastAsia="宋体"/>
                <w:b/>
                <w:sz w:val="18"/>
              </w:rPr>
              <w:t>序号</w:t>
            </w:r>
          </w:p>
        </w:tc>
        <w:tc>
          <w:tcPr>
            <w:tcW w:w="1176" w:type="dxa"/>
            <w:shd w:val="clear" w:color="auto" w:fill="D9D9D9"/>
          </w:tcPr>
          <w:p w14:paraId="4F36A381">
            <w:r>
              <w:rPr>
                <w:rFonts w:ascii="Times New Roman" w:hAnsi="Times New Roman" w:eastAsia="宋体"/>
                <w:b/>
                <w:sz w:val="18"/>
              </w:rPr>
              <w:t>测试种类</w:t>
            </w:r>
          </w:p>
        </w:tc>
        <w:tc>
          <w:tcPr>
            <w:tcW w:w="1176" w:type="dxa"/>
            <w:shd w:val="clear" w:color="auto" w:fill="D9D9D9"/>
          </w:tcPr>
          <w:p w14:paraId="611EA06C">
            <w:r>
              <w:rPr>
                <w:rFonts w:ascii="Times New Roman" w:hAnsi="Times New Roman" w:eastAsia="宋体"/>
                <w:b/>
                <w:sz w:val="18"/>
              </w:rPr>
              <w:t>优先级</w:t>
            </w:r>
          </w:p>
        </w:tc>
        <w:tc>
          <w:tcPr>
            <w:tcW w:w="1176" w:type="dxa"/>
            <w:shd w:val="clear" w:color="auto" w:fill="D9D9D9"/>
          </w:tcPr>
          <w:p w14:paraId="191AC985">
            <w:r>
              <w:rPr>
                <w:rFonts w:ascii="Times New Roman" w:hAnsi="Times New Roman" w:eastAsia="宋体"/>
                <w:b/>
                <w:sz w:val="18"/>
              </w:rPr>
              <w:t>测试数量</w:t>
            </w:r>
          </w:p>
        </w:tc>
        <w:tc>
          <w:tcPr>
            <w:tcW w:w="1176" w:type="dxa"/>
            <w:shd w:val="clear" w:color="auto" w:fill="D9D9D9"/>
          </w:tcPr>
          <w:p w14:paraId="4E5DC231">
            <w:r>
              <w:rPr>
                <w:rFonts w:ascii="Times New Roman" w:hAnsi="Times New Roman" w:eastAsia="宋体"/>
                <w:b/>
                <w:sz w:val="18"/>
              </w:rPr>
              <w:t>失败的</w:t>
            </w:r>
            <w:r>
              <w:rPr>
                <w:b/>
              </w:rPr>
              <w:br w:type="textWrapping"/>
            </w:r>
            <w:r>
              <w:rPr>
                <w:rFonts w:ascii="Times New Roman" w:hAnsi="Times New Roman" w:eastAsia="宋体"/>
                <w:b/>
                <w:sz w:val="18"/>
              </w:rPr>
              <w:t>测试</w:t>
            </w:r>
          </w:p>
        </w:tc>
        <w:tc>
          <w:tcPr>
            <w:tcW w:w="1176" w:type="dxa"/>
            <w:shd w:val="clear" w:color="auto" w:fill="D9D9D9"/>
          </w:tcPr>
          <w:p w14:paraId="484D5259">
            <w:r>
              <w:rPr>
                <w:rFonts w:ascii="Times New Roman" w:hAnsi="Times New Roman" w:eastAsia="宋体"/>
                <w:b/>
                <w:sz w:val="18"/>
              </w:rPr>
              <w:t>测试失败原因说明（缺陷链接）</w:t>
            </w:r>
          </w:p>
        </w:tc>
        <w:tc>
          <w:tcPr>
            <w:tcW w:w="1176" w:type="dxa"/>
            <w:shd w:val="clear" w:color="auto" w:fill="D9D9D9"/>
          </w:tcPr>
          <w:p w14:paraId="05A1C0E4">
            <w:r>
              <w:rPr>
                <w:rFonts w:ascii="Times New Roman" w:hAnsi="Times New Roman" w:eastAsia="宋体"/>
                <w:b/>
                <w:sz w:val="18"/>
              </w:rPr>
              <w:t>验收</w:t>
            </w:r>
          </w:p>
        </w:tc>
        <w:tc>
          <w:tcPr>
            <w:tcW w:w="1176" w:type="dxa"/>
            <w:shd w:val="clear" w:color="auto" w:fill="D9D9D9"/>
          </w:tcPr>
          <w:p w14:paraId="21A50B65">
            <w:r>
              <w:rPr>
                <w:rFonts w:ascii="Times New Roman" w:hAnsi="Times New Roman" w:eastAsia="宋体"/>
                <w:b/>
                <w:sz w:val="18"/>
              </w:rPr>
              <w:t>测试类型</w:t>
            </w:r>
          </w:p>
        </w:tc>
      </w:tr>
      <w:tr w14:paraId="6808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0457F611">
            <w:r>
              <w:rPr>
                <w:rFonts w:ascii="Times New Roman" w:hAnsi="Times New Roman" w:eastAsia="宋体"/>
                <w:b w:val="0"/>
                <w:sz w:val="18"/>
              </w:rPr>
              <w:t>1</w:t>
            </w:r>
          </w:p>
        </w:tc>
        <w:tc>
          <w:tcPr>
            <w:tcW w:w="1176" w:type="dxa"/>
          </w:tcPr>
          <w:p w14:paraId="67CBA1AC">
            <w:r>
              <w:rPr>
                <w:rFonts w:ascii="Times New Roman" w:hAnsi="Times New Roman" w:eastAsia="宋体"/>
                <w:b w:val="0"/>
                <w:sz w:val="18"/>
              </w:rPr>
              <w:t>运行测试模型</w:t>
            </w:r>
            <w:r>
              <w:br w:type="textWrapping"/>
            </w:r>
            <w:r>
              <w:rPr>
                <w:rFonts w:ascii="Times New Roman" w:hAnsi="Times New Roman" w:eastAsia="宋体"/>
                <w:b w:val="0"/>
                <w:sz w:val="18"/>
              </w:rPr>
              <w:t>并与 Simulink 对比</w:t>
            </w:r>
          </w:p>
          <w:p w14:paraId="4A8807DE">
            <w:r>
              <w:rPr>
                <w:rFonts w:ascii="Times New Roman" w:hAnsi="Times New Roman" w:eastAsia="宋体"/>
                <w:b w:val="0"/>
                <w:sz w:val="18"/>
              </w:rPr>
              <w:t>Full_report_release_2682.json</w:t>
            </w:r>
          </w:p>
        </w:tc>
        <w:tc>
          <w:tcPr>
            <w:tcW w:w="1176" w:type="dxa"/>
          </w:tcPr>
          <w:p w14:paraId="0777FBB3">
            <w:r>
              <w:rPr>
                <w:rFonts w:ascii="Times New Roman" w:hAnsi="Times New Roman" w:eastAsia="宋体"/>
                <w:b w:val="0"/>
                <w:sz w:val="18"/>
              </w:rPr>
              <w:t>高</w:t>
            </w:r>
          </w:p>
        </w:tc>
        <w:tc>
          <w:tcPr>
            <w:tcW w:w="1176" w:type="dxa"/>
          </w:tcPr>
          <w:p w14:paraId="3D3126A1">
            <w:r>
              <w:rPr>
                <w:rFonts w:ascii="Times New Roman" w:hAnsi="Times New Roman" w:eastAsia="宋体"/>
                <w:b w:val="0"/>
                <w:sz w:val="18"/>
              </w:rPr>
              <w:t>9930</w:t>
            </w:r>
          </w:p>
        </w:tc>
        <w:tc>
          <w:tcPr>
            <w:tcW w:w="1176" w:type="dxa"/>
          </w:tcPr>
          <w:p w14:paraId="04EECB9E">
            <w:r>
              <w:rPr>
                <w:rFonts w:ascii="Times New Roman" w:hAnsi="Times New Roman" w:eastAsia="宋体"/>
                <w:b w:val="0"/>
                <w:sz w:val="18"/>
              </w:rPr>
              <w:t>passed - 9862</w:t>
            </w:r>
          </w:p>
          <w:p w14:paraId="19B32413">
            <w:r>
              <w:rPr>
                <w:rFonts w:ascii="Times New Roman" w:hAnsi="Times New Roman" w:eastAsia="宋体"/>
                <w:b w:val="0"/>
                <w:sz w:val="18"/>
              </w:rPr>
              <w:t>run_without_slx（具有随机性的模块，没有比较方法，仅检查模型是否能运行）- 16</w:t>
            </w:r>
          </w:p>
          <w:p w14:paraId="237E513C">
            <w:r>
              <w:rPr>
                <w:rFonts w:ascii="Times New Roman" w:hAnsi="Times New Roman" w:eastAsia="宋体"/>
                <w:b w:val="0"/>
                <w:sz w:val="18"/>
              </w:rPr>
              <w:t>failed - 12（缺陷）</w:t>
            </w:r>
          </w:p>
          <w:p w14:paraId="0D998487">
            <w:r>
              <w:rPr>
                <w:rFonts w:ascii="Times New Roman" w:hAnsi="Times New Roman" w:eastAsia="宋体"/>
                <w:b w:val="0"/>
                <w:sz w:val="18"/>
              </w:rPr>
              <w:t>调试中的模型 - 40</w:t>
            </w:r>
          </w:p>
        </w:tc>
        <w:tc>
          <w:tcPr>
            <w:tcW w:w="1176" w:type="dxa"/>
          </w:tcPr>
          <w:p w14:paraId="5A2C5EF0">
            <w:r>
              <w:rPr>
                <w:rFonts w:ascii="Times New Roman" w:hAnsi="Times New Roman" w:eastAsia="宋体"/>
                <w:b w:val="0"/>
                <w:sz w:val="18"/>
              </w:rPr>
              <w:t>所有模型均因该缺陷而损坏：</w:t>
            </w:r>
          </w:p>
        </w:tc>
        <w:tc>
          <w:tcPr>
            <w:tcW w:w="1176" w:type="dxa"/>
          </w:tcPr>
          <w:p w14:paraId="0AB079AB">
            <w:r>
              <w:rPr>
                <w:rFonts w:ascii="Times New Roman" w:hAnsi="Times New Roman" w:eastAsia="宋体"/>
                <w:b w:val="0"/>
                <w:sz w:val="18"/>
              </w:rPr>
              <w:t>通过</w:t>
            </w:r>
          </w:p>
        </w:tc>
        <w:tc>
          <w:tcPr>
            <w:tcW w:w="1176" w:type="dxa"/>
          </w:tcPr>
          <w:p w14:paraId="536A0277">
            <w:r>
              <w:rPr>
                <w:rFonts w:ascii="Times New Roman" w:hAnsi="Times New Roman" w:eastAsia="宋体"/>
                <w:b w:val="0"/>
                <w:sz w:val="18"/>
              </w:rPr>
              <w:t>E2E</w:t>
            </w:r>
            <w:r>
              <w:br w:type="textWrapping"/>
            </w:r>
            <w:r>
              <w:rPr>
                <w:rFonts w:ascii="Times New Roman" w:hAnsi="Times New Roman" w:eastAsia="宋体"/>
                <w:b w:val="0"/>
                <w:sz w:val="18"/>
              </w:rPr>
              <w:t>（检验建模质量并通过编程控制运行模型）</w:t>
            </w:r>
          </w:p>
        </w:tc>
      </w:tr>
      <w:tr w14:paraId="3D18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00B56C22">
            <w:r>
              <w:rPr>
                <w:rFonts w:ascii="Times New Roman" w:hAnsi="Times New Roman" w:eastAsia="宋体"/>
                <w:b w:val="0"/>
                <w:sz w:val="18"/>
              </w:rPr>
              <w:t>2</w:t>
            </w:r>
          </w:p>
        </w:tc>
        <w:tc>
          <w:tcPr>
            <w:tcW w:w="1176" w:type="dxa"/>
          </w:tcPr>
          <w:p w14:paraId="40BF5EED">
            <w:r>
              <w:rPr>
                <w:rFonts w:ascii="Times New Roman" w:hAnsi="Times New Roman" w:eastAsia="宋体"/>
                <w:b w:val="0"/>
                <w:sz w:val="18"/>
              </w:rPr>
              <w:t>运行测试计划：</w:t>
            </w:r>
          </w:p>
          <w:p w14:paraId="019B82F1">
            <w:r>
              <w:rPr>
                <w:rFonts w:ascii="Times New Roman" w:hAnsi="Times New Roman" w:eastAsia="宋体"/>
                <w:b w:val="0"/>
                <w:sz w:val="18"/>
              </w:rPr>
              <w:t>Test_plans_release_2682.json</w:t>
            </w:r>
          </w:p>
        </w:tc>
        <w:tc>
          <w:tcPr>
            <w:tcW w:w="1176" w:type="dxa"/>
          </w:tcPr>
          <w:p w14:paraId="5C7D171C">
            <w:r>
              <w:rPr>
                <w:rFonts w:ascii="Times New Roman" w:hAnsi="Times New Roman" w:eastAsia="宋体"/>
                <w:b w:val="0"/>
                <w:sz w:val="18"/>
              </w:rPr>
              <w:t>高</w:t>
            </w:r>
          </w:p>
        </w:tc>
        <w:tc>
          <w:tcPr>
            <w:tcW w:w="1176" w:type="dxa"/>
          </w:tcPr>
          <w:p w14:paraId="6969F065">
            <w:r>
              <w:rPr>
                <w:rFonts w:ascii="Times New Roman" w:hAnsi="Times New Roman" w:eastAsia="宋体"/>
                <w:b w:val="0"/>
                <w:sz w:val="18"/>
              </w:rPr>
              <w:t>478</w:t>
            </w:r>
          </w:p>
        </w:tc>
        <w:tc>
          <w:tcPr>
            <w:tcW w:w="1176" w:type="dxa"/>
          </w:tcPr>
          <w:p w14:paraId="49D42FFC">
            <w:r>
              <w:rPr>
                <w:rFonts w:ascii="Times New Roman" w:hAnsi="Times New Roman" w:eastAsia="宋体"/>
                <w:b w:val="0"/>
                <w:sz w:val="18"/>
              </w:rPr>
              <w:t>passed - 477</w:t>
            </w:r>
          </w:p>
          <w:p w14:paraId="1D7AAD1C">
            <w:r>
              <w:rPr>
                <w:rFonts w:ascii="Times New Roman" w:hAnsi="Times New Roman" w:eastAsia="宋体"/>
                <w:b w:val="0"/>
                <w:sz w:val="18"/>
              </w:rPr>
              <w:t>failed - 1</w:t>
            </w:r>
          </w:p>
        </w:tc>
        <w:tc>
          <w:tcPr>
            <w:tcW w:w="1176" w:type="dxa"/>
          </w:tcPr>
          <w:p w14:paraId="02C4F084">
            <w:r>
              <w:rPr>
                <w:rFonts w:ascii="Times New Roman" w:hAnsi="Times New Roman" w:eastAsia="宋体"/>
                <w:b w:val="0"/>
                <w:sz w:val="18"/>
              </w:rPr>
              <w:t>该测试需要移除，它已被转移到后端测试中</w:t>
            </w:r>
          </w:p>
        </w:tc>
        <w:tc>
          <w:tcPr>
            <w:tcW w:w="1176" w:type="dxa"/>
          </w:tcPr>
          <w:p w14:paraId="104D36FF">
            <w:r>
              <w:rPr>
                <w:rFonts w:ascii="Times New Roman" w:hAnsi="Times New Roman" w:eastAsia="宋体"/>
                <w:b w:val="0"/>
                <w:sz w:val="18"/>
              </w:rPr>
              <w:t>通过</w:t>
            </w:r>
          </w:p>
        </w:tc>
        <w:tc>
          <w:tcPr>
            <w:tcW w:w="1176" w:type="dxa"/>
          </w:tcPr>
          <w:p w14:paraId="68F32820">
            <w:r>
              <w:rPr>
                <w:rFonts w:ascii="Times New Roman" w:hAnsi="Times New Roman" w:eastAsia="宋体"/>
                <w:b w:val="0"/>
                <w:sz w:val="18"/>
              </w:rPr>
              <w:t>E2E</w:t>
            </w:r>
            <w:r>
              <w:br w:type="textWrapping"/>
            </w:r>
            <w:r>
              <w:rPr>
                <w:rFonts w:ascii="Times New Roman" w:hAnsi="Times New Roman" w:eastAsia="宋体"/>
                <w:b w:val="0"/>
                <w:sz w:val="18"/>
              </w:rPr>
              <w:t>（检验测试计划中的所有测试用例）</w:t>
            </w:r>
          </w:p>
        </w:tc>
      </w:tr>
      <w:tr w14:paraId="32650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65788E77">
            <w:r>
              <w:rPr>
                <w:rFonts w:ascii="Times New Roman" w:hAnsi="Times New Roman" w:eastAsia="宋体"/>
                <w:b w:val="0"/>
                <w:sz w:val="18"/>
              </w:rPr>
              <w:t>3</w:t>
            </w:r>
          </w:p>
        </w:tc>
        <w:tc>
          <w:tcPr>
            <w:tcW w:w="1176" w:type="dxa"/>
          </w:tcPr>
          <w:p w14:paraId="6D8A433B">
            <w:r>
              <w:rPr>
                <w:rFonts w:ascii="Times New Roman" w:hAnsi="Times New Roman" w:eastAsia="宋体"/>
                <w:b w:val="0"/>
                <w:sz w:val="18"/>
              </w:rPr>
              <w:t>运行系统对象</w:t>
            </w:r>
          </w:p>
          <w:p w14:paraId="2932D881">
            <w:r>
              <w:rPr>
                <w:rFonts w:ascii="Times New Roman" w:hAnsi="Times New Roman" w:eastAsia="宋体"/>
                <w:b w:val="0"/>
                <w:sz w:val="18"/>
              </w:rPr>
              <w:t>https://gitlab.kpm-ritm.ru/AnyMath/qa/external_api_autotests/-/jobs/2134777https://gitlab.kpm-ritm.ru/AnyMath/qa/external_api_autotests/-/jobs/2134777</w:t>
            </w:r>
          </w:p>
        </w:tc>
        <w:tc>
          <w:tcPr>
            <w:tcW w:w="1176" w:type="dxa"/>
          </w:tcPr>
          <w:p w14:paraId="056AA6F1">
            <w:r>
              <w:rPr>
                <w:rFonts w:ascii="Times New Roman" w:hAnsi="Times New Roman" w:eastAsia="宋体"/>
                <w:b w:val="0"/>
                <w:sz w:val="18"/>
              </w:rPr>
              <w:t>中等</w:t>
            </w:r>
          </w:p>
        </w:tc>
        <w:tc>
          <w:tcPr>
            <w:tcW w:w="1176" w:type="dxa"/>
          </w:tcPr>
          <w:p w14:paraId="7E334991">
            <w:r>
              <w:rPr>
                <w:rFonts w:ascii="Times New Roman" w:hAnsi="Times New Roman" w:eastAsia="宋体"/>
                <w:b w:val="0"/>
                <w:sz w:val="18"/>
              </w:rPr>
              <w:t>724</w:t>
            </w:r>
          </w:p>
        </w:tc>
        <w:tc>
          <w:tcPr>
            <w:tcW w:w="1176" w:type="dxa"/>
          </w:tcPr>
          <w:p w14:paraId="178B90E9">
            <w:r>
              <w:rPr>
                <w:rFonts w:ascii="Times New Roman" w:hAnsi="Times New Roman" w:eastAsia="宋体"/>
                <w:b w:val="0"/>
                <w:sz w:val="18"/>
              </w:rPr>
              <w:t>passed - 721</w:t>
            </w:r>
          </w:p>
          <w:p w14:paraId="48FC8E15">
            <w:r>
              <w:rPr>
                <w:rFonts w:ascii="Times New Roman" w:hAnsi="Times New Roman" w:eastAsia="宋体"/>
                <w:b w:val="0"/>
                <w:sz w:val="18"/>
              </w:rPr>
              <w:t>failed - 3</w:t>
            </w:r>
          </w:p>
        </w:tc>
        <w:tc>
          <w:tcPr>
            <w:tcW w:w="1176" w:type="dxa"/>
          </w:tcPr>
          <w:p w14:paraId="521E1681">
            <w:r>
              <w:rPr>
                <w:rFonts w:ascii="Times New Roman" w:hAnsi="Times New Roman" w:eastAsia="宋体"/>
                <w:b w:val="0"/>
                <w:sz w:val="18"/>
              </w:rPr>
              <w:t>由于随机性，测试失败</w:t>
            </w:r>
          </w:p>
        </w:tc>
        <w:tc>
          <w:tcPr>
            <w:tcW w:w="1176" w:type="dxa"/>
          </w:tcPr>
          <w:p w14:paraId="3DF6DB98">
            <w:r>
              <w:rPr>
                <w:rFonts w:ascii="Times New Roman" w:hAnsi="Times New Roman" w:eastAsia="宋体"/>
                <w:b w:val="0"/>
                <w:sz w:val="18"/>
              </w:rPr>
              <w:t>通过</w:t>
            </w:r>
          </w:p>
        </w:tc>
        <w:tc>
          <w:tcPr>
            <w:tcW w:w="1176" w:type="dxa"/>
          </w:tcPr>
          <w:p w14:paraId="58FEEBFD">
            <w:r>
              <w:rPr>
                <w:rFonts w:ascii="Times New Roman" w:hAnsi="Times New Roman" w:eastAsia="宋体"/>
                <w:b w:val="0"/>
                <w:sz w:val="18"/>
              </w:rPr>
              <w:t>E2E</w:t>
            </w:r>
            <w:r>
              <w:br w:type="textWrapping"/>
            </w:r>
            <w:r>
              <w:rPr>
                <w:rFonts w:ascii="Times New Roman" w:hAnsi="Times New Roman" w:eastAsia="宋体"/>
                <w:b w:val="0"/>
                <w:sz w:val="18"/>
              </w:rPr>
              <w:t>（检验系统对象的运行情况）</w:t>
            </w:r>
          </w:p>
        </w:tc>
      </w:tr>
      <w:tr w14:paraId="03EB3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743A11CE">
            <w:r>
              <w:rPr>
                <w:rFonts w:ascii="Times New Roman" w:hAnsi="Times New Roman" w:eastAsia="宋体"/>
                <w:b w:val="0"/>
                <w:sz w:val="18"/>
              </w:rPr>
              <w:t>4</w:t>
            </w:r>
          </w:p>
        </w:tc>
        <w:tc>
          <w:tcPr>
            <w:tcW w:w="1176" w:type="dxa"/>
          </w:tcPr>
          <w:p w14:paraId="49D7FC90">
            <w:r>
              <w:rPr>
                <w:rFonts w:ascii="Times New Roman" w:hAnsi="Times New Roman" w:eastAsia="宋体"/>
                <w:b w:val="0"/>
                <w:sz w:val="18"/>
              </w:rPr>
              <w:t>UI tests</w:t>
            </w:r>
          </w:p>
          <w:p w14:paraId="23765A91">
            <w:r>
              <w:rPr>
                <w:rFonts w:ascii="Times New Roman" w:hAnsi="Times New Roman" w:eastAsia="宋体"/>
                <w:b w:val="0"/>
                <w:sz w:val="18"/>
              </w:rPr>
              <w:t>UI-autotests: https://gitlab.kpm-ritm.ru/AnyMath/qa/selenium_autotests/-/jobs/2134768https://gitlab.kpm-ritm.ru/AnyMath/qa/selenium_autotests/-/jobs/2134768</w:t>
            </w:r>
          </w:p>
          <w:p w14:paraId="2022698A">
            <w:r>
              <w:rPr>
                <w:rFonts w:ascii="Times New Roman" w:hAnsi="Times New Roman" w:eastAsia="宋体"/>
                <w:b w:val="0"/>
                <w:sz w:val="18"/>
              </w:rPr>
              <w:t>playwright: https://gitlab.kpm-ritm.ru/AnyMath/qa/ui_autotests/-/jobs/2134838https://gitlab.kpm-ritm.ru/AnyMath/qa/ui_autotests/-/jobs/2134838</w:t>
            </w:r>
          </w:p>
        </w:tc>
        <w:tc>
          <w:tcPr>
            <w:tcW w:w="1176" w:type="dxa"/>
          </w:tcPr>
          <w:p w14:paraId="5DBFF50A">
            <w:r>
              <w:rPr>
                <w:rFonts w:ascii="Times New Roman" w:hAnsi="Times New Roman" w:eastAsia="宋体"/>
                <w:b w:val="0"/>
                <w:sz w:val="18"/>
              </w:rPr>
              <w:t>中等</w:t>
            </w:r>
          </w:p>
          <w:p w14:paraId="17EF4E39">
            <w:r>
              <w:rPr>
                <w:rFonts w:ascii="Times New Roman" w:hAnsi="Times New Roman" w:eastAsia="宋体"/>
                <w:b w:val="0"/>
                <w:sz w:val="18"/>
              </w:rPr>
              <w:t>中等</w:t>
            </w:r>
          </w:p>
        </w:tc>
        <w:tc>
          <w:tcPr>
            <w:tcW w:w="1176" w:type="dxa"/>
          </w:tcPr>
          <w:p w14:paraId="65C2332D">
            <w:r>
              <w:rPr>
                <w:rFonts w:ascii="Times New Roman" w:hAnsi="Times New Roman" w:eastAsia="宋体"/>
                <w:b w:val="0"/>
                <w:sz w:val="18"/>
              </w:rPr>
              <w:t>1219</w:t>
            </w:r>
          </w:p>
          <w:p w14:paraId="02C68071">
            <w:r>
              <w:rPr>
                <w:rFonts w:ascii="Times New Roman" w:hAnsi="Times New Roman" w:eastAsia="宋体"/>
                <w:b w:val="0"/>
                <w:sz w:val="18"/>
              </w:rPr>
              <w:t>14</w:t>
            </w:r>
          </w:p>
        </w:tc>
        <w:tc>
          <w:tcPr>
            <w:tcW w:w="1176" w:type="dxa"/>
          </w:tcPr>
          <w:p w14:paraId="3FD686D3">
            <w:r>
              <w:rPr>
                <w:rFonts w:ascii="Times New Roman" w:hAnsi="Times New Roman" w:eastAsia="宋体"/>
                <w:b w:val="0"/>
                <w:sz w:val="18"/>
              </w:rPr>
              <w:t>passed - 1125</w:t>
            </w:r>
          </w:p>
          <w:p w14:paraId="251B2C27">
            <w:r>
              <w:rPr>
                <w:rFonts w:ascii="Times New Roman" w:hAnsi="Times New Roman" w:eastAsia="宋体"/>
                <w:b w:val="0"/>
                <w:sz w:val="18"/>
              </w:rPr>
              <w:t>failed - 6</w:t>
            </w:r>
          </w:p>
          <w:p w14:paraId="7B3277C8">
            <w:r>
              <w:rPr>
                <w:rFonts w:ascii="Times New Roman" w:hAnsi="Times New Roman" w:eastAsia="宋体"/>
                <w:b w:val="0"/>
                <w:sz w:val="18"/>
              </w:rPr>
              <w:t>skiped - 88</w:t>
            </w:r>
          </w:p>
          <w:p w14:paraId="67E6CE1E">
            <w:r>
              <w:rPr>
                <w:rFonts w:ascii="Times New Roman" w:hAnsi="Times New Roman" w:eastAsia="宋体"/>
                <w:b w:val="0"/>
                <w:sz w:val="18"/>
              </w:rPr>
              <w:t>passed - 12</w:t>
            </w:r>
          </w:p>
          <w:p w14:paraId="7B8D8299">
            <w:r>
              <w:rPr>
                <w:rFonts w:ascii="Times New Roman" w:hAnsi="Times New Roman" w:eastAsia="宋体"/>
                <w:b w:val="0"/>
                <w:sz w:val="18"/>
              </w:rPr>
              <w:t>failde - 1</w:t>
            </w:r>
          </w:p>
          <w:p w14:paraId="7A582B94">
            <w:r>
              <w:rPr>
                <w:rFonts w:ascii="Times New Roman" w:hAnsi="Times New Roman" w:eastAsia="宋体"/>
                <w:b w:val="0"/>
                <w:sz w:val="18"/>
              </w:rPr>
              <w:t>skipped -1</w:t>
            </w:r>
          </w:p>
        </w:tc>
        <w:tc>
          <w:tcPr>
            <w:tcW w:w="1176" w:type="dxa"/>
          </w:tcPr>
          <w:p w14:paraId="0CE31613">
            <w:r>
              <w:rPr>
                <w:rFonts w:ascii="Times New Roman" w:hAnsi="Times New Roman" w:eastAsia="宋体"/>
                <w:b w:val="0"/>
                <w:sz w:val="18"/>
              </w:rPr>
              <w:t>Failed 测试已修复</w:t>
            </w:r>
          </w:p>
        </w:tc>
        <w:tc>
          <w:tcPr>
            <w:tcW w:w="1176" w:type="dxa"/>
          </w:tcPr>
          <w:p w14:paraId="0422DB79">
            <w:r>
              <w:rPr>
                <w:rFonts w:ascii="Times New Roman" w:hAnsi="Times New Roman" w:eastAsia="宋体"/>
                <w:b w:val="0"/>
                <w:sz w:val="18"/>
              </w:rPr>
              <w:t>通过</w:t>
            </w:r>
          </w:p>
        </w:tc>
        <w:tc>
          <w:tcPr>
            <w:tcW w:w="1176" w:type="dxa"/>
          </w:tcPr>
          <w:p w14:paraId="46584DB8">
            <w:r>
              <w:rPr>
                <w:rFonts w:ascii="Times New Roman" w:hAnsi="Times New Roman" w:eastAsia="宋体"/>
                <w:b w:val="0"/>
                <w:sz w:val="18"/>
              </w:rPr>
              <w:t>集成测试 -- Front-Back</w:t>
            </w:r>
          </w:p>
          <w:p w14:paraId="5D5E1EEE">
            <w:r>
              <w:rPr>
                <w:rFonts w:ascii="Times New Roman" w:hAnsi="Times New Roman" w:eastAsia="宋体"/>
                <w:b w:val="0"/>
                <w:sz w:val="18"/>
              </w:rPr>
              <w:t>（检查 --</w:t>
            </w:r>
            <w:r>
              <w:br w:type="textWrapping"/>
            </w:r>
            <w:r>
              <w:rPr>
                <w:rFonts w:ascii="Times New Roman" w:hAnsi="Times New Roman" w:eastAsia="宋体"/>
                <w:b w:val="0"/>
                <w:sz w:val="18"/>
              </w:rPr>
              <w:t>按钮、GUI 表单，</w:t>
            </w:r>
            <w:r>
              <w:br w:type="textWrapping"/>
            </w:r>
            <w:r>
              <w:rPr>
                <w:rFonts w:ascii="Times New Roman" w:hAnsi="Times New Roman" w:eastAsia="宋体"/>
                <w:b w:val="0"/>
                <w:sz w:val="18"/>
              </w:rPr>
              <w:t>库中是否存在模块、在 Canvas 上操作模块）</w:t>
            </w:r>
          </w:p>
        </w:tc>
      </w:tr>
      <w:tr w14:paraId="6BE7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60CDBBC4">
            <w:r>
              <w:rPr>
                <w:rFonts w:ascii="Times New Roman" w:hAnsi="Times New Roman" w:eastAsia="宋体"/>
                <w:b w:val="0"/>
                <w:sz w:val="18"/>
              </w:rPr>
              <w:t>5</w:t>
            </w:r>
          </w:p>
        </w:tc>
        <w:tc>
          <w:tcPr>
            <w:tcW w:w="1176" w:type="dxa"/>
          </w:tcPr>
          <w:p w14:paraId="70532CDF">
            <w:r>
              <w:rPr>
                <w:rFonts w:ascii="Times New Roman" w:hAnsi="Times New Roman" w:eastAsia="宋体"/>
                <w:b w:val="0"/>
                <w:sz w:val="18"/>
              </w:rPr>
              <w:t>API tests</w:t>
            </w:r>
          </w:p>
          <w:p w14:paraId="0D210CE7">
            <w:r>
              <w:rPr>
                <w:rFonts w:ascii="Times New Roman" w:hAnsi="Times New Roman" w:eastAsia="宋体"/>
                <w:b w:val="0"/>
                <w:sz w:val="18"/>
              </w:rPr>
              <w:t>Internal: https://gitlab.kpm-ritm.ru/AnyMath/qa/python_autotests/-/jobs/2134759https://gitlab.kpm-ritm.ru/AnyMath/qa/python_autotests/-/jobs/2134759</w:t>
            </w:r>
          </w:p>
          <w:p w14:paraId="1196EAEF">
            <w:r>
              <w:rPr>
                <w:rFonts w:ascii="Times New Roman" w:hAnsi="Times New Roman" w:eastAsia="宋体"/>
                <w:b w:val="0"/>
                <w:sz w:val="18"/>
              </w:rPr>
              <w:t>External:</w:t>
            </w:r>
          </w:p>
          <w:p w14:paraId="32952FDD">
            <w:r>
              <w:rPr>
                <w:rFonts w:ascii="Times New Roman" w:hAnsi="Times New Roman" w:eastAsia="宋体"/>
                <w:b w:val="0"/>
                <w:sz w:val="18"/>
              </w:rPr>
              <w:t>Simulation_errors: https://gitlab.kpm-ritm.ru/AnyMath/qa/external_api_autotests/-/jobs/2134764https://gitlab.kpm-ritm.ru/AnyMath/qa/external_api_autotests/-/jobs/2134764</w:t>
            </w:r>
          </w:p>
        </w:tc>
        <w:tc>
          <w:tcPr>
            <w:tcW w:w="1176" w:type="dxa"/>
          </w:tcPr>
          <w:p w14:paraId="3C8C67E0">
            <w:r>
              <w:rPr>
                <w:rFonts w:ascii="Times New Roman" w:hAnsi="Times New Roman" w:eastAsia="宋体"/>
                <w:b w:val="0"/>
                <w:sz w:val="18"/>
              </w:rPr>
              <w:t>高</w:t>
            </w:r>
          </w:p>
        </w:tc>
        <w:tc>
          <w:tcPr>
            <w:tcW w:w="1176" w:type="dxa"/>
          </w:tcPr>
          <w:p w14:paraId="6841469A">
            <w:r>
              <w:rPr>
                <w:rFonts w:ascii="Times New Roman" w:hAnsi="Times New Roman" w:eastAsia="宋体"/>
                <w:b w:val="0"/>
                <w:sz w:val="18"/>
              </w:rPr>
              <w:t>1022</w:t>
            </w:r>
          </w:p>
          <w:p w14:paraId="5F877830">
            <w:r>
              <w:rPr>
                <w:rFonts w:ascii="Times New Roman" w:hAnsi="Times New Roman" w:eastAsia="宋体"/>
                <w:b w:val="0"/>
                <w:sz w:val="18"/>
              </w:rPr>
              <w:t>185</w:t>
            </w:r>
          </w:p>
          <w:p w14:paraId="08824BE7">
            <w:r>
              <w:rPr>
                <w:rFonts w:ascii="Times New Roman" w:hAnsi="Times New Roman" w:eastAsia="宋体"/>
                <w:b w:val="0"/>
                <w:sz w:val="18"/>
              </w:rPr>
              <w:t>624</w:t>
            </w:r>
          </w:p>
        </w:tc>
        <w:tc>
          <w:tcPr>
            <w:tcW w:w="1176" w:type="dxa"/>
          </w:tcPr>
          <w:p w14:paraId="324EEE42">
            <w:r>
              <w:rPr>
                <w:rFonts w:ascii="Times New Roman" w:hAnsi="Times New Roman" w:eastAsia="宋体"/>
                <w:b w:val="0"/>
                <w:sz w:val="18"/>
              </w:rPr>
              <w:t>passed - 983</w:t>
            </w:r>
          </w:p>
          <w:p w14:paraId="32DE062D">
            <w:r>
              <w:rPr>
                <w:rFonts w:ascii="Times New Roman" w:hAnsi="Times New Roman" w:eastAsia="宋体"/>
                <w:b w:val="0"/>
                <w:sz w:val="18"/>
              </w:rPr>
              <w:t>skipped - 39</w:t>
            </w:r>
          </w:p>
          <w:p w14:paraId="6E9E258C">
            <w:r>
              <w:rPr>
                <w:rFonts w:ascii="Times New Roman" w:hAnsi="Times New Roman" w:eastAsia="宋体"/>
                <w:b w:val="0"/>
                <w:sz w:val="18"/>
              </w:rPr>
              <w:t>passed - 171</w:t>
            </w:r>
          </w:p>
          <w:p w14:paraId="5451B61C">
            <w:r>
              <w:rPr>
                <w:rFonts w:ascii="Times New Roman" w:hAnsi="Times New Roman" w:eastAsia="宋体"/>
                <w:b w:val="0"/>
                <w:sz w:val="18"/>
              </w:rPr>
              <w:t>xfailed - 5</w:t>
            </w:r>
          </w:p>
          <w:p w14:paraId="7C289E1E">
            <w:r>
              <w:rPr>
                <w:rFonts w:ascii="Times New Roman" w:hAnsi="Times New Roman" w:eastAsia="宋体"/>
                <w:b w:val="0"/>
                <w:sz w:val="18"/>
              </w:rPr>
              <w:t>skipped - 7</w:t>
            </w:r>
          </w:p>
          <w:p w14:paraId="4E380B4B">
            <w:r>
              <w:rPr>
                <w:rFonts w:ascii="Times New Roman" w:hAnsi="Times New Roman" w:eastAsia="宋体"/>
                <w:b w:val="0"/>
                <w:sz w:val="18"/>
              </w:rPr>
              <w:t>passed - 543</w:t>
            </w:r>
          </w:p>
          <w:p w14:paraId="5664115C">
            <w:r>
              <w:rPr>
                <w:rFonts w:ascii="Times New Roman" w:hAnsi="Times New Roman" w:eastAsia="宋体"/>
                <w:b w:val="0"/>
                <w:sz w:val="18"/>
              </w:rPr>
              <w:t>failed - 7</w:t>
            </w:r>
          </w:p>
          <w:p w14:paraId="7FD8AF48">
            <w:r>
              <w:rPr>
                <w:rFonts w:ascii="Times New Roman" w:hAnsi="Times New Roman" w:eastAsia="宋体"/>
                <w:b w:val="0"/>
                <w:sz w:val="18"/>
              </w:rPr>
              <w:t>skipped - 74</w:t>
            </w:r>
          </w:p>
        </w:tc>
        <w:tc>
          <w:tcPr>
            <w:tcW w:w="1176" w:type="dxa"/>
          </w:tcPr>
          <w:p w14:paraId="02D9C25D"/>
        </w:tc>
        <w:tc>
          <w:tcPr>
            <w:tcW w:w="1176" w:type="dxa"/>
          </w:tcPr>
          <w:p w14:paraId="323D7173">
            <w:r>
              <w:rPr>
                <w:rFonts w:ascii="Times New Roman" w:hAnsi="Times New Roman" w:eastAsia="宋体"/>
                <w:b w:val="0"/>
                <w:sz w:val="18"/>
              </w:rPr>
              <w:t>通过</w:t>
            </w:r>
          </w:p>
        </w:tc>
        <w:tc>
          <w:tcPr>
            <w:tcW w:w="1176" w:type="dxa"/>
          </w:tcPr>
          <w:p w14:paraId="49DBC874">
            <w:r>
              <w:rPr>
                <w:rFonts w:ascii="Times New Roman" w:hAnsi="Times New Roman" w:eastAsia="宋体"/>
                <w:b w:val="0"/>
                <w:sz w:val="18"/>
              </w:rPr>
              <w:t>集成测试（不同服务之间的集成）</w:t>
            </w:r>
          </w:p>
          <w:p w14:paraId="014A64A4">
            <w:r>
              <w:rPr>
                <w:rFonts w:ascii="Times New Roman" w:hAnsi="Times New Roman" w:eastAsia="宋体"/>
                <w:b w:val="0"/>
                <w:sz w:val="18"/>
              </w:rPr>
              <w:t>用于检验 API 契约的单元测试</w:t>
            </w:r>
            <w:r>
              <w:br w:type="textWrapping"/>
            </w:r>
            <w:r>
              <w:rPr>
                <w:rFonts w:ascii="Times New Roman" w:hAnsi="Times New Roman" w:eastAsia="宋体"/>
                <w:b w:val="0"/>
                <w:sz w:val="18"/>
              </w:rPr>
              <w:t>（单个服务的测试）</w:t>
            </w:r>
          </w:p>
        </w:tc>
      </w:tr>
      <w:tr w14:paraId="2574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7C39F6B8">
            <w:r>
              <w:rPr>
                <w:rFonts w:ascii="Times New Roman" w:hAnsi="Times New Roman" w:eastAsia="宋体"/>
                <w:b w:val="0"/>
                <w:sz w:val="18"/>
              </w:rPr>
              <w:t>6</w:t>
            </w:r>
          </w:p>
        </w:tc>
        <w:tc>
          <w:tcPr>
            <w:tcW w:w="1176" w:type="dxa"/>
          </w:tcPr>
          <w:p w14:paraId="2E776B22">
            <w:r>
              <w:rPr>
                <w:rFonts w:ascii="Times New Roman" w:hAnsi="Times New Roman" w:eastAsia="宋体"/>
                <w:b w:val="0"/>
                <w:sz w:val="18"/>
              </w:rPr>
              <w:t>Demo Examples</w:t>
            </w:r>
          </w:p>
          <w:p w14:paraId="2AE32874">
            <w:r>
              <w:rPr>
                <w:rFonts w:ascii="Times New Roman" w:hAnsi="Times New Roman" w:eastAsia="宋体"/>
                <w:b w:val="0"/>
                <w:sz w:val="18"/>
              </w:rPr>
              <w:t>Examples_release_2682.json</w:t>
            </w:r>
          </w:p>
        </w:tc>
        <w:tc>
          <w:tcPr>
            <w:tcW w:w="1176" w:type="dxa"/>
          </w:tcPr>
          <w:p w14:paraId="3EDC9E29">
            <w:r>
              <w:rPr>
                <w:rFonts w:ascii="Times New Roman" w:hAnsi="Times New Roman" w:eastAsia="宋体"/>
                <w:b w:val="0"/>
                <w:sz w:val="18"/>
              </w:rPr>
              <w:t>高</w:t>
            </w:r>
          </w:p>
        </w:tc>
        <w:tc>
          <w:tcPr>
            <w:tcW w:w="1176" w:type="dxa"/>
          </w:tcPr>
          <w:p w14:paraId="07A669CA">
            <w:r>
              <w:rPr>
                <w:rFonts w:ascii="Times New Roman" w:hAnsi="Times New Roman" w:eastAsia="宋体"/>
                <w:b w:val="0"/>
                <w:sz w:val="18"/>
              </w:rPr>
              <w:t>788</w:t>
            </w:r>
          </w:p>
        </w:tc>
        <w:tc>
          <w:tcPr>
            <w:tcW w:w="1176" w:type="dxa"/>
          </w:tcPr>
          <w:p w14:paraId="213EEF6D">
            <w:r>
              <w:rPr>
                <w:rFonts w:ascii="Times New Roman" w:hAnsi="Times New Roman" w:eastAsia="宋体"/>
                <w:b w:val="0"/>
                <w:sz w:val="18"/>
              </w:rPr>
              <w:t>passed - 564</w:t>
            </w:r>
          </w:p>
          <w:p w14:paraId="193DE8FF">
            <w:r>
              <w:rPr>
                <w:rFonts w:ascii="Times New Roman" w:hAnsi="Times New Roman" w:eastAsia="宋体"/>
                <w:b w:val="0"/>
                <w:sz w:val="18"/>
              </w:rPr>
              <w:t>failed - 157</w:t>
            </w:r>
          </w:p>
          <w:p w14:paraId="2EA589BD">
            <w:r>
              <w:rPr>
                <w:rFonts w:ascii="Times New Roman" w:hAnsi="Times New Roman" w:eastAsia="宋体"/>
                <w:b w:val="0"/>
                <w:sz w:val="18"/>
              </w:rPr>
              <w:t>errors - 67</w:t>
            </w:r>
          </w:p>
        </w:tc>
        <w:tc>
          <w:tcPr>
            <w:tcW w:w="1176" w:type="dxa"/>
          </w:tcPr>
          <w:p w14:paraId="6515CB39"/>
        </w:tc>
        <w:tc>
          <w:tcPr>
            <w:tcW w:w="1176" w:type="dxa"/>
          </w:tcPr>
          <w:p w14:paraId="63C0E0CE">
            <w:r>
              <w:rPr>
                <w:rFonts w:ascii="Times New Roman" w:hAnsi="Times New Roman" w:eastAsia="宋体"/>
                <w:b w:val="0"/>
                <w:sz w:val="18"/>
              </w:rPr>
              <w:t>通过</w:t>
            </w:r>
          </w:p>
        </w:tc>
        <w:tc>
          <w:tcPr>
            <w:tcW w:w="1176" w:type="dxa"/>
          </w:tcPr>
          <w:p w14:paraId="773CC690">
            <w:r>
              <w:rPr>
                <w:rFonts w:ascii="Times New Roman" w:hAnsi="Times New Roman" w:eastAsia="宋体"/>
                <w:b w:val="0"/>
                <w:sz w:val="18"/>
              </w:rPr>
              <w:t>E2E</w:t>
            </w:r>
            <w:r>
              <w:br w:type="textWrapping"/>
            </w:r>
            <w:r>
              <w:rPr>
                <w:rFonts w:ascii="Times New Roman" w:hAnsi="Times New Roman" w:eastAsia="宋体"/>
                <w:b w:val="0"/>
                <w:sz w:val="18"/>
              </w:rPr>
              <w:t>（演示脚本通过 extAPI 在测试 Pod 上运行）</w:t>
            </w:r>
          </w:p>
        </w:tc>
      </w:tr>
      <w:tr w14:paraId="5BA36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08C0273C">
            <w:r>
              <w:rPr>
                <w:rFonts w:ascii="Times New Roman" w:hAnsi="Times New Roman" w:eastAsia="宋体"/>
                <w:b w:val="0"/>
                <w:sz w:val="18"/>
              </w:rPr>
              <w:t>7</w:t>
            </w:r>
          </w:p>
        </w:tc>
        <w:tc>
          <w:tcPr>
            <w:tcW w:w="1176" w:type="dxa"/>
          </w:tcPr>
          <w:p w14:paraId="5D0CB5DA">
            <w:r>
              <w:rPr>
                <w:rFonts w:ascii="Times New Roman" w:hAnsi="Times New Roman" w:eastAsia="宋体"/>
                <w:b w:val="0"/>
                <w:sz w:val="18"/>
              </w:rPr>
              <w:t>Demo Courses</w:t>
            </w:r>
          </w:p>
          <w:p w14:paraId="5DE56D15">
            <w:r>
              <w:rPr>
                <w:rFonts w:ascii="Times New Roman" w:hAnsi="Times New Roman" w:eastAsia="宋体"/>
                <w:b w:val="0"/>
                <w:sz w:val="18"/>
              </w:rPr>
              <w:t>Courses_report_release_2682.json</w:t>
            </w:r>
          </w:p>
        </w:tc>
        <w:tc>
          <w:tcPr>
            <w:tcW w:w="1176" w:type="dxa"/>
          </w:tcPr>
          <w:p w14:paraId="33D1C48F">
            <w:r>
              <w:rPr>
                <w:rFonts w:ascii="Times New Roman" w:hAnsi="Times New Roman" w:eastAsia="宋体"/>
                <w:b w:val="0"/>
                <w:sz w:val="18"/>
              </w:rPr>
              <w:t>高</w:t>
            </w:r>
          </w:p>
        </w:tc>
        <w:tc>
          <w:tcPr>
            <w:tcW w:w="1176" w:type="dxa"/>
          </w:tcPr>
          <w:p w14:paraId="3E1246A1">
            <w:r>
              <w:rPr>
                <w:rFonts w:ascii="Times New Roman" w:hAnsi="Times New Roman" w:eastAsia="宋体"/>
                <w:b w:val="0"/>
                <w:sz w:val="18"/>
              </w:rPr>
              <w:t>105</w:t>
            </w:r>
          </w:p>
        </w:tc>
        <w:tc>
          <w:tcPr>
            <w:tcW w:w="1176" w:type="dxa"/>
          </w:tcPr>
          <w:p w14:paraId="394FB441">
            <w:r>
              <w:rPr>
                <w:rFonts w:ascii="Times New Roman" w:hAnsi="Times New Roman" w:eastAsia="宋体"/>
                <w:b w:val="0"/>
                <w:sz w:val="18"/>
              </w:rPr>
              <w:t>"courses_total": 12,</w:t>
            </w:r>
            <w:r>
              <w:br w:type="textWrapping"/>
            </w:r>
            <w:r>
              <w:rPr>
                <w:rFonts w:ascii="Times New Roman" w:hAnsi="Times New Roman" w:eastAsia="宋体"/>
                <w:b w:val="0"/>
                <w:sz w:val="18"/>
              </w:rPr>
              <w:br w:type="textWrapping"/>
            </w:r>
            <w:r>
              <w:rPr>
                <w:rFonts w:ascii="Times New Roman" w:hAnsi="Times New Roman" w:eastAsia="宋体"/>
                <w:b w:val="0"/>
                <w:sz w:val="18"/>
              </w:rPr>
              <w:t>"scripts_total": 105,</w:t>
            </w:r>
            <w:r>
              <w:br w:type="textWrapping"/>
            </w:r>
            <w:r>
              <w:rPr>
                <w:rFonts w:ascii="Times New Roman" w:hAnsi="Times New Roman" w:eastAsia="宋体"/>
                <w:b w:val="0"/>
                <w:sz w:val="18"/>
              </w:rPr>
              <w:br w:type="textWrapping"/>
            </w:r>
            <w:r>
              <w:rPr>
                <w:rFonts w:ascii="Times New Roman" w:hAnsi="Times New Roman" w:eastAsia="宋体"/>
                <w:b w:val="0"/>
                <w:sz w:val="18"/>
              </w:rPr>
              <w:t>"scripts_failed": 15,</w:t>
            </w:r>
            <w:r>
              <w:br w:type="textWrapping"/>
            </w:r>
            <w:r>
              <w:rPr>
                <w:rFonts w:ascii="Times New Roman" w:hAnsi="Times New Roman" w:eastAsia="宋体"/>
                <w:b w:val="0"/>
                <w:sz w:val="18"/>
              </w:rPr>
              <w:br w:type="textWrapping"/>
            </w:r>
            <w:r>
              <w:rPr>
                <w:rFonts w:ascii="Times New Roman" w:hAnsi="Times New Roman" w:eastAsia="宋体"/>
                <w:b w:val="0"/>
                <w:sz w:val="18"/>
              </w:rPr>
              <w:t>"models_total": 13,</w:t>
            </w:r>
            <w:r>
              <w:br w:type="textWrapping"/>
            </w:r>
            <w:r>
              <w:rPr>
                <w:rFonts w:ascii="Times New Roman" w:hAnsi="Times New Roman" w:eastAsia="宋体"/>
                <w:b w:val="0"/>
                <w:sz w:val="18"/>
              </w:rPr>
              <w:br w:type="textWrapping"/>
            </w:r>
            <w:r>
              <w:rPr>
                <w:rFonts w:ascii="Times New Roman" w:hAnsi="Times New Roman" w:eastAsia="宋体"/>
                <w:b w:val="0"/>
                <w:sz w:val="18"/>
              </w:rPr>
              <w:t>"models_success": 12,</w:t>
            </w:r>
            <w:r>
              <w:br w:type="textWrapping"/>
            </w:r>
            <w:r>
              <w:rPr>
                <w:rFonts w:ascii="Times New Roman" w:hAnsi="Times New Roman" w:eastAsia="宋体"/>
                <w:b w:val="0"/>
                <w:sz w:val="18"/>
              </w:rPr>
              <w:br w:type="textWrapping"/>
            </w:r>
            <w:r>
              <w:rPr>
                <w:rFonts w:ascii="Times New Roman" w:hAnsi="Times New Roman" w:eastAsia="宋体"/>
                <w:b w:val="0"/>
                <w:sz w:val="18"/>
              </w:rPr>
              <w:t>"models_failed": 1,</w:t>
            </w:r>
            <w:r>
              <w:br w:type="textWrapping"/>
            </w:r>
            <w:r>
              <w:rPr>
                <w:rFonts w:ascii="Times New Roman" w:hAnsi="Times New Roman" w:eastAsia="宋体"/>
                <w:b w:val="0"/>
                <w:sz w:val="18"/>
              </w:rPr>
              <w:br w:type="textWrapping"/>
            </w:r>
            <w:r>
              <w:rPr>
                <w:rFonts w:ascii="Times New Roman" w:hAnsi="Times New Roman" w:eastAsia="宋体"/>
                <w:b w:val="0"/>
                <w:sz w:val="18"/>
              </w:rPr>
              <w:t>"scripts_success": 90</w:t>
            </w:r>
          </w:p>
        </w:tc>
        <w:tc>
          <w:tcPr>
            <w:tcW w:w="1176" w:type="dxa"/>
          </w:tcPr>
          <w:p w14:paraId="608983FD">
            <w:r>
              <w:rPr>
                <w:rFonts w:ascii="Times New Roman" w:hAnsi="Times New Roman" w:eastAsia="宋体"/>
                <w:b w:val="0"/>
                <w:sz w:val="18"/>
              </w:rPr>
              <w:t>https://docs.google.com/spreadsheets/d/1_ZPfcLi61d2iTUlmWIy_lx7PizanzAphxMzuCb2MoTk/edit?gid=1012248425#gid=1012248425课程@Google Docs</w:t>
            </w:r>
          </w:p>
        </w:tc>
        <w:tc>
          <w:tcPr>
            <w:tcW w:w="1176" w:type="dxa"/>
          </w:tcPr>
          <w:p w14:paraId="5921F350">
            <w:r>
              <w:rPr>
                <w:rFonts w:ascii="Times New Roman" w:hAnsi="Times New Roman" w:eastAsia="宋体"/>
                <w:b w:val="0"/>
                <w:sz w:val="18"/>
              </w:rPr>
              <w:t>通过</w:t>
            </w:r>
          </w:p>
        </w:tc>
        <w:tc>
          <w:tcPr>
            <w:tcW w:w="1176" w:type="dxa"/>
          </w:tcPr>
          <w:p w14:paraId="08080850">
            <w:r>
              <w:rPr>
                <w:rFonts w:ascii="Times New Roman" w:hAnsi="Times New Roman" w:eastAsia="宋体"/>
                <w:b w:val="0"/>
                <w:sz w:val="18"/>
              </w:rPr>
              <w:t>E2E</w:t>
            </w:r>
            <w:r>
              <w:br w:type="textWrapping"/>
            </w:r>
            <w:r>
              <w:rPr>
                <w:rFonts w:ascii="Times New Roman" w:hAnsi="Times New Roman" w:eastAsia="宋体"/>
                <w:b w:val="0"/>
                <w:sz w:val="18"/>
              </w:rPr>
              <w:t>（目前仅有脚本，尚无模型）</w:t>
            </w:r>
          </w:p>
        </w:tc>
      </w:tr>
      <w:tr w14:paraId="633C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47E1AFBE">
            <w:r>
              <w:rPr>
                <w:rFonts w:ascii="Times New Roman" w:hAnsi="Times New Roman" w:eastAsia="宋体"/>
                <w:b w:val="0"/>
                <w:sz w:val="18"/>
              </w:rPr>
              <w:t>9</w:t>
            </w:r>
          </w:p>
        </w:tc>
        <w:tc>
          <w:tcPr>
            <w:tcW w:w="1176" w:type="dxa"/>
          </w:tcPr>
          <w:p w14:paraId="21FFDAE3">
            <w:r>
              <w:rPr>
                <w:rFonts w:ascii="Times New Roman" w:hAnsi="Times New Roman" w:eastAsia="宋体"/>
                <w:b w:val="0"/>
                <w:sz w:val="18"/>
              </w:rPr>
              <w:t>手动回归测试</w:t>
            </w:r>
          </w:p>
        </w:tc>
        <w:tc>
          <w:tcPr>
            <w:tcW w:w="1176" w:type="dxa"/>
          </w:tcPr>
          <w:p w14:paraId="49CC96CF">
            <w:r>
              <w:rPr>
                <w:rFonts w:ascii="Times New Roman" w:hAnsi="Times New Roman" w:eastAsia="宋体"/>
                <w:b w:val="0"/>
                <w:sz w:val="18"/>
              </w:rPr>
              <w:t>高</w:t>
            </w:r>
          </w:p>
        </w:tc>
        <w:tc>
          <w:tcPr>
            <w:tcW w:w="1176" w:type="dxa"/>
          </w:tcPr>
          <w:p w14:paraId="6C8FFA5B">
            <w:r>
              <w:rPr>
                <w:rFonts w:ascii="Times New Roman" w:hAnsi="Times New Roman" w:eastAsia="宋体"/>
                <w:b w:val="0"/>
                <w:sz w:val="18"/>
              </w:rPr>
              <w:t>591</w:t>
            </w:r>
          </w:p>
        </w:tc>
        <w:tc>
          <w:tcPr>
            <w:tcW w:w="1176" w:type="dxa"/>
          </w:tcPr>
          <w:p w14:paraId="7E952A01">
            <w:r>
              <w:rPr>
                <w:rFonts w:ascii="Times New Roman" w:hAnsi="Times New Roman" w:eastAsia="宋体"/>
                <w:b w:val="0"/>
                <w:sz w:val="18"/>
              </w:rPr>
              <w:t>559 - 成功</w:t>
            </w:r>
          </w:p>
          <w:p w14:paraId="78EC288A">
            <w:r>
              <w:rPr>
                <w:rFonts w:ascii="Times New Roman" w:hAnsi="Times New Roman" w:eastAsia="宋体"/>
                <w:b w:val="0"/>
                <w:sz w:val="18"/>
              </w:rPr>
              <w:t>27 - 失败</w:t>
            </w:r>
          </w:p>
          <w:p w14:paraId="3C2428C4">
            <w:r>
              <w:rPr>
                <w:rFonts w:ascii="Times New Roman" w:hAnsi="Times New Roman" w:eastAsia="宋体"/>
                <w:b w:val="0"/>
                <w:sz w:val="18"/>
              </w:rPr>
              <w:t>4 - 已跳过</w:t>
            </w:r>
          </w:p>
          <w:p w14:paraId="3571D53E">
            <w:r>
              <w:rPr>
                <w:rFonts w:ascii="Times New Roman" w:hAnsi="Times New Roman" w:eastAsia="宋体"/>
                <w:b w:val="0"/>
                <w:sz w:val="18"/>
              </w:rPr>
              <w:t>1 - 损坏</w:t>
            </w:r>
          </w:p>
        </w:tc>
        <w:tc>
          <w:tcPr>
            <w:tcW w:w="1176" w:type="dxa"/>
          </w:tcPr>
          <w:p w14:paraId="7D20BE88">
            <w:r>
              <w:rPr>
                <w:rFonts w:ascii="Times New Roman" w:hAnsi="Times New Roman" w:eastAsia="宋体"/>
                <w:b w:val="0"/>
                <w:sz w:val="18"/>
              </w:rPr>
              <w:t>新增：</w:t>
            </w:r>
          </w:p>
          <w:p w14:paraId="2E6EFCB8">
            <w:r>
              <w:rPr>
                <w:rFonts w:ascii="Times New Roman" w:hAnsi="Times New Roman" w:eastAsia="宋体"/>
                <w:b w:val="0"/>
                <w:sz w:val="18"/>
              </w:rPr>
              <w:t>https://tracker.yandex.ru/BUG-7740BUG-7740待办如果列宽已大幅增加，则无法将该列向左移动</w:t>
            </w:r>
          </w:p>
          <w:p w14:paraId="7FBF2900">
            <w:r>
              <w:rPr>
                <w:rFonts w:ascii="Times New Roman" w:hAnsi="Times New Roman" w:eastAsia="宋体"/>
                <w:b w:val="0"/>
                <w:sz w:val="18"/>
              </w:rPr>
              <w:t>https://tracker.yandex.ru/BUG-7738BUG-7738已关闭[Prod] 无法在生产环境中克隆自己的仓库</w:t>
            </w:r>
          </w:p>
          <w:p w14:paraId="16B6A607">
            <w:r>
              <w:rPr>
                <w:rFonts w:ascii="Times New Roman" w:hAnsi="Times New Roman" w:eastAsia="宋体"/>
                <w:b w:val="0"/>
                <w:sz w:val="18"/>
              </w:rPr>
              <w:t>https://tracker.yandex.ru/BUG-7737BUG-7737待办[Prod] 在 Yandex 浏览器中，Genie 应用无法在新窗口中打开</w:t>
            </w:r>
          </w:p>
          <w:p w14:paraId="1C1CAE8A">
            <w:r>
              <w:rPr>
                <w:rFonts w:ascii="Times New Roman" w:hAnsi="Times New Roman" w:eastAsia="宋体"/>
                <w:b w:val="0"/>
                <w:sz w:val="18"/>
              </w:rPr>
              <w:t>https://tracker.yandex.ru/BUG-7729BUG-7729已关闭保存/加载用户运行记录 - 物理建模</w:t>
            </w:r>
          </w:p>
          <w:p w14:paraId="11E5330B">
            <w:r>
              <w:rPr>
                <w:rFonts w:ascii="Times New Roman" w:hAnsi="Times New Roman" w:eastAsia="宋体"/>
                <w:b w:val="0"/>
                <w:sz w:val="18"/>
              </w:rPr>
              <w:t>https://tracker.yandex.ru/BUG-7701BUG-7701已关闭[QA-hub] 信号可视化窗口：使用“缩放”命令后流式传输仍在继续，但不应该继续</w:t>
            </w:r>
          </w:p>
          <w:p w14:paraId="6CE05974">
            <w:r>
              <w:rPr>
                <w:rFonts w:ascii="Times New Roman" w:hAnsi="Times New Roman" w:eastAsia="宋体"/>
                <w:b w:val="0"/>
                <w:sz w:val="18"/>
              </w:rPr>
              <w:t>https://tracker.yandex.ru/BUG-7721BUG-7721已关闭[QA-hub] 数据检查器：图形上出现了额外的水平轴</w:t>
            </w:r>
          </w:p>
          <w:p w14:paraId="253AF9DC">
            <w:r>
              <w:rPr>
                <w:rFonts w:ascii="Times New Roman" w:hAnsi="Times New Roman" w:eastAsia="宋体"/>
                <w:b w:val="0"/>
                <w:sz w:val="18"/>
              </w:rPr>
              <w:t>BUG-7705BUG-7705已关闭信号可视化窗口：在包含“时间图”类型图形且设置了 X 轴范围的模型中，仿真并执行“缩放”命令后，图形显示不正确</w:t>
            </w:r>
          </w:p>
          <w:p w14:paraId="4C81EF30">
            <w:r>
              <w:rPr>
                <w:rFonts w:ascii="Times New Roman" w:hAnsi="Times New Roman" w:eastAsia="宋体"/>
                <w:b w:val="0"/>
                <w:sz w:val="18"/>
              </w:rPr>
              <w:t>https://tracker.yandex.ru/BUG-7746BUG-7746已关闭NWOBUG-2041：LOAD_PATH 在重启内核后被重置</w:t>
            </w:r>
          </w:p>
          <w:p w14:paraId="07A19CE7">
            <w:r>
              <w:rPr>
                <w:rFonts w:ascii="Times New Roman" w:hAnsi="Times New Roman" w:eastAsia="宋体"/>
                <w:b w:val="0"/>
                <w:sz w:val="18"/>
              </w:rPr>
              <w:t>BUG-7726BUG-7726已关闭[QA-hub] 切换语言并重新打开模型时，若状态已保存，会出现恢复窗口</w:t>
            </w:r>
          </w:p>
          <w:p w14:paraId="2A4BD101">
            <w:r>
              <w:rPr>
                <w:rFonts w:ascii="Times New Roman" w:hAnsi="Times New Roman" w:eastAsia="宋体"/>
                <w:b w:val="0"/>
                <w:sz w:val="18"/>
              </w:rPr>
              <w:t>https://tracker.yandex.ru/BUG-7752BUG-7752已关闭信号可视化窗口：图形流式传输过程中，使用某些命令后信号线会断裂</w:t>
            </w:r>
          </w:p>
          <w:p w14:paraId="745C951C">
            <w:r>
              <w:rPr>
                <w:rFonts w:ascii="Times New Roman" w:hAnsi="Times New Roman" w:eastAsia="宋体"/>
                <w:b w:val="0"/>
                <w:sz w:val="18"/>
              </w:rPr>
              <w:t>此前已创建的：</w:t>
            </w:r>
          </w:p>
          <w:p w14:paraId="63931A0E">
            <w:r>
              <w:rPr>
                <w:rFonts w:ascii="Times New Roman" w:hAnsi="Times New Roman" w:eastAsia="宋体"/>
                <w:b w:val="0"/>
                <w:sz w:val="18"/>
              </w:rPr>
              <w:t>https://tracker.yandex.ru/BUG-5461BUG-5461待办[Prod] 从“输入”到“输出”的模块快速连接不起作用</w:t>
            </w:r>
          </w:p>
          <w:p w14:paraId="53975A5E">
            <w:r>
              <w:rPr>
                <w:rFonts w:ascii="Times New Roman" w:hAnsi="Times New Roman" w:eastAsia="宋体"/>
                <w:b w:val="0"/>
                <w:sz w:val="18"/>
              </w:rPr>
              <w:t>https://tracker.yandex.ru/BUG-7604BUG-7604待办工作区：更改界面字体大小时，工具提示和截图下拉菜单的字体保持不变</w:t>
            </w:r>
          </w:p>
          <w:p w14:paraId="7B964B34">
            <w:r>
              <w:rPr>
                <w:rFonts w:ascii="Times New Roman" w:hAnsi="Times New Roman" w:eastAsia="宋体"/>
                <w:b w:val="0"/>
                <w:sz w:val="18"/>
              </w:rPr>
              <w:t>https://tracker.yandex.ru/BUG-7380BUG-7380待办[Prod] 采样率中并非所有字段都已翻译Roman Mnev</w:t>
            </w:r>
          </w:p>
          <w:p w14:paraId="62B0505A">
            <w:r>
              <w:rPr>
                <w:rFonts w:ascii="Times New Roman" w:hAnsi="Times New Roman" w:eastAsia="宋体"/>
                <w:b w:val="0"/>
                <w:sz w:val="18"/>
              </w:rPr>
              <w:t>https://tracker.yandex.ru/BUG-5978BUG-5978待办[Prod] 离线客户端。无法跳转到文档</w:t>
            </w:r>
          </w:p>
          <w:p w14:paraId="2566F785">
            <w:r>
              <w:rPr>
                <w:rFonts w:ascii="Times New Roman" w:hAnsi="Times New Roman" w:eastAsia="宋体"/>
                <w:b w:val="0"/>
                <w:sz w:val="18"/>
              </w:rPr>
              <w:t>https://tracker.yandex.ru/BUG-7415BUG-7415待办[Prod] 为总线绘制信号关系图时，数据检查器不返回数据点</w:t>
            </w:r>
          </w:p>
          <w:p w14:paraId="3170C574">
            <w:r>
              <w:rPr>
                <w:rFonts w:ascii="Times New Roman" w:hAnsi="Times New Roman" w:eastAsia="宋体"/>
                <w:b w:val="0"/>
                <w:sz w:val="18"/>
              </w:rPr>
              <w:t>https://tracker.yandex.ru/BUG-6807BUG-6807待办[Dev-hub] 在数据检查器流式传输过程中平移图形时，图形被裁剪</w:t>
            </w:r>
          </w:p>
          <w:p w14:paraId="0BE8F695">
            <w:r>
              <w:rPr>
                <w:rFonts w:ascii="Times New Roman" w:hAnsi="Times New Roman" w:eastAsia="宋体"/>
                <w:b w:val="0"/>
                <w:sz w:val="18"/>
              </w:rPr>
              <w:t>https://tracker.yandex.ru/BUG-6417BUG-6417待办[QA-hub] 脚本编辑器：在“垂直选项卡”模式下，尝试切换到下方脚本内容时，焦点会被强制跳回上方脚本内容</w:t>
            </w:r>
          </w:p>
          <w:p w14:paraId="3E040931">
            <w:r>
              <w:rPr>
                <w:rFonts w:ascii="Times New Roman" w:hAnsi="Times New Roman" w:eastAsia="宋体"/>
                <w:b w:val="0"/>
                <w:sz w:val="18"/>
              </w:rPr>
              <w:t>https://tracker.yandex.ru/BUG-6297BUG-6297待办[Dev-hub] 脚本编辑器：更改垂直选项卡列宽时，用于关闭脚本的“×”图标会压住名称</w:t>
            </w:r>
          </w:p>
          <w:p w14:paraId="1AD467F0">
            <w:r>
              <w:rPr>
                <w:rFonts w:ascii="Times New Roman" w:hAnsi="Times New Roman" w:eastAsia="宋体"/>
                <w:b w:val="0"/>
                <w:sz w:val="18"/>
              </w:rPr>
              <w:t>https://tracker.yandex.ru/BUG-6577BUG-6577待办[Dev-hub] 模块库：在列表模式下，将鼠标悬停在主库的模块类别上时，鼠标焦点也会同时选中这些类别中的单个模块</w:t>
            </w:r>
          </w:p>
          <w:p w14:paraId="410A474E">
            <w:r>
              <w:rPr>
                <w:rFonts w:ascii="Times New Roman" w:hAnsi="Times New Roman" w:eastAsia="宋体"/>
                <w:b w:val="0"/>
                <w:sz w:val="18"/>
              </w:rPr>
              <w:t>https://tracker.yandex.ru/BUG-6978BUG-6978待办[Prod] Localization. 启用国际本地化时，并非所有模块的设置选项卡标题都已翻译成英文</w:t>
            </w:r>
          </w:p>
        </w:tc>
        <w:tc>
          <w:tcPr>
            <w:tcW w:w="1176" w:type="dxa"/>
          </w:tcPr>
          <w:p w14:paraId="727FA6F0">
            <w:r>
              <w:rPr>
                <w:rFonts w:ascii="Times New Roman" w:hAnsi="Times New Roman" w:eastAsia="宋体"/>
                <w:b w:val="0"/>
                <w:sz w:val="18"/>
              </w:rPr>
              <w:t>通过</w:t>
            </w:r>
          </w:p>
        </w:tc>
        <w:tc>
          <w:tcPr>
            <w:tcW w:w="1176" w:type="dxa"/>
          </w:tcPr>
          <w:p w14:paraId="4D901401">
            <w:r>
              <w:rPr>
                <w:rFonts w:ascii="Times New Roman" w:hAnsi="Times New Roman" w:eastAsia="宋体"/>
                <w:b w:val="0"/>
                <w:sz w:val="18"/>
              </w:rPr>
              <w:t>E2E</w:t>
            </w:r>
          </w:p>
        </w:tc>
      </w:tr>
    </w:tbl>
    <w:p w14:paraId="6BFC6433">
      <w:pPr>
        <w:pStyle w:val="4"/>
        <w:spacing w:before="240" w:after="120"/>
      </w:pPr>
      <w:r>
        <w:rPr>
          <w:rFonts w:ascii="Times New Roman" w:hAnsi="Times New Roman" w:eastAsia="黑体"/>
          <w:b/>
        </w:rPr>
        <w:t>性能优化测试</w:t>
      </w:r>
    </w:p>
    <w:p w14:paraId="11417052">
      <w:r>
        <w:rPr>
          <w:rFonts w:ascii="Times New Roman" w:hAnsi="Times New Roman" w:eastAsia="宋体"/>
          <w:b w:val="0"/>
          <w:sz w:val="21"/>
        </w:rPr>
        <w:t xml:space="preserve">为测量模型的初始化和仿真时间，已在发布版本 </w:t>
      </w:r>
      <w:r>
        <w:rPr>
          <w:rFonts w:ascii="Times New Roman" w:hAnsi="Times New Roman" w:eastAsia="宋体"/>
          <w:b/>
          <w:sz w:val="21"/>
        </w:rPr>
        <w:t>26.8.2</w:t>
      </w:r>
      <w:r>
        <w:rPr>
          <w:rFonts w:ascii="Times New Roman" w:hAnsi="Times New Roman" w:eastAsia="宋体"/>
          <w:b w:val="0"/>
          <w:sz w:val="21"/>
        </w:rPr>
        <w:t xml:space="preserve"> 和 </w:t>
      </w:r>
      <w:r>
        <w:rPr>
          <w:rFonts w:ascii="Times New Roman" w:hAnsi="Times New Roman" w:eastAsia="宋体"/>
          <w:b/>
          <w:sz w:val="21"/>
        </w:rPr>
        <w:t>26.8.1</w:t>
      </w:r>
      <w:r>
        <w:rPr>
          <w:rFonts w:ascii="Times New Roman" w:hAnsi="Times New Roman" w:eastAsia="宋体"/>
          <w:b w:val="0"/>
          <w:sz w:val="21"/>
        </w:rPr>
        <w:t xml:space="preserve"> 的配置上运行了测试样本集。</w:t>
      </w:r>
    </w:p>
    <w:p w14:paraId="0BA41E9C">
      <w:r>
        <w:rPr>
          <w:rFonts w:ascii="Times New Roman" w:hAnsi="Times New Roman" w:eastAsia="宋体"/>
          <w:b/>
          <w:sz w:val="21"/>
        </w:rPr>
        <w:t>跟踪的指标：</w:t>
      </w:r>
    </w:p>
    <w:p w14:paraId="434D10B5">
      <w:r>
        <w:rPr>
          <w:rFonts w:ascii="Times New Roman" w:hAnsi="Times New Roman" w:eastAsia="宋体"/>
          <w:b w:val="0"/>
          <w:sz w:val="21"/>
        </w:rPr>
        <w:t>模型仿真准备时间</w:t>
      </w:r>
    </w:p>
    <w:p w14:paraId="67F50A9B">
      <w:r>
        <w:rPr>
          <w:rFonts w:ascii="Times New Roman" w:hAnsi="Times New Roman" w:eastAsia="宋体"/>
          <w:b w:val="0"/>
          <w:sz w:val="21"/>
        </w:rPr>
        <w:t>模型分析时间</w:t>
      </w:r>
    </w:p>
    <w:p w14:paraId="3410A665">
      <w:r>
        <w:rPr>
          <w:rFonts w:ascii="Times New Roman" w:hAnsi="Times New Roman" w:eastAsia="宋体"/>
          <w:b w:val="0"/>
          <w:sz w:val="21"/>
        </w:rPr>
        <w:t>模型代码生成时间</w:t>
      </w:r>
    </w:p>
    <w:p w14:paraId="68613C5C">
      <w:r>
        <w:rPr>
          <w:rFonts w:ascii="Times New Roman" w:hAnsi="Times New Roman" w:eastAsia="宋体"/>
          <w:b w:val="0"/>
          <w:sz w:val="21"/>
        </w:rPr>
        <w:t>模型编译时间</w:t>
      </w:r>
    </w:p>
    <w:p w14:paraId="38F97AC3">
      <w:r>
        <w:rPr>
          <w:rFonts w:ascii="Times New Roman" w:hAnsi="Times New Roman" w:eastAsia="宋体"/>
          <w:b w:val="0"/>
          <w:sz w:val="21"/>
        </w:rPr>
        <w:t>模型初始化时间</w:t>
      </w:r>
    </w:p>
    <w:p w14:paraId="0E7899BE">
      <w:r>
        <w:rPr>
          <w:rFonts w:ascii="Times New Roman" w:hAnsi="Times New Roman" w:eastAsia="宋体"/>
          <w:b w:val="0"/>
          <w:sz w:val="21"/>
        </w:rPr>
        <w:t>编译时间与初始化时间之和</w:t>
      </w:r>
    </w:p>
    <w:p w14:paraId="7F11BE68">
      <w:r>
        <w:rPr>
          <w:rFonts w:ascii="Times New Roman" w:hAnsi="Times New Roman" w:eastAsia="宋体"/>
          <w:b w:val="0"/>
          <w:sz w:val="21"/>
        </w:rPr>
        <w:t>仿真时间</w:t>
      </w:r>
    </w:p>
    <w:p w14:paraId="5AC81EEE">
      <w:r>
        <w:rPr>
          <w:rFonts w:ascii="Times New Roman" w:hAnsi="Times New Roman" w:eastAsia="宋体"/>
          <w:b w:val="0"/>
          <w:sz w:val="21"/>
        </w:rPr>
        <w:t>首次运行时的仿真准备时间</w:t>
      </w:r>
    </w:p>
    <w:p w14:paraId="516E41A1">
      <w:r>
        <w:rPr>
          <w:rFonts w:ascii="Times New Roman" w:hAnsi="Times New Roman" w:eastAsia="宋体"/>
          <w:b w:val="0"/>
          <w:sz w:val="21"/>
        </w:rPr>
        <w:t>首次运行时的分析时间</w:t>
      </w:r>
    </w:p>
    <w:p w14:paraId="6E5CC4EF">
      <w:r>
        <w:rPr>
          <w:rFonts w:ascii="Times New Roman" w:hAnsi="Times New Roman" w:eastAsia="宋体"/>
          <w:b w:val="0"/>
          <w:sz w:val="21"/>
        </w:rPr>
        <w:t>首次运行时的代码生成时间</w:t>
      </w:r>
    </w:p>
    <w:p w14:paraId="73E2656F">
      <w:r>
        <w:rPr>
          <w:rFonts w:ascii="Times New Roman" w:hAnsi="Times New Roman" w:eastAsia="宋体"/>
          <w:b w:val="0"/>
          <w:sz w:val="21"/>
        </w:rPr>
        <w:t>首次运行时的编译时间</w:t>
      </w:r>
    </w:p>
    <w:p w14:paraId="679820B8">
      <w:r>
        <w:rPr>
          <w:rFonts w:ascii="Times New Roman" w:hAnsi="Times New Roman" w:eastAsia="宋体"/>
          <w:b w:val="0"/>
          <w:sz w:val="21"/>
        </w:rPr>
        <w:t>首次运行时的初始化时间</w:t>
      </w:r>
    </w:p>
    <w:p w14:paraId="6731571D">
      <w:r>
        <w:rPr>
          <w:rFonts w:ascii="Times New Roman" w:hAnsi="Times New Roman" w:eastAsia="宋体"/>
          <w:b w:val="0"/>
          <w:sz w:val="21"/>
        </w:rPr>
        <w:t>首次运行时的仿真时间</w:t>
      </w:r>
    </w:p>
    <w:p w14:paraId="73B7EE83">
      <w:r>
        <w:rPr>
          <w:rFonts w:ascii="Times New Roman" w:hAnsi="Times New Roman" w:eastAsia="宋体"/>
          <w:b w:val="0"/>
          <w:sz w:val="21"/>
        </w:rPr>
        <w:t>测试模型压缩包的链接：models.zip</w:t>
      </w:r>
    </w:p>
    <w:p w14:paraId="4D25591A">
      <w:r>
        <w:rPr>
          <w:rFonts w:ascii="Times New Roman" w:hAnsi="Times New Roman" w:eastAsia="宋体"/>
          <w:b w:val="0"/>
          <w:sz w:val="21"/>
        </w:rPr>
        <w:t>csv 文件压缩包：csv_26.8.2.zipcsv_26.8.1.zip</w:t>
      </w:r>
    </w:p>
    <w:p w14:paraId="1C2C6D91">
      <w:r>
        <w:rPr>
          <w:rFonts w:ascii="Times New Roman" w:hAnsi="Times New Roman" w:eastAsia="宋体"/>
          <w:b/>
          <w:sz w:val="21"/>
        </w:rPr>
        <w:t>测试结果（下标 1 - 26.8.1 版本，下标 2 - 26.8.2 版本）：</w:t>
      </w:r>
    </w:p>
    <w:p w14:paraId="5B225281">
      <w:r>
        <w:rPr>
          <w:rFonts w:ascii="Times New Roman" w:hAnsi="Times New Roman" w:eastAsia="宋体"/>
          <w:b/>
          <w:sz w:val="21"/>
        </w:rPr>
        <w:t>数据汇总表</w:t>
      </w:r>
    </w:p>
    <w:p w14:paraId="54D12E16">
      <w:r>
        <w:rPr>
          <w:rFonts w:ascii="Times New Roman" w:hAnsi="Times New Roman" w:eastAsia="宋体"/>
          <w:b/>
          <w:sz w:val="21"/>
        </w:rPr>
        <w:t>首次运行时间</w:t>
      </w:r>
    </w:p>
    <w:p w14:paraId="4EECB497">
      <w:r>
        <w:drawing>
          <wp:inline distT="0" distB="0" distL="114300" distR="114300">
            <wp:extent cx="5399405" cy="2456815"/>
            <wp:effectExtent l="0" t="0" r="1079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2457447"/>
                    </a:xfrm>
                    <a:prstGeom prst="rect">
                      <a:avLst/>
                    </a:prstGeom>
                  </pic:spPr>
                </pic:pic>
              </a:graphicData>
            </a:graphic>
          </wp:inline>
        </w:drawing>
      </w:r>
    </w:p>
    <w:p w14:paraId="66F08630">
      <w:r>
        <w:drawing>
          <wp:inline distT="0" distB="0" distL="114300" distR="114300">
            <wp:extent cx="5399405" cy="2456815"/>
            <wp:effectExtent l="0" t="0" r="1079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00000" cy="2457447"/>
                    </a:xfrm>
                    <a:prstGeom prst="rect">
                      <a:avLst/>
                    </a:prstGeom>
                  </pic:spPr>
                </pic:pic>
              </a:graphicData>
            </a:graphic>
          </wp:inline>
        </w:drawing>
      </w:r>
    </w:p>
    <w:p w14:paraId="40BAC01B">
      <w:r>
        <w:rPr>
          <w:rFonts w:ascii="Times New Roman" w:hAnsi="Times New Roman" w:eastAsia="宋体"/>
          <w:b/>
          <w:sz w:val="21"/>
        </w:rPr>
        <w:t>第二次及后续运行时间</w:t>
      </w:r>
    </w:p>
    <w:p w14:paraId="64570BE3">
      <w:r>
        <w:drawing>
          <wp:inline distT="0" distB="0" distL="114300" distR="114300">
            <wp:extent cx="5399405" cy="2456815"/>
            <wp:effectExtent l="0" t="0" r="1079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2457447"/>
                    </a:xfrm>
                    <a:prstGeom prst="rect">
                      <a:avLst/>
                    </a:prstGeom>
                  </pic:spPr>
                </pic:pic>
              </a:graphicData>
            </a:graphic>
          </wp:inline>
        </w:drawing>
      </w:r>
      <w:r>
        <w:drawing>
          <wp:inline distT="0" distB="0" distL="114300" distR="114300">
            <wp:extent cx="5399405" cy="2456815"/>
            <wp:effectExtent l="0" t="0" r="1079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00000" cy="2457447"/>
                    </a:xfrm>
                    <a:prstGeom prst="rect">
                      <a:avLst/>
                    </a:prstGeom>
                  </pic:spPr>
                </pic:pic>
              </a:graphicData>
            </a:graphic>
          </wp:inline>
        </w:drawing>
      </w:r>
    </w:p>
    <w:p w14:paraId="32B67462">
      <w:r>
        <w:rPr>
          <w:rFonts w:ascii="Times New Roman" w:hAnsi="Times New Roman" w:eastAsia="宋体"/>
          <w:b/>
          <w:sz w:val="21"/>
        </w:rPr>
        <w:t>样本集运行时间对比</w:t>
      </w:r>
    </w:p>
    <w:p w14:paraId="6490ADAE">
      <w:r>
        <w:drawing>
          <wp:inline distT="0" distB="0" distL="114300" distR="114300">
            <wp:extent cx="5399405" cy="995045"/>
            <wp:effectExtent l="0" t="0" r="1079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00000" cy="995244"/>
                    </a:xfrm>
                    <a:prstGeom prst="rect">
                      <a:avLst/>
                    </a:prstGeom>
                  </pic:spPr>
                </pic:pic>
              </a:graphicData>
            </a:graphic>
          </wp:inline>
        </w:drawing>
      </w:r>
    </w:p>
    <w:p w14:paraId="6E7EC9A8">
      <w:r>
        <w:drawing>
          <wp:inline distT="0" distB="0" distL="114300" distR="114300">
            <wp:extent cx="5399405" cy="989330"/>
            <wp:effectExtent l="0" t="0" r="1079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00000" cy="989362"/>
                    </a:xfrm>
                    <a:prstGeom prst="rect">
                      <a:avLst/>
                    </a:prstGeom>
                  </pic:spPr>
                </pic:pic>
              </a:graphicData>
            </a:graphic>
          </wp:inline>
        </w:drawing>
      </w:r>
    </w:p>
    <w:p w14:paraId="4F7F4F21">
      <w:r>
        <w:rPr>
          <w:rFonts w:ascii="Times New Roman" w:hAnsi="Times New Roman" w:eastAsia="宋体"/>
          <w:b/>
          <w:sz w:val="21"/>
        </w:rPr>
        <w:t>模型执行时间对比（首次运行）</w:t>
      </w:r>
    </w:p>
    <w:p w14:paraId="4B040ECB">
      <w:r>
        <w:drawing>
          <wp:inline distT="0" distB="0" distL="114300" distR="114300">
            <wp:extent cx="5399405" cy="2393315"/>
            <wp:effectExtent l="0" t="0" r="1079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00000" cy="2393939"/>
                    </a:xfrm>
                    <a:prstGeom prst="rect">
                      <a:avLst/>
                    </a:prstGeom>
                  </pic:spPr>
                </pic:pic>
              </a:graphicData>
            </a:graphic>
          </wp:inline>
        </w:drawing>
      </w:r>
    </w:p>
    <w:p w14:paraId="20814D0F">
      <w:r>
        <w:drawing>
          <wp:inline distT="0" distB="0" distL="114300" distR="114300">
            <wp:extent cx="5399405" cy="2402840"/>
            <wp:effectExtent l="0" t="0" r="10795"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00000" cy="2403363"/>
                    </a:xfrm>
                    <a:prstGeom prst="rect">
                      <a:avLst/>
                    </a:prstGeom>
                  </pic:spPr>
                </pic:pic>
              </a:graphicData>
            </a:graphic>
          </wp:inline>
        </w:drawing>
      </w:r>
    </w:p>
    <w:p w14:paraId="1F41B9B7">
      <w:r>
        <w:drawing>
          <wp:inline distT="0" distB="0" distL="114300" distR="114300">
            <wp:extent cx="5399405" cy="2397760"/>
            <wp:effectExtent l="0" t="0" r="1079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00000" cy="2397987"/>
                    </a:xfrm>
                    <a:prstGeom prst="rect">
                      <a:avLst/>
                    </a:prstGeom>
                  </pic:spPr>
                </pic:pic>
              </a:graphicData>
            </a:graphic>
          </wp:inline>
        </w:drawing>
      </w:r>
    </w:p>
    <w:p w14:paraId="02AE3376">
      <w:r>
        <w:drawing>
          <wp:inline distT="0" distB="0" distL="114300" distR="114300">
            <wp:extent cx="5399405" cy="2410460"/>
            <wp:effectExtent l="0" t="0" r="1079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400000" cy="2410714"/>
                    </a:xfrm>
                    <a:prstGeom prst="rect">
                      <a:avLst/>
                    </a:prstGeom>
                  </pic:spPr>
                </pic:pic>
              </a:graphicData>
            </a:graphic>
          </wp:inline>
        </w:drawing>
      </w:r>
    </w:p>
    <w:p w14:paraId="7DF5A126">
      <w:r>
        <w:drawing>
          <wp:inline distT="0" distB="0" distL="114300" distR="114300">
            <wp:extent cx="5399405" cy="2399665"/>
            <wp:effectExtent l="0" t="0" r="1079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400000" cy="2400000"/>
                    </a:xfrm>
                    <a:prstGeom prst="rect">
                      <a:avLst/>
                    </a:prstGeom>
                  </pic:spPr>
                </pic:pic>
              </a:graphicData>
            </a:graphic>
          </wp:inline>
        </w:drawing>
      </w:r>
    </w:p>
    <w:p w14:paraId="30A708FB">
      <w:r>
        <w:drawing>
          <wp:inline distT="0" distB="0" distL="114300" distR="114300">
            <wp:extent cx="5399405" cy="2407920"/>
            <wp:effectExtent l="0" t="0" r="10795"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400000" cy="2408108"/>
                    </a:xfrm>
                    <a:prstGeom prst="rect">
                      <a:avLst/>
                    </a:prstGeom>
                  </pic:spPr>
                </pic:pic>
              </a:graphicData>
            </a:graphic>
          </wp:inline>
        </w:drawing>
      </w:r>
    </w:p>
    <w:p w14:paraId="08F185D7">
      <w:r>
        <w:rPr>
          <w:rFonts w:ascii="Times New Roman" w:hAnsi="Times New Roman" w:eastAsia="宋体"/>
          <w:b/>
          <w:sz w:val="21"/>
        </w:rPr>
        <w:t>模型执行时间对比（第二次运行）</w:t>
      </w:r>
    </w:p>
    <w:p w14:paraId="4A675791">
      <w:r>
        <w:drawing>
          <wp:inline distT="0" distB="0" distL="114300" distR="114300">
            <wp:extent cx="5399405" cy="2405380"/>
            <wp:effectExtent l="0" t="0" r="10795"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400000" cy="2405399"/>
                    </a:xfrm>
                    <a:prstGeom prst="rect">
                      <a:avLst/>
                    </a:prstGeom>
                  </pic:spPr>
                </pic:pic>
              </a:graphicData>
            </a:graphic>
          </wp:inline>
        </w:drawing>
      </w:r>
    </w:p>
    <w:p w14:paraId="52B87961">
      <w:r>
        <w:drawing>
          <wp:inline distT="0" distB="0" distL="114300" distR="114300">
            <wp:extent cx="5399405" cy="2396490"/>
            <wp:effectExtent l="0" t="0" r="1079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400000" cy="2396663"/>
                    </a:xfrm>
                    <a:prstGeom prst="rect">
                      <a:avLst/>
                    </a:prstGeom>
                  </pic:spPr>
                </pic:pic>
              </a:graphicData>
            </a:graphic>
          </wp:inline>
        </w:drawing>
      </w:r>
    </w:p>
    <w:p w14:paraId="49AF6CB4">
      <w:r>
        <w:drawing>
          <wp:inline distT="0" distB="0" distL="114300" distR="114300">
            <wp:extent cx="5399405" cy="2407285"/>
            <wp:effectExtent l="0" t="0" r="10795" b="120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400000" cy="2407374"/>
                    </a:xfrm>
                    <a:prstGeom prst="rect">
                      <a:avLst/>
                    </a:prstGeom>
                  </pic:spPr>
                </pic:pic>
              </a:graphicData>
            </a:graphic>
          </wp:inline>
        </w:drawing>
      </w:r>
    </w:p>
    <w:p w14:paraId="436A21C7">
      <w:r>
        <w:drawing>
          <wp:inline distT="0" distB="0" distL="114300" distR="114300">
            <wp:extent cx="5399405" cy="2400935"/>
            <wp:effectExtent l="0" t="0" r="10795"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400000" cy="2401341"/>
                    </a:xfrm>
                    <a:prstGeom prst="rect">
                      <a:avLst/>
                    </a:prstGeom>
                  </pic:spPr>
                </pic:pic>
              </a:graphicData>
            </a:graphic>
          </wp:inline>
        </w:drawing>
      </w:r>
    </w:p>
    <w:p w14:paraId="75BCFA61">
      <w:r>
        <w:drawing>
          <wp:inline distT="0" distB="0" distL="114300" distR="114300">
            <wp:extent cx="5399405" cy="2402840"/>
            <wp:effectExtent l="0" t="0" r="10795" b="165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400000" cy="2403363"/>
                    </a:xfrm>
                    <a:prstGeom prst="rect">
                      <a:avLst/>
                    </a:prstGeom>
                  </pic:spPr>
                </pic:pic>
              </a:graphicData>
            </a:graphic>
          </wp:inline>
        </w:drawing>
      </w:r>
    </w:p>
    <w:p w14:paraId="3D35033D">
      <w:r>
        <w:drawing>
          <wp:inline distT="0" distB="0" distL="114300" distR="114300">
            <wp:extent cx="5399405" cy="2412365"/>
            <wp:effectExtent l="0" t="0" r="1079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400000" cy="2412766"/>
                    </a:xfrm>
                    <a:prstGeom prst="rect">
                      <a:avLst/>
                    </a:prstGeom>
                  </pic:spPr>
                </pic:pic>
              </a:graphicData>
            </a:graphic>
          </wp:inline>
        </w:drawing>
      </w:r>
    </w:p>
    <w:p w14:paraId="30F63A5B">
      <w:r>
        <w:drawing>
          <wp:inline distT="0" distB="0" distL="114300" distR="114300">
            <wp:extent cx="5399405" cy="2402840"/>
            <wp:effectExtent l="0" t="0" r="10795" b="165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400000" cy="2403363"/>
                    </a:xfrm>
                    <a:prstGeom prst="rect">
                      <a:avLst/>
                    </a:prstGeom>
                  </pic:spPr>
                </pic:pic>
              </a:graphicData>
            </a:graphic>
          </wp:inline>
        </w:drawing>
      </w:r>
    </w:p>
    <w:p w14:paraId="091575D1">
      <w:r>
        <w:drawing>
          <wp:inline distT="0" distB="0" distL="114300" distR="114300">
            <wp:extent cx="5399405" cy="2399665"/>
            <wp:effectExtent l="0" t="0" r="1079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400000" cy="2400000"/>
                    </a:xfrm>
                    <a:prstGeom prst="rect">
                      <a:avLst/>
                    </a:prstGeom>
                  </pic:spPr>
                </pic:pic>
              </a:graphicData>
            </a:graphic>
          </wp:inline>
        </w:drawing>
      </w:r>
    </w:p>
    <w:p w14:paraId="3271CA47">
      <w:r>
        <w:rPr>
          <w:rFonts w:ascii="Times New Roman" w:hAnsi="Times New Roman" w:eastAsia="宋体"/>
          <w:b/>
          <w:sz w:val="21"/>
        </w:rPr>
        <w:t>结论：</w:t>
      </w:r>
      <w:r>
        <w:rPr>
          <w:rFonts w:ascii="Times New Roman" w:hAnsi="Times New Roman" w:eastAsia="宋体"/>
          <w:b w:val="0"/>
          <w:sz w:val="21"/>
        </w:rPr>
        <w:t>该版本中观察到多个模型（例如医用呼吸机）有明显加速，这是任务NWO-2620NWO-2620验收中Sim：在可执行模型中扩展 FunctionWrappers.jl 的使用Valera Paranin的结果。</w:t>
      </w:r>
    </w:p>
    <w:p w14:paraId="7D77E50D">
      <w:pPr>
        <w:pStyle w:val="4"/>
        <w:spacing w:before="240" w:after="120"/>
      </w:pPr>
      <w:r>
        <w:rPr>
          <w:rFonts w:ascii="Times New Roman" w:hAnsi="Times New Roman" w:eastAsia="黑体"/>
          <w:b/>
        </w:rPr>
        <w:t>发布时未关闭的缺陷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1882"/>
        <w:gridCol w:w="1882"/>
        <w:gridCol w:w="1882"/>
        <w:gridCol w:w="1882"/>
      </w:tblGrid>
      <w:tr w14:paraId="0D76E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shd w:val="clear" w:color="auto" w:fill="D9D9D9"/>
          </w:tcPr>
          <w:p w14:paraId="5BD76876">
            <w:r>
              <w:rPr>
                <w:rFonts w:ascii="Times New Roman" w:hAnsi="Times New Roman" w:eastAsia="宋体"/>
                <w:b/>
                <w:sz w:val="18"/>
              </w:rPr>
              <w:t>序号</w:t>
            </w:r>
          </w:p>
        </w:tc>
        <w:tc>
          <w:tcPr>
            <w:tcW w:w="1882" w:type="dxa"/>
            <w:shd w:val="clear" w:color="auto" w:fill="D9D9D9"/>
          </w:tcPr>
          <w:p w14:paraId="41ADE6BD">
            <w:r>
              <w:rPr>
                <w:rFonts w:ascii="Times New Roman" w:hAnsi="Times New Roman" w:eastAsia="宋体"/>
                <w:b/>
                <w:sz w:val="18"/>
              </w:rPr>
              <w:t>指标</w:t>
            </w:r>
          </w:p>
        </w:tc>
        <w:tc>
          <w:tcPr>
            <w:tcW w:w="1882" w:type="dxa"/>
            <w:shd w:val="clear" w:color="auto" w:fill="D9D9D9"/>
          </w:tcPr>
          <w:p w14:paraId="4C779519">
            <w:r>
              <w:rPr>
                <w:rFonts w:ascii="Times New Roman" w:hAnsi="Times New Roman" w:eastAsia="宋体"/>
                <w:b/>
                <w:sz w:val="18"/>
              </w:rPr>
              <w:t>数值</w:t>
            </w:r>
          </w:p>
        </w:tc>
        <w:tc>
          <w:tcPr>
            <w:tcW w:w="1882" w:type="dxa"/>
            <w:shd w:val="clear" w:color="auto" w:fill="D9D9D9"/>
          </w:tcPr>
          <w:p w14:paraId="74D98C7F">
            <w:r>
              <w:rPr>
                <w:rFonts w:ascii="Times New Roman" w:hAnsi="Times New Roman" w:eastAsia="宋体"/>
                <w:b/>
                <w:sz w:val="18"/>
              </w:rPr>
              <w:t>变化</w:t>
            </w:r>
          </w:p>
        </w:tc>
        <w:tc>
          <w:tcPr>
            <w:tcW w:w="1882" w:type="dxa"/>
            <w:shd w:val="clear" w:color="auto" w:fill="D9D9D9"/>
          </w:tcPr>
          <w:p w14:paraId="68492642">
            <w:r>
              <w:rPr>
                <w:rFonts w:ascii="Times New Roman" w:hAnsi="Times New Roman" w:eastAsia="宋体"/>
                <w:b/>
                <w:sz w:val="18"/>
              </w:rPr>
              <w:t>周期</w:t>
            </w:r>
          </w:p>
        </w:tc>
      </w:tr>
      <w:tr w14:paraId="6999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14B368FE">
            <w:r>
              <w:rPr>
                <w:rFonts w:ascii="Times New Roman" w:hAnsi="Times New Roman" w:eastAsia="宋体"/>
                <w:b w:val="0"/>
                <w:sz w:val="18"/>
              </w:rPr>
              <w:t>1</w:t>
            </w:r>
          </w:p>
        </w:tc>
        <w:tc>
          <w:tcPr>
            <w:tcW w:w="1882" w:type="dxa"/>
          </w:tcPr>
          <w:p w14:paraId="2D36E5A3">
            <w:r>
              <w:rPr>
                <w:rFonts w:ascii="Times New Roman" w:hAnsi="Times New Roman" w:eastAsia="宋体"/>
                <w:b w:val="0"/>
                <w:sz w:val="18"/>
              </w:rPr>
              <w:t>总计</w:t>
            </w:r>
          </w:p>
        </w:tc>
        <w:tc>
          <w:tcPr>
            <w:tcW w:w="1882" w:type="dxa"/>
          </w:tcPr>
          <w:p w14:paraId="2AD11A53">
            <w:r>
              <w:rPr>
                <w:rFonts w:ascii="Times New Roman" w:hAnsi="Times New Roman" w:eastAsia="宋体"/>
                <w:b w:val="0"/>
                <w:sz w:val="18"/>
              </w:rPr>
              <w:t>1263</w:t>
            </w:r>
          </w:p>
        </w:tc>
        <w:tc>
          <w:tcPr>
            <w:tcW w:w="1882" w:type="dxa"/>
          </w:tcPr>
          <w:p w14:paraId="3AAF75EF">
            <w:r>
              <w:rPr>
                <w:rFonts w:ascii="Times New Roman" w:hAnsi="Times New Roman" w:eastAsia="宋体"/>
                <w:b w:val="0"/>
                <w:sz w:val="18"/>
              </w:rPr>
              <w:t>+31</w:t>
            </w:r>
          </w:p>
        </w:tc>
        <w:tc>
          <w:tcPr>
            <w:tcW w:w="1882" w:type="dxa"/>
          </w:tcPr>
          <w:p w14:paraId="66E2AEB2">
            <w:r>
              <w:rPr>
                <w:rFonts w:ascii="Times New Roman" w:hAnsi="Times New Roman" w:eastAsia="宋体"/>
                <w:b w:val="0"/>
                <w:sz w:val="18"/>
              </w:rPr>
              <w:t>(20.07 - 02.08)</w:t>
            </w:r>
          </w:p>
        </w:tc>
      </w:tr>
      <w:tr w14:paraId="5C55F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4811D3B1">
            <w:r>
              <w:rPr>
                <w:rFonts w:ascii="Times New Roman" w:hAnsi="Times New Roman" w:eastAsia="宋体"/>
                <w:b w:val="0"/>
                <w:sz w:val="18"/>
              </w:rPr>
              <w:t>2</w:t>
            </w:r>
          </w:p>
        </w:tc>
        <w:tc>
          <w:tcPr>
            <w:tcW w:w="1882" w:type="dxa"/>
          </w:tcPr>
          <w:p w14:paraId="308DCF98">
            <w:r>
              <w:rPr>
                <w:rFonts w:ascii="Times New Roman" w:hAnsi="Times New Roman" w:eastAsia="宋体"/>
                <w:b w:val="0"/>
                <w:sz w:val="18"/>
              </w:rPr>
              <w:t>阻塞</w:t>
            </w:r>
          </w:p>
        </w:tc>
        <w:tc>
          <w:tcPr>
            <w:tcW w:w="1882" w:type="dxa"/>
          </w:tcPr>
          <w:p w14:paraId="78F0A485">
            <w:r>
              <w:rPr>
                <w:rFonts w:ascii="Times New Roman" w:hAnsi="Times New Roman" w:eastAsia="宋体"/>
                <w:b w:val="0"/>
                <w:sz w:val="18"/>
              </w:rPr>
              <w:t>9</w:t>
            </w:r>
          </w:p>
        </w:tc>
        <w:tc>
          <w:tcPr>
            <w:tcW w:w="1882" w:type="dxa"/>
          </w:tcPr>
          <w:p w14:paraId="24D29229">
            <w:r>
              <w:rPr>
                <w:rFonts w:ascii="Times New Roman" w:hAnsi="Times New Roman" w:eastAsia="宋体"/>
                <w:b w:val="0"/>
                <w:sz w:val="18"/>
              </w:rPr>
              <w:t>+4</w:t>
            </w:r>
          </w:p>
        </w:tc>
        <w:tc>
          <w:tcPr>
            <w:tcW w:w="1882" w:type="dxa"/>
          </w:tcPr>
          <w:p w14:paraId="190E433D">
            <w:r>
              <w:rPr>
                <w:rFonts w:ascii="Times New Roman" w:hAnsi="Times New Roman" w:eastAsia="宋体"/>
                <w:b w:val="0"/>
                <w:sz w:val="18"/>
              </w:rPr>
              <w:t>(20.07 - 02.08)</w:t>
            </w:r>
          </w:p>
        </w:tc>
      </w:tr>
      <w:tr w14:paraId="7A6A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3D1F02C2">
            <w:r>
              <w:rPr>
                <w:rFonts w:ascii="Times New Roman" w:hAnsi="Times New Roman" w:eastAsia="宋体"/>
                <w:b w:val="0"/>
                <w:sz w:val="18"/>
              </w:rPr>
              <w:t>3</w:t>
            </w:r>
          </w:p>
        </w:tc>
        <w:tc>
          <w:tcPr>
            <w:tcW w:w="1882" w:type="dxa"/>
          </w:tcPr>
          <w:p w14:paraId="236FF554">
            <w:r>
              <w:rPr>
                <w:rFonts w:ascii="Times New Roman" w:hAnsi="Times New Roman" w:eastAsia="宋体"/>
                <w:b w:val="0"/>
                <w:sz w:val="18"/>
              </w:rPr>
              <w:t>严重</w:t>
            </w:r>
          </w:p>
        </w:tc>
        <w:tc>
          <w:tcPr>
            <w:tcW w:w="1882" w:type="dxa"/>
          </w:tcPr>
          <w:p w14:paraId="73B37E6A">
            <w:r>
              <w:rPr>
                <w:rFonts w:ascii="Times New Roman" w:hAnsi="Times New Roman" w:eastAsia="宋体"/>
                <w:b w:val="0"/>
                <w:sz w:val="18"/>
              </w:rPr>
              <w:t>334</w:t>
            </w:r>
          </w:p>
        </w:tc>
        <w:tc>
          <w:tcPr>
            <w:tcW w:w="1882" w:type="dxa"/>
          </w:tcPr>
          <w:p w14:paraId="7C9D0C22">
            <w:r>
              <w:rPr>
                <w:rFonts w:ascii="Times New Roman" w:hAnsi="Times New Roman" w:eastAsia="宋体"/>
                <w:b w:val="0"/>
                <w:sz w:val="18"/>
              </w:rPr>
              <w:t>+13</w:t>
            </w:r>
          </w:p>
        </w:tc>
        <w:tc>
          <w:tcPr>
            <w:tcW w:w="1882" w:type="dxa"/>
          </w:tcPr>
          <w:p w14:paraId="3043F65C">
            <w:r>
              <w:rPr>
                <w:rFonts w:ascii="Times New Roman" w:hAnsi="Times New Roman" w:eastAsia="宋体"/>
                <w:b w:val="0"/>
                <w:sz w:val="18"/>
              </w:rPr>
              <w:t>(20.07 - 02.08)</w:t>
            </w:r>
          </w:p>
        </w:tc>
      </w:tr>
      <w:tr w14:paraId="7580D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468F0DFE">
            <w:r>
              <w:rPr>
                <w:rFonts w:ascii="Times New Roman" w:hAnsi="Times New Roman" w:eastAsia="宋体"/>
                <w:b w:val="0"/>
                <w:sz w:val="18"/>
              </w:rPr>
              <w:t>4</w:t>
            </w:r>
          </w:p>
        </w:tc>
        <w:tc>
          <w:tcPr>
            <w:tcW w:w="1882" w:type="dxa"/>
          </w:tcPr>
          <w:p w14:paraId="3E221868">
            <w:r>
              <w:rPr>
                <w:rFonts w:ascii="Times New Roman" w:hAnsi="Times New Roman" w:eastAsia="宋体"/>
                <w:b w:val="0"/>
                <w:sz w:val="18"/>
              </w:rPr>
              <w:t>中等</w:t>
            </w:r>
          </w:p>
        </w:tc>
        <w:tc>
          <w:tcPr>
            <w:tcW w:w="1882" w:type="dxa"/>
          </w:tcPr>
          <w:p w14:paraId="0EEA1F33">
            <w:r>
              <w:rPr>
                <w:rFonts w:ascii="Times New Roman" w:hAnsi="Times New Roman" w:eastAsia="宋体"/>
                <w:b w:val="0"/>
                <w:sz w:val="18"/>
              </w:rPr>
              <w:t>632</w:t>
            </w:r>
          </w:p>
        </w:tc>
        <w:tc>
          <w:tcPr>
            <w:tcW w:w="1882" w:type="dxa"/>
          </w:tcPr>
          <w:p w14:paraId="493C827A">
            <w:r>
              <w:rPr>
                <w:rFonts w:ascii="Times New Roman" w:hAnsi="Times New Roman" w:eastAsia="宋体"/>
                <w:b w:val="0"/>
                <w:sz w:val="18"/>
              </w:rPr>
              <w:t>+12</w:t>
            </w:r>
          </w:p>
        </w:tc>
        <w:tc>
          <w:tcPr>
            <w:tcW w:w="1882" w:type="dxa"/>
          </w:tcPr>
          <w:p w14:paraId="3289C981">
            <w:r>
              <w:rPr>
                <w:rFonts w:ascii="Times New Roman" w:hAnsi="Times New Roman" w:eastAsia="宋体"/>
                <w:b w:val="0"/>
                <w:sz w:val="18"/>
              </w:rPr>
              <w:t>(20.07 - 02.08)</w:t>
            </w:r>
          </w:p>
        </w:tc>
      </w:tr>
      <w:tr w14:paraId="0229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tcPr>
          <w:p w14:paraId="760B961A">
            <w:r>
              <w:rPr>
                <w:rFonts w:ascii="Times New Roman" w:hAnsi="Times New Roman" w:eastAsia="宋体"/>
                <w:b w:val="0"/>
                <w:sz w:val="18"/>
              </w:rPr>
              <w:t>5</w:t>
            </w:r>
          </w:p>
        </w:tc>
        <w:tc>
          <w:tcPr>
            <w:tcW w:w="1882" w:type="dxa"/>
          </w:tcPr>
          <w:p w14:paraId="23762A32">
            <w:r>
              <w:rPr>
                <w:rFonts w:ascii="Times New Roman" w:hAnsi="Times New Roman" w:eastAsia="宋体"/>
                <w:b w:val="0"/>
                <w:sz w:val="18"/>
              </w:rPr>
              <w:t>低</w:t>
            </w:r>
          </w:p>
        </w:tc>
        <w:tc>
          <w:tcPr>
            <w:tcW w:w="1882" w:type="dxa"/>
          </w:tcPr>
          <w:p w14:paraId="2717FC92">
            <w:r>
              <w:rPr>
                <w:rFonts w:ascii="Times New Roman" w:hAnsi="Times New Roman" w:eastAsia="宋体"/>
                <w:b w:val="0"/>
                <w:sz w:val="18"/>
              </w:rPr>
              <w:t>288</w:t>
            </w:r>
          </w:p>
        </w:tc>
        <w:tc>
          <w:tcPr>
            <w:tcW w:w="1882" w:type="dxa"/>
          </w:tcPr>
          <w:p w14:paraId="0575F3C4">
            <w:r>
              <w:rPr>
                <w:rFonts w:ascii="Times New Roman" w:hAnsi="Times New Roman" w:eastAsia="宋体"/>
                <w:b w:val="0"/>
                <w:sz w:val="18"/>
              </w:rPr>
              <w:t>+2</w:t>
            </w:r>
          </w:p>
        </w:tc>
        <w:tc>
          <w:tcPr>
            <w:tcW w:w="1882" w:type="dxa"/>
          </w:tcPr>
          <w:p w14:paraId="10048408">
            <w:r>
              <w:rPr>
                <w:rFonts w:ascii="Times New Roman" w:hAnsi="Times New Roman" w:eastAsia="宋体"/>
                <w:b w:val="0"/>
                <w:sz w:val="18"/>
              </w:rPr>
              <w:t>(20.07 - 02.08)</w:t>
            </w:r>
          </w:p>
        </w:tc>
      </w:tr>
    </w:tbl>
    <w:p w14:paraId="6EA3B63B">
      <w:r>
        <w:rPr>
          <w:rFonts w:ascii="Times New Roman" w:hAnsi="Times New Roman" w:eastAsia="宋体"/>
          <w:b w:val="0"/>
          <w:sz w:val="21"/>
        </w:rPr>
        <w:t>阻塞严重中等低</w:t>
      </w:r>
    </w:p>
    <w:p w14:paraId="50422853">
      <w:pPr>
        <w:pStyle w:val="3"/>
        <w:spacing w:before="240" w:after="120"/>
      </w:pPr>
      <w:r>
        <w:rPr>
          <w:rFonts w:ascii="Times New Roman" w:hAnsi="Times New Roman" w:eastAsia="黑体"/>
          <w:b/>
        </w:rPr>
        <w:t>BUG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466"/>
        <w:gridCol w:w="2353"/>
        <w:gridCol w:w="2353"/>
      </w:tblGrid>
      <w:tr w14:paraId="545E2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6C77775A">
            <w:r>
              <w:rPr>
                <w:rFonts w:ascii="Times New Roman" w:hAnsi="Times New Roman" w:eastAsia="宋体"/>
                <w:b/>
                <w:sz w:val="18"/>
              </w:rPr>
              <w:t>序号</w:t>
            </w:r>
          </w:p>
        </w:tc>
        <w:tc>
          <w:tcPr>
            <w:tcW w:w="2353" w:type="dxa"/>
            <w:shd w:val="clear" w:color="auto" w:fill="D9D9D9"/>
          </w:tcPr>
          <w:p w14:paraId="77DE0FED">
            <w:r>
              <w:rPr>
                <w:rFonts w:ascii="Times New Roman" w:hAnsi="Times New Roman" w:eastAsia="宋体"/>
                <w:b/>
                <w:sz w:val="18"/>
              </w:rPr>
              <w:t>名称</w:t>
            </w:r>
          </w:p>
        </w:tc>
        <w:tc>
          <w:tcPr>
            <w:tcW w:w="2353" w:type="dxa"/>
            <w:shd w:val="clear" w:color="auto" w:fill="D9D9D9"/>
          </w:tcPr>
          <w:p w14:paraId="3AB1CEDD">
            <w:r>
              <w:rPr>
                <w:rFonts w:ascii="Times New Roman" w:hAnsi="Times New Roman" w:eastAsia="宋体"/>
                <w:b/>
                <w:sz w:val="18"/>
              </w:rPr>
              <w:t>备注</w:t>
            </w:r>
          </w:p>
        </w:tc>
        <w:tc>
          <w:tcPr>
            <w:tcW w:w="2353" w:type="dxa"/>
            <w:shd w:val="clear" w:color="auto" w:fill="D9D9D9"/>
          </w:tcPr>
          <w:p w14:paraId="5C72F8D1">
            <w:r>
              <w:rPr>
                <w:rFonts w:ascii="Times New Roman" w:hAnsi="Times New Roman" w:eastAsia="宋体"/>
                <w:b/>
                <w:sz w:val="18"/>
              </w:rPr>
              <w:t>说明</w:t>
            </w:r>
          </w:p>
        </w:tc>
      </w:tr>
      <w:tr w14:paraId="136A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48A7956">
            <w:r>
              <w:rPr>
                <w:rFonts w:ascii="Times New Roman" w:hAnsi="Times New Roman" w:eastAsia="宋体"/>
                <w:b w:val="0"/>
                <w:sz w:val="18"/>
              </w:rPr>
              <w:t>1</w:t>
            </w:r>
          </w:p>
        </w:tc>
        <w:tc>
          <w:tcPr>
            <w:tcW w:w="2353" w:type="dxa"/>
          </w:tcPr>
          <w:p w14:paraId="2230DF74">
            <w:r>
              <w:rPr>
                <w:rFonts w:ascii="Times New Roman" w:hAnsi="Times New Roman" w:eastAsia="宋体"/>
                <w:b w:val="0"/>
                <w:sz w:val="18"/>
              </w:rPr>
              <w:t>https://tracker.yandex.ru/BUG-7504BUG-7504待办[Prod] 液压模型不再工作Tatyana Suglova</w:t>
            </w:r>
          </w:p>
        </w:tc>
        <w:tc>
          <w:tcPr>
            <w:tcW w:w="2353" w:type="dxa"/>
          </w:tcPr>
          <w:p w14:paraId="77F08486">
            <w:r>
              <w:rPr>
                <w:rFonts w:ascii="Times New Roman" w:hAnsi="Times New Roman" w:eastAsia="宋体"/>
                <w:b w:val="0"/>
                <w:sz w:val="18"/>
              </w:rPr>
              <w:t>[Prod] 液压模型不再工作</w:t>
            </w:r>
          </w:p>
        </w:tc>
        <w:tc>
          <w:tcPr>
            <w:tcW w:w="2353" w:type="dxa"/>
          </w:tcPr>
          <w:p w14:paraId="1E550C2E">
            <w:r>
              <w:rPr>
                <w:rFonts w:ascii="Times New Roman" w:hAnsi="Times New Roman" w:eastAsia="宋体"/>
                <w:b w:val="0"/>
                <w:sz w:val="18"/>
              </w:rPr>
              <w:t>将在 26.9.2 中修复</w:t>
            </w:r>
          </w:p>
        </w:tc>
      </w:tr>
      <w:tr w14:paraId="6070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78B7970">
            <w:r>
              <w:rPr>
                <w:rFonts w:ascii="Times New Roman" w:hAnsi="Times New Roman" w:eastAsia="宋体"/>
                <w:b w:val="0"/>
                <w:sz w:val="18"/>
              </w:rPr>
              <w:t>2</w:t>
            </w:r>
          </w:p>
        </w:tc>
        <w:tc>
          <w:tcPr>
            <w:tcW w:w="2353" w:type="dxa"/>
          </w:tcPr>
          <w:p w14:paraId="3E50866A">
            <w:r>
              <w:rPr>
                <w:rFonts w:ascii="Times New Roman" w:hAnsi="Times New Roman" w:eastAsia="宋体"/>
                <w:b w:val="0"/>
                <w:sz w:val="18"/>
              </w:rPr>
              <w:t>https://tracker.yandex.ru/BUG-7738BUG-7738已关闭[Prod] 无法在生产环境中克隆自己的仓库</w:t>
            </w:r>
          </w:p>
        </w:tc>
        <w:tc>
          <w:tcPr>
            <w:tcW w:w="2353" w:type="dxa"/>
          </w:tcPr>
          <w:p w14:paraId="729D8E62">
            <w:r>
              <w:rPr>
                <w:rFonts w:ascii="Times New Roman" w:hAnsi="Times New Roman" w:eastAsia="宋体"/>
                <w:b w:val="0"/>
                <w:sz w:val="18"/>
              </w:rPr>
              <w:t>[Prod] 无法在生产环境中克隆自己的仓库</w:t>
            </w:r>
          </w:p>
        </w:tc>
        <w:tc>
          <w:tcPr>
            <w:tcW w:w="2353" w:type="dxa"/>
          </w:tcPr>
          <w:p w14:paraId="1F9BF640">
            <w:r>
              <w:rPr>
                <w:rFonts w:ascii="Times New Roman" w:hAnsi="Times New Roman" w:eastAsia="宋体"/>
                <w:b w:val="0"/>
                <w:sz w:val="18"/>
              </w:rPr>
              <w:t>将在 26.8.2 中修复</w:t>
            </w:r>
          </w:p>
        </w:tc>
      </w:tr>
      <w:tr w14:paraId="5BBD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5FADA5C">
            <w:r>
              <w:rPr>
                <w:rFonts w:ascii="Times New Roman" w:hAnsi="Times New Roman" w:eastAsia="宋体"/>
                <w:b w:val="0"/>
                <w:sz w:val="18"/>
              </w:rPr>
              <w:t>3</w:t>
            </w:r>
          </w:p>
        </w:tc>
        <w:tc>
          <w:tcPr>
            <w:tcW w:w="2353" w:type="dxa"/>
          </w:tcPr>
          <w:p w14:paraId="0F042EF3">
            <w:r>
              <w:rPr>
                <w:rFonts w:ascii="Times New Roman" w:hAnsi="Times New Roman" w:eastAsia="宋体"/>
                <w:b w:val="0"/>
                <w:sz w:val="18"/>
              </w:rPr>
              <w:t>https://tracker.yandex.ru/BUG-7749BUG-7749已关闭[Prod] 状态机中并行分解被重置为互斥分解</w:t>
            </w:r>
          </w:p>
        </w:tc>
        <w:tc>
          <w:tcPr>
            <w:tcW w:w="2353" w:type="dxa"/>
          </w:tcPr>
          <w:p w14:paraId="20F27A3B">
            <w:r>
              <w:rPr>
                <w:rFonts w:ascii="Times New Roman" w:hAnsi="Times New Roman" w:eastAsia="宋体"/>
                <w:b w:val="0"/>
                <w:sz w:val="18"/>
              </w:rPr>
              <w:t>[Prod] 状态机中并行分解被重置为互斥分解</w:t>
            </w:r>
          </w:p>
        </w:tc>
        <w:tc>
          <w:tcPr>
            <w:tcW w:w="2353" w:type="dxa"/>
          </w:tcPr>
          <w:p w14:paraId="7E7373F0">
            <w:r>
              <w:rPr>
                <w:rFonts w:ascii="Times New Roman" w:hAnsi="Times New Roman" w:eastAsia="宋体"/>
                <w:b w:val="0"/>
                <w:sz w:val="18"/>
              </w:rPr>
              <w:t>将在 26.8.2 中修复</w:t>
            </w:r>
          </w:p>
        </w:tc>
      </w:tr>
      <w:tr w14:paraId="7609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9DFADD9">
            <w:r>
              <w:rPr>
                <w:rFonts w:ascii="Times New Roman" w:hAnsi="Times New Roman" w:eastAsia="宋体"/>
                <w:b w:val="0"/>
                <w:sz w:val="18"/>
              </w:rPr>
              <w:t>4</w:t>
            </w:r>
          </w:p>
        </w:tc>
        <w:tc>
          <w:tcPr>
            <w:tcW w:w="2353" w:type="dxa"/>
          </w:tcPr>
          <w:p w14:paraId="0B5115A0">
            <w:r>
              <w:rPr>
                <w:rFonts w:ascii="Times New Roman" w:hAnsi="Times New Roman" w:eastAsia="宋体"/>
                <w:b w:val="0"/>
                <w:sz w:val="18"/>
              </w:rPr>
              <w:t>BUG-7739BUG-7739已关闭[Dev-hub] Filesystem 服务在 /user 配额耗尽时进入 crash loop：整个 Pod 生命周期内，/api/v1/filesystem/work_dir 请求均返回 502</w:t>
            </w:r>
          </w:p>
        </w:tc>
        <w:tc>
          <w:tcPr>
            <w:tcW w:w="2353" w:type="dxa"/>
          </w:tcPr>
          <w:p w14:paraId="3A77FF14">
            <w:r>
              <w:rPr>
                <w:rFonts w:ascii="Times New Roman" w:hAnsi="Times New Roman" w:eastAsia="宋体"/>
                <w:b w:val="0"/>
                <w:sz w:val="18"/>
              </w:rPr>
              <w:t>[Dev-hub] Filesystem 服务在 /user 配额耗尽时进入 crash loop：整个 Pod 生命周期内，/api/v1/filesystem/work_dir 请求均返回 502</w:t>
            </w:r>
          </w:p>
        </w:tc>
        <w:tc>
          <w:tcPr>
            <w:tcW w:w="2353" w:type="dxa"/>
          </w:tcPr>
          <w:p w14:paraId="49B06557">
            <w:r>
              <w:rPr>
                <w:rFonts w:ascii="Times New Roman" w:hAnsi="Times New Roman" w:eastAsia="宋体"/>
                <w:b w:val="0"/>
                <w:sz w:val="18"/>
              </w:rPr>
              <w:t>将在 26.8.2 中修复</w:t>
            </w:r>
          </w:p>
        </w:tc>
      </w:tr>
      <w:tr w14:paraId="1DF36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5611C96">
            <w:r>
              <w:rPr>
                <w:rFonts w:ascii="Times New Roman" w:hAnsi="Times New Roman" w:eastAsia="宋体"/>
                <w:b w:val="0"/>
                <w:sz w:val="18"/>
              </w:rPr>
              <w:t>5</w:t>
            </w:r>
          </w:p>
        </w:tc>
        <w:tc>
          <w:tcPr>
            <w:tcW w:w="2353" w:type="dxa"/>
          </w:tcPr>
          <w:p w14:paraId="71486320">
            <w:r>
              <w:rPr>
                <w:rFonts w:ascii="Times New Roman" w:hAnsi="Times New Roman" w:eastAsia="宋体"/>
                <w:b w:val="0"/>
                <w:sz w:val="18"/>
              </w:rPr>
              <w:t>BUG-7718BUG-7718已关闭[Prod] 从 7.2 版本升级到 8.2 版本时，用户会看到白屏</w:t>
            </w:r>
          </w:p>
        </w:tc>
        <w:tc>
          <w:tcPr>
            <w:tcW w:w="2353" w:type="dxa"/>
          </w:tcPr>
          <w:p w14:paraId="4C69A531">
            <w:r>
              <w:rPr>
                <w:rFonts w:ascii="Times New Roman" w:hAnsi="Times New Roman" w:eastAsia="宋体"/>
                <w:b w:val="0"/>
                <w:sz w:val="18"/>
              </w:rPr>
              <w:t>[Prod] 从 7.2 版本升级到 8.2 版本时，用户会看到白屏</w:t>
            </w:r>
          </w:p>
        </w:tc>
        <w:tc>
          <w:tcPr>
            <w:tcW w:w="2353" w:type="dxa"/>
          </w:tcPr>
          <w:p w14:paraId="4DEB11E0">
            <w:r>
              <w:rPr>
                <w:rFonts w:ascii="Times New Roman" w:hAnsi="Times New Roman" w:eastAsia="宋体"/>
                <w:b w:val="0"/>
                <w:sz w:val="18"/>
              </w:rPr>
              <w:t>将在 26.8.2 中修复</w:t>
            </w:r>
          </w:p>
        </w:tc>
      </w:tr>
    </w:tbl>
    <w:p w14:paraId="41425DD2">
      <w:pPr>
        <w:pStyle w:val="3"/>
        <w:spacing w:before="240" w:after="120"/>
      </w:pPr>
      <w:r>
        <w:rPr>
          <w:rFonts w:ascii="Times New Roman" w:hAnsi="Times New Roman" w:eastAsia="黑体"/>
          <w:b/>
        </w:rPr>
        <w:t>NWOBUG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4"/>
        <w:gridCol w:w="2896"/>
        <w:gridCol w:w="2601"/>
        <w:gridCol w:w="2087"/>
      </w:tblGrid>
      <w:tr w14:paraId="4F8F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523EE303">
            <w:r>
              <w:rPr>
                <w:rFonts w:ascii="Times New Roman" w:hAnsi="Times New Roman" w:eastAsia="宋体"/>
                <w:b/>
                <w:sz w:val="18"/>
              </w:rPr>
              <w:t>序号</w:t>
            </w:r>
          </w:p>
        </w:tc>
        <w:tc>
          <w:tcPr>
            <w:tcW w:w="2353" w:type="dxa"/>
            <w:shd w:val="clear" w:color="auto" w:fill="D9D9D9"/>
          </w:tcPr>
          <w:p w14:paraId="69095163">
            <w:r>
              <w:rPr>
                <w:rFonts w:ascii="Times New Roman" w:hAnsi="Times New Roman" w:eastAsia="宋体"/>
                <w:b/>
                <w:sz w:val="18"/>
              </w:rPr>
              <w:t>名称</w:t>
            </w:r>
          </w:p>
        </w:tc>
        <w:tc>
          <w:tcPr>
            <w:tcW w:w="2353" w:type="dxa"/>
            <w:shd w:val="clear" w:color="auto" w:fill="D9D9D9"/>
          </w:tcPr>
          <w:p w14:paraId="45124FCF">
            <w:r>
              <w:rPr>
                <w:rFonts w:ascii="Times New Roman" w:hAnsi="Times New Roman" w:eastAsia="宋体"/>
                <w:b/>
                <w:sz w:val="18"/>
              </w:rPr>
              <w:t>备注</w:t>
            </w:r>
          </w:p>
        </w:tc>
        <w:tc>
          <w:tcPr>
            <w:tcW w:w="2353" w:type="dxa"/>
            <w:shd w:val="clear" w:color="auto" w:fill="D9D9D9"/>
          </w:tcPr>
          <w:p w14:paraId="00138C25">
            <w:r>
              <w:rPr>
                <w:rFonts w:ascii="Times New Roman" w:hAnsi="Times New Roman" w:eastAsia="宋体"/>
                <w:b/>
                <w:sz w:val="18"/>
              </w:rPr>
              <w:t>说明</w:t>
            </w:r>
          </w:p>
        </w:tc>
      </w:tr>
      <w:tr w14:paraId="1D17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DCD551B">
            <w:r>
              <w:rPr>
                <w:rFonts w:ascii="Times New Roman" w:hAnsi="Times New Roman" w:eastAsia="宋体"/>
                <w:b w:val="0"/>
                <w:sz w:val="18"/>
              </w:rPr>
              <w:t>1</w:t>
            </w:r>
          </w:p>
        </w:tc>
        <w:tc>
          <w:tcPr>
            <w:tcW w:w="2353" w:type="dxa"/>
          </w:tcPr>
          <w:p w14:paraId="215B41CE">
            <w:r>
              <w:rPr>
                <w:rFonts w:ascii="Times New Roman" w:hAnsi="Times New Roman" w:eastAsia="宋体"/>
                <w:b w:val="0"/>
                <w:sz w:val="18"/>
              </w:rPr>
              <w:t>https://tracker.yandex.ru/NWOBUG-3344NWOBUG-3344已转交开发AnyMathDSP.spectrumAnalyzer (ticket: #STE006413)Maksim Morozov</w:t>
            </w:r>
          </w:p>
        </w:tc>
        <w:tc>
          <w:tcPr>
            <w:tcW w:w="2353" w:type="dxa"/>
          </w:tcPr>
          <w:p w14:paraId="5F3E46AA">
            <w:r>
              <w:rPr>
                <w:rFonts w:ascii="Times New Roman" w:hAnsi="Times New Roman" w:eastAsia="宋体"/>
                <w:b w:val="0"/>
                <w:sz w:val="18"/>
              </w:rPr>
              <w:t>AnyMathDSP.spectrumAnalyzer (ticket: #STE006413)</w:t>
            </w:r>
          </w:p>
        </w:tc>
        <w:tc>
          <w:tcPr>
            <w:tcW w:w="2353" w:type="dxa"/>
          </w:tcPr>
          <w:p w14:paraId="68BF53E9">
            <w:r>
              <w:rPr>
                <w:rFonts w:ascii="Times New Roman" w:hAnsi="Times New Roman" w:eastAsia="宋体"/>
                <w:b w:val="0"/>
                <w:sz w:val="18"/>
              </w:rPr>
              <w:t>将在 26.8.2 中修复</w:t>
            </w:r>
          </w:p>
        </w:tc>
      </w:tr>
      <w:tr w14:paraId="42F0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CD57EF2">
            <w:r>
              <w:rPr>
                <w:rFonts w:ascii="Times New Roman" w:hAnsi="Times New Roman" w:eastAsia="宋体"/>
                <w:b w:val="0"/>
                <w:sz w:val="18"/>
              </w:rPr>
              <w:t>2</w:t>
            </w:r>
          </w:p>
        </w:tc>
        <w:tc>
          <w:tcPr>
            <w:tcW w:w="2353" w:type="dxa"/>
          </w:tcPr>
          <w:p w14:paraId="4909D70E">
            <w:r>
              <w:rPr>
                <w:rFonts w:ascii="Times New Roman" w:hAnsi="Times New Roman" w:eastAsia="宋体"/>
                <w:b w:val="0"/>
                <w:sz w:val="18"/>
              </w:rPr>
              <w:t>NWOBUG-3786NWOBUG-3786进行中在 RITM 与 AnyMath 云端上仿真结果不一致（ticket: #STE008865）</w:t>
            </w:r>
          </w:p>
        </w:tc>
        <w:tc>
          <w:tcPr>
            <w:tcW w:w="2353" w:type="dxa"/>
          </w:tcPr>
          <w:p w14:paraId="30F8BD13">
            <w:r>
              <w:rPr>
                <w:rFonts w:ascii="Times New Roman" w:hAnsi="Times New Roman" w:eastAsia="宋体"/>
                <w:b w:val="0"/>
                <w:sz w:val="18"/>
              </w:rPr>
              <w:t>在 RITM 与 AnyMath 云端上仿真结果不一致（ticket: #STE008865）</w:t>
            </w:r>
          </w:p>
        </w:tc>
        <w:tc>
          <w:tcPr>
            <w:tcW w:w="2353" w:type="dxa"/>
          </w:tcPr>
          <w:p w14:paraId="315C5118">
            <w:r>
              <w:rPr>
                <w:rFonts w:ascii="Times New Roman" w:hAnsi="Times New Roman" w:eastAsia="宋体"/>
                <w:b w:val="0"/>
                <w:sz w:val="18"/>
              </w:rPr>
              <w:t>将在 26.8.2 中修复</w:t>
            </w:r>
          </w:p>
        </w:tc>
      </w:tr>
      <w:tr w14:paraId="4DC1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D45B435">
            <w:r>
              <w:rPr>
                <w:rFonts w:ascii="Times New Roman" w:hAnsi="Times New Roman" w:eastAsia="宋体"/>
                <w:b w:val="0"/>
                <w:sz w:val="18"/>
              </w:rPr>
              <w:t>3</w:t>
            </w:r>
          </w:p>
        </w:tc>
        <w:tc>
          <w:tcPr>
            <w:tcW w:w="2353" w:type="dxa"/>
          </w:tcPr>
          <w:p w14:paraId="4CCC2A00">
            <w:r>
              <w:rPr>
                <w:rFonts w:ascii="Times New Roman" w:hAnsi="Times New Roman" w:eastAsia="宋体"/>
                <w:b w:val="0"/>
                <w:sz w:val="18"/>
              </w:rPr>
              <w:t>NWOBUG-3784NWOBUG-3784待发布在 RITM 上运行时信号未接收到/发生混乱（ticket: #STE008857）Karen Yakubov</w:t>
            </w:r>
          </w:p>
        </w:tc>
        <w:tc>
          <w:tcPr>
            <w:tcW w:w="2353" w:type="dxa"/>
          </w:tcPr>
          <w:p w14:paraId="44F150E1">
            <w:r>
              <w:rPr>
                <w:rFonts w:ascii="Times New Roman" w:hAnsi="Times New Roman" w:eastAsia="宋体"/>
                <w:b w:val="0"/>
                <w:sz w:val="18"/>
              </w:rPr>
              <w:t>在 RITM 上运行时信号未接收到/发生混乱（ticket: #STE008857）</w:t>
            </w:r>
          </w:p>
        </w:tc>
        <w:tc>
          <w:tcPr>
            <w:tcW w:w="2353" w:type="dxa"/>
          </w:tcPr>
          <w:p w14:paraId="0A06F31A">
            <w:r>
              <w:rPr>
                <w:rFonts w:ascii="Times New Roman" w:hAnsi="Times New Roman" w:eastAsia="宋体"/>
                <w:b w:val="0"/>
                <w:sz w:val="18"/>
              </w:rPr>
              <w:t>将在 26.8.2 中修复</w:t>
            </w:r>
          </w:p>
        </w:tc>
      </w:tr>
      <w:tr w14:paraId="53D7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7553994">
            <w:r>
              <w:rPr>
                <w:rFonts w:ascii="Times New Roman" w:hAnsi="Times New Roman" w:eastAsia="宋体"/>
                <w:b w:val="0"/>
                <w:sz w:val="18"/>
              </w:rPr>
              <w:t>4</w:t>
            </w:r>
          </w:p>
        </w:tc>
        <w:tc>
          <w:tcPr>
            <w:tcW w:w="2353" w:type="dxa"/>
          </w:tcPr>
          <w:p w14:paraId="0B22BCB5">
            <w:r>
              <w:rPr>
                <w:rFonts w:ascii="Times New Roman" w:hAnsi="Times New Roman" w:eastAsia="宋体"/>
                <w:b w:val="0"/>
                <w:sz w:val="18"/>
              </w:rPr>
              <w:t>https://tracker.yandex.ru/NWOBUG-2824NWOBUG-2824待发布RITM：cmi 中缺少 Cache_name 字段（ticket: #STE004376）Maksim Vetukh</w:t>
            </w:r>
          </w:p>
        </w:tc>
        <w:tc>
          <w:tcPr>
            <w:tcW w:w="2353" w:type="dxa"/>
          </w:tcPr>
          <w:p w14:paraId="46540334">
            <w:r>
              <w:rPr>
                <w:rFonts w:ascii="Times New Roman" w:hAnsi="Times New Roman" w:eastAsia="宋体"/>
                <w:b w:val="0"/>
                <w:sz w:val="18"/>
              </w:rPr>
              <w:t>RITM：cmi 中缺少 Cache_name 字段（ticket: #STE004376）</w:t>
            </w:r>
          </w:p>
        </w:tc>
        <w:tc>
          <w:tcPr>
            <w:tcW w:w="2353" w:type="dxa"/>
          </w:tcPr>
          <w:p w14:paraId="5CA09122">
            <w:r>
              <w:rPr>
                <w:rFonts w:ascii="Times New Roman" w:hAnsi="Times New Roman" w:eastAsia="宋体"/>
                <w:b w:val="0"/>
                <w:sz w:val="18"/>
              </w:rPr>
              <w:t>将在 26.8.2 中修复</w:t>
            </w:r>
          </w:p>
        </w:tc>
      </w:tr>
    </w:tbl>
    <w:p w14:paraId="63427FD4">
      <w:pPr>
        <w:pStyle w:val="5"/>
        <w:spacing w:before="240" w:after="120"/>
      </w:pPr>
      <w:r>
        <w:rPr>
          <w:rFonts w:ascii="Times New Roman" w:hAnsi="Times New Roman" w:eastAsia="黑体"/>
          <w:b/>
        </w:rPr>
        <w:t>Julia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4"/>
        <w:gridCol w:w="2896"/>
        <w:gridCol w:w="2245"/>
        <w:gridCol w:w="2293"/>
      </w:tblGrid>
      <w:tr w14:paraId="6273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52D4E192">
            <w:r>
              <w:rPr>
                <w:rFonts w:ascii="Times New Roman" w:hAnsi="Times New Roman" w:eastAsia="宋体"/>
                <w:b/>
                <w:sz w:val="18"/>
              </w:rPr>
              <w:t>序号</w:t>
            </w:r>
          </w:p>
        </w:tc>
        <w:tc>
          <w:tcPr>
            <w:tcW w:w="2353" w:type="dxa"/>
            <w:shd w:val="clear" w:color="auto" w:fill="D9D9D9"/>
          </w:tcPr>
          <w:p w14:paraId="33E7470E">
            <w:r>
              <w:rPr>
                <w:rFonts w:ascii="Times New Roman" w:hAnsi="Times New Roman" w:eastAsia="宋体"/>
                <w:b/>
                <w:sz w:val="18"/>
              </w:rPr>
              <w:t>名称</w:t>
            </w:r>
          </w:p>
        </w:tc>
        <w:tc>
          <w:tcPr>
            <w:tcW w:w="2353" w:type="dxa"/>
            <w:shd w:val="clear" w:color="auto" w:fill="D9D9D9"/>
          </w:tcPr>
          <w:p w14:paraId="4F88770A">
            <w:r>
              <w:rPr>
                <w:rFonts w:ascii="Times New Roman" w:hAnsi="Times New Roman" w:eastAsia="宋体"/>
                <w:b/>
                <w:sz w:val="18"/>
              </w:rPr>
              <w:t>备注</w:t>
            </w:r>
          </w:p>
        </w:tc>
        <w:tc>
          <w:tcPr>
            <w:tcW w:w="2353" w:type="dxa"/>
            <w:shd w:val="clear" w:color="auto" w:fill="D9D9D9"/>
          </w:tcPr>
          <w:p w14:paraId="6BC4CB29">
            <w:r>
              <w:rPr>
                <w:rFonts w:ascii="Times New Roman" w:hAnsi="Times New Roman" w:eastAsia="宋体"/>
                <w:b/>
                <w:sz w:val="18"/>
              </w:rPr>
              <w:t>组件</w:t>
            </w:r>
          </w:p>
        </w:tc>
      </w:tr>
      <w:tr w14:paraId="1780E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F35B0CD">
            <w:r>
              <w:rPr>
                <w:rFonts w:ascii="Times New Roman" w:hAnsi="Times New Roman" w:eastAsia="宋体"/>
                <w:b w:val="0"/>
                <w:sz w:val="18"/>
              </w:rPr>
              <w:t>1</w:t>
            </w:r>
          </w:p>
        </w:tc>
        <w:tc>
          <w:tcPr>
            <w:tcW w:w="2353" w:type="dxa"/>
          </w:tcPr>
          <w:p w14:paraId="5DABDDD0">
            <w:r>
              <w:rPr>
                <w:rFonts w:ascii="Times New Roman" w:hAnsi="Times New Roman" w:eastAsia="宋体"/>
                <w:b w:val="0"/>
                <w:sz w:val="18"/>
              </w:rPr>
              <w:t>https://tracker.yandex.ru/BUG-6692</w:t>
            </w:r>
          </w:p>
        </w:tc>
        <w:tc>
          <w:tcPr>
            <w:tcW w:w="2353" w:type="dxa"/>
          </w:tcPr>
          <w:p w14:paraId="60074484">
            <w:r>
              <w:rPr>
                <w:rFonts w:ascii="Times New Roman" w:hAnsi="Times New Roman" w:eastAsia="宋体"/>
                <w:b w:val="0"/>
                <w:sz w:val="18"/>
              </w:rPr>
              <w:t>不阻碍主要功能的使用</w:t>
            </w:r>
          </w:p>
        </w:tc>
        <w:tc>
          <w:tcPr>
            <w:tcW w:w="2353" w:type="dxa"/>
          </w:tcPr>
          <w:p w14:paraId="5F3B0277">
            <w:r>
              <w:rPr>
                <w:rFonts w:ascii="Times New Roman" w:hAnsi="Times New Roman" w:eastAsia="宋体"/>
                <w:b w:val="0"/>
                <w:sz w:val="18"/>
              </w:rPr>
              <w:t>Executor_Julia</w:t>
            </w:r>
          </w:p>
        </w:tc>
      </w:tr>
      <w:tr w14:paraId="14B12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67EA276">
            <w:r>
              <w:rPr>
                <w:rFonts w:ascii="Times New Roman" w:hAnsi="Times New Roman" w:eastAsia="宋体"/>
                <w:b w:val="0"/>
                <w:sz w:val="18"/>
              </w:rPr>
              <w:t>2</w:t>
            </w:r>
          </w:p>
        </w:tc>
        <w:tc>
          <w:tcPr>
            <w:tcW w:w="2353" w:type="dxa"/>
          </w:tcPr>
          <w:p w14:paraId="556A1AA0">
            <w:r>
              <w:rPr>
                <w:rFonts w:ascii="Times New Roman" w:hAnsi="Times New Roman" w:eastAsia="宋体"/>
                <w:b w:val="0"/>
                <w:sz w:val="18"/>
              </w:rPr>
              <w:t>https://tracker.yandex.ru/BUG-7016</w:t>
            </w:r>
          </w:p>
        </w:tc>
        <w:tc>
          <w:tcPr>
            <w:tcW w:w="2353" w:type="dxa"/>
          </w:tcPr>
          <w:p w14:paraId="38887FB0">
            <w:r>
              <w:rPr>
                <w:rFonts w:ascii="Times New Roman" w:hAnsi="Times New Roman" w:eastAsia="宋体"/>
                <w:b w:val="0"/>
                <w:sz w:val="18"/>
              </w:rPr>
              <w:t>仅与带有 To Workspace 模块的模型相关</w:t>
            </w:r>
          </w:p>
        </w:tc>
        <w:tc>
          <w:tcPr>
            <w:tcW w:w="2353" w:type="dxa"/>
          </w:tcPr>
          <w:p w14:paraId="2DCB12CD">
            <w:r>
              <w:rPr>
                <w:rFonts w:ascii="Times New Roman" w:hAnsi="Times New Roman" w:eastAsia="宋体"/>
                <w:b w:val="0"/>
                <w:sz w:val="18"/>
              </w:rPr>
              <w:t>Executor_Julia</w:t>
            </w:r>
          </w:p>
        </w:tc>
      </w:tr>
      <w:tr w14:paraId="397C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3F8EAD3">
            <w:r>
              <w:rPr>
                <w:rFonts w:ascii="Times New Roman" w:hAnsi="Times New Roman" w:eastAsia="宋体"/>
                <w:b w:val="0"/>
                <w:sz w:val="18"/>
              </w:rPr>
              <w:t>3</w:t>
            </w:r>
          </w:p>
        </w:tc>
        <w:tc>
          <w:tcPr>
            <w:tcW w:w="2353" w:type="dxa"/>
          </w:tcPr>
          <w:p w14:paraId="72DF0AB3">
            <w:r>
              <w:rPr>
                <w:rFonts w:ascii="Times New Roman" w:hAnsi="Times New Roman" w:eastAsia="宋体"/>
                <w:b w:val="0"/>
                <w:sz w:val="18"/>
              </w:rPr>
              <w:t>https://tracker.yandex.ru/BUG-4245</w:t>
            </w:r>
          </w:p>
        </w:tc>
        <w:tc>
          <w:tcPr>
            <w:tcW w:w="2353" w:type="dxa"/>
          </w:tcPr>
          <w:p w14:paraId="7ECD3BD2">
            <w:r>
              <w:rPr>
                <w:rFonts w:ascii="Times New Roman" w:hAnsi="Times New Roman" w:eastAsia="宋体"/>
                <w:b w:val="0"/>
                <w:sz w:val="18"/>
              </w:rPr>
              <w:t>不阻碍主要功能的使用</w:t>
            </w:r>
          </w:p>
        </w:tc>
        <w:tc>
          <w:tcPr>
            <w:tcW w:w="2353" w:type="dxa"/>
          </w:tcPr>
          <w:p w14:paraId="23502F88">
            <w:r>
              <w:rPr>
                <w:rFonts w:ascii="Times New Roman" w:hAnsi="Times New Roman" w:eastAsia="宋体"/>
                <w:b w:val="0"/>
                <w:sz w:val="18"/>
              </w:rPr>
              <w:t>Executor_Julia</w:t>
            </w:r>
          </w:p>
        </w:tc>
      </w:tr>
      <w:tr w14:paraId="70C5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B53949E">
            <w:r>
              <w:rPr>
                <w:rFonts w:ascii="Times New Roman" w:hAnsi="Times New Roman" w:eastAsia="宋体"/>
                <w:b w:val="0"/>
                <w:sz w:val="18"/>
              </w:rPr>
              <w:t>4</w:t>
            </w:r>
          </w:p>
        </w:tc>
        <w:tc>
          <w:tcPr>
            <w:tcW w:w="2353" w:type="dxa"/>
          </w:tcPr>
          <w:p w14:paraId="4C0EAA2C">
            <w:r>
              <w:rPr>
                <w:rFonts w:ascii="Times New Roman" w:hAnsi="Times New Roman" w:eastAsia="宋体"/>
                <w:b w:val="0"/>
                <w:sz w:val="18"/>
              </w:rPr>
              <w:t>https://tracker.yandex.ru/BUG-5410</w:t>
            </w:r>
          </w:p>
        </w:tc>
        <w:tc>
          <w:tcPr>
            <w:tcW w:w="2353" w:type="dxa"/>
          </w:tcPr>
          <w:p w14:paraId="60EC3297">
            <w:r>
              <w:rPr>
                <w:rFonts w:ascii="Times New Roman" w:hAnsi="Times New Roman" w:eastAsia="宋体"/>
                <w:b w:val="0"/>
                <w:sz w:val="18"/>
              </w:rPr>
              <w:t>不阻碍主要功能的使用</w:t>
            </w:r>
          </w:p>
        </w:tc>
        <w:tc>
          <w:tcPr>
            <w:tcW w:w="2353" w:type="dxa"/>
          </w:tcPr>
          <w:p w14:paraId="63DD07FF">
            <w:r>
              <w:rPr>
                <w:rFonts w:ascii="Times New Roman" w:hAnsi="Times New Roman" w:eastAsia="宋体"/>
                <w:b w:val="0"/>
                <w:sz w:val="18"/>
              </w:rPr>
              <w:t>Executor_Julia</w:t>
            </w:r>
          </w:p>
        </w:tc>
      </w:tr>
      <w:tr w14:paraId="3AC8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A5FEEED">
            <w:r>
              <w:rPr>
                <w:rFonts w:ascii="Times New Roman" w:hAnsi="Times New Roman" w:eastAsia="宋体"/>
                <w:b w:val="0"/>
                <w:sz w:val="18"/>
              </w:rPr>
              <w:t>5</w:t>
            </w:r>
          </w:p>
        </w:tc>
        <w:tc>
          <w:tcPr>
            <w:tcW w:w="2353" w:type="dxa"/>
          </w:tcPr>
          <w:p w14:paraId="12EC88CC">
            <w:r>
              <w:rPr>
                <w:rFonts w:ascii="Times New Roman" w:hAnsi="Times New Roman" w:eastAsia="宋体"/>
                <w:b w:val="0"/>
                <w:sz w:val="18"/>
              </w:rPr>
              <w:t>https://tracker.yandex.ru/BUG-6180</w:t>
            </w:r>
          </w:p>
        </w:tc>
        <w:tc>
          <w:tcPr>
            <w:tcW w:w="2353" w:type="dxa"/>
          </w:tcPr>
          <w:p w14:paraId="4F35E11C">
            <w:r>
              <w:rPr>
                <w:rFonts w:ascii="Times New Roman" w:hAnsi="Times New Roman" w:eastAsia="宋体"/>
                <w:b w:val="0"/>
                <w:sz w:val="18"/>
              </w:rPr>
              <w:t>仅与特定模型相关</w:t>
            </w:r>
          </w:p>
        </w:tc>
        <w:tc>
          <w:tcPr>
            <w:tcW w:w="2353" w:type="dxa"/>
          </w:tcPr>
          <w:p w14:paraId="307848D2">
            <w:r>
              <w:rPr>
                <w:rFonts w:ascii="Times New Roman" w:hAnsi="Times New Roman" w:eastAsia="宋体"/>
                <w:b w:val="0"/>
                <w:sz w:val="18"/>
              </w:rPr>
              <w:t>Executor_Julia</w:t>
            </w:r>
          </w:p>
        </w:tc>
      </w:tr>
      <w:tr w14:paraId="549F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BD9CE7F">
            <w:r>
              <w:rPr>
                <w:rFonts w:ascii="Times New Roman" w:hAnsi="Times New Roman" w:eastAsia="宋体"/>
                <w:b w:val="0"/>
                <w:sz w:val="18"/>
              </w:rPr>
              <w:t>6</w:t>
            </w:r>
          </w:p>
        </w:tc>
        <w:tc>
          <w:tcPr>
            <w:tcW w:w="2353" w:type="dxa"/>
          </w:tcPr>
          <w:p w14:paraId="0252236B">
            <w:r>
              <w:rPr>
                <w:rFonts w:ascii="Times New Roman" w:hAnsi="Times New Roman" w:eastAsia="宋体"/>
                <w:b w:val="0"/>
                <w:sz w:val="18"/>
              </w:rPr>
              <w:t>https://tracker.yandex.ru/BUG-5289</w:t>
            </w:r>
          </w:p>
        </w:tc>
        <w:tc>
          <w:tcPr>
            <w:tcW w:w="2353" w:type="dxa"/>
          </w:tcPr>
          <w:p w14:paraId="0E6A190B">
            <w:r>
              <w:rPr>
                <w:rFonts w:ascii="Times New Roman" w:hAnsi="Times New Roman" w:eastAsia="宋体"/>
                <w:b w:val="0"/>
                <w:sz w:val="18"/>
              </w:rPr>
              <w:t>不阻碍主要功能的使用</w:t>
            </w:r>
          </w:p>
        </w:tc>
        <w:tc>
          <w:tcPr>
            <w:tcW w:w="2353" w:type="dxa"/>
          </w:tcPr>
          <w:p w14:paraId="1C6C94A1">
            <w:r>
              <w:rPr>
                <w:rFonts w:ascii="Times New Roman" w:hAnsi="Times New Roman" w:eastAsia="宋体"/>
                <w:b w:val="0"/>
                <w:sz w:val="18"/>
              </w:rPr>
              <w:t>Executor_Julia</w:t>
            </w:r>
          </w:p>
        </w:tc>
      </w:tr>
      <w:tr w14:paraId="1A9A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B54AD7E">
            <w:r>
              <w:rPr>
                <w:rFonts w:ascii="Times New Roman" w:hAnsi="Times New Roman" w:eastAsia="宋体"/>
                <w:b w:val="0"/>
                <w:sz w:val="18"/>
              </w:rPr>
              <w:t>7</w:t>
            </w:r>
          </w:p>
        </w:tc>
        <w:tc>
          <w:tcPr>
            <w:tcW w:w="2353" w:type="dxa"/>
          </w:tcPr>
          <w:p w14:paraId="74DA3844">
            <w:r>
              <w:rPr>
                <w:rFonts w:ascii="Times New Roman" w:hAnsi="Times New Roman" w:eastAsia="宋体"/>
                <w:b w:val="0"/>
                <w:sz w:val="18"/>
              </w:rPr>
              <w:t>https://tracker.yandex.ru/BUG-6110</w:t>
            </w:r>
          </w:p>
        </w:tc>
        <w:tc>
          <w:tcPr>
            <w:tcW w:w="2353" w:type="dxa"/>
          </w:tcPr>
          <w:p w14:paraId="56B88362">
            <w:r>
              <w:rPr>
                <w:rFonts w:ascii="Times New Roman" w:hAnsi="Times New Roman" w:eastAsia="宋体"/>
                <w:b w:val="0"/>
                <w:sz w:val="18"/>
              </w:rPr>
              <w:t>不阻碍主要功能的使用</w:t>
            </w:r>
          </w:p>
        </w:tc>
        <w:tc>
          <w:tcPr>
            <w:tcW w:w="2353" w:type="dxa"/>
          </w:tcPr>
          <w:p w14:paraId="6C0BE8F8">
            <w:r>
              <w:rPr>
                <w:rFonts w:ascii="Times New Roman" w:hAnsi="Times New Roman" w:eastAsia="宋体"/>
                <w:b w:val="0"/>
                <w:sz w:val="18"/>
              </w:rPr>
              <w:t>Executor_Julia</w:t>
            </w:r>
          </w:p>
        </w:tc>
      </w:tr>
      <w:tr w14:paraId="18FD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A744BB5">
            <w:r>
              <w:rPr>
                <w:rFonts w:ascii="Times New Roman" w:hAnsi="Times New Roman" w:eastAsia="宋体"/>
                <w:b w:val="0"/>
                <w:sz w:val="18"/>
              </w:rPr>
              <w:t>8</w:t>
            </w:r>
          </w:p>
        </w:tc>
        <w:tc>
          <w:tcPr>
            <w:tcW w:w="2353" w:type="dxa"/>
          </w:tcPr>
          <w:p w14:paraId="4E8F220C">
            <w:r>
              <w:rPr>
                <w:rFonts w:ascii="Times New Roman" w:hAnsi="Times New Roman" w:eastAsia="宋体"/>
                <w:b w:val="0"/>
                <w:sz w:val="18"/>
              </w:rPr>
              <w:t>https://tracker.yandex.ru/BUG-6234</w:t>
            </w:r>
          </w:p>
        </w:tc>
        <w:tc>
          <w:tcPr>
            <w:tcW w:w="2353" w:type="dxa"/>
          </w:tcPr>
          <w:p w14:paraId="68A86775">
            <w:r>
              <w:rPr>
                <w:rFonts w:ascii="Times New Roman" w:hAnsi="Times New Roman" w:eastAsia="宋体"/>
                <w:b w:val="0"/>
                <w:sz w:val="18"/>
              </w:rPr>
              <w:t>不阻碍主要功能的使用</w:t>
            </w:r>
          </w:p>
        </w:tc>
        <w:tc>
          <w:tcPr>
            <w:tcW w:w="2353" w:type="dxa"/>
          </w:tcPr>
          <w:p w14:paraId="732A3F32">
            <w:r>
              <w:rPr>
                <w:rFonts w:ascii="Times New Roman" w:hAnsi="Times New Roman" w:eastAsia="宋体"/>
                <w:b w:val="0"/>
                <w:sz w:val="18"/>
              </w:rPr>
              <w:t>Executor_Julia</w:t>
            </w:r>
          </w:p>
        </w:tc>
      </w:tr>
      <w:tr w14:paraId="213D5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8614CD7">
            <w:r>
              <w:rPr>
                <w:rFonts w:ascii="Times New Roman" w:hAnsi="Times New Roman" w:eastAsia="宋体"/>
                <w:b w:val="0"/>
                <w:sz w:val="18"/>
              </w:rPr>
              <w:t>9</w:t>
            </w:r>
          </w:p>
        </w:tc>
        <w:tc>
          <w:tcPr>
            <w:tcW w:w="2353" w:type="dxa"/>
          </w:tcPr>
          <w:p w14:paraId="774198AC">
            <w:r>
              <w:rPr>
                <w:rFonts w:ascii="Times New Roman" w:hAnsi="Times New Roman" w:eastAsia="宋体"/>
                <w:b w:val="0"/>
                <w:sz w:val="18"/>
              </w:rPr>
              <w:t>https://tracker.yandex.ru/BUG-7351</w:t>
            </w:r>
          </w:p>
        </w:tc>
        <w:tc>
          <w:tcPr>
            <w:tcW w:w="2353" w:type="dxa"/>
          </w:tcPr>
          <w:p w14:paraId="1B1A5789">
            <w:r>
              <w:rPr>
                <w:rFonts w:ascii="Times New Roman" w:hAnsi="Times New Roman" w:eastAsia="宋体"/>
                <w:b w:val="0"/>
                <w:sz w:val="18"/>
              </w:rPr>
              <w:t>将在 26.9.2 中修复</w:t>
            </w:r>
          </w:p>
        </w:tc>
        <w:tc>
          <w:tcPr>
            <w:tcW w:w="2353" w:type="dxa"/>
          </w:tcPr>
          <w:p w14:paraId="511E5068">
            <w:r>
              <w:rPr>
                <w:rFonts w:ascii="Times New Roman" w:hAnsi="Times New Roman" w:eastAsia="宋体"/>
                <w:b w:val="0"/>
                <w:sz w:val="18"/>
              </w:rPr>
              <w:t>Executor_Julia</w:t>
            </w:r>
          </w:p>
        </w:tc>
      </w:tr>
      <w:tr w14:paraId="057D0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A341F43">
            <w:r>
              <w:rPr>
                <w:rFonts w:ascii="Times New Roman" w:hAnsi="Times New Roman" w:eastAsia="宋体"/>
                <w:b w:val="0"/>
                <w:sz w:val="18"/>
              </w:rPr>
              <w:t>10</w:t>
            </w:r>
          </w:p>
        </w:tc>
        <w:tc>
          <w:tcPr>
            <w:tcW w:w="2353" w:type="dxa"/>
          </w:tcPr>
          <w:p w14:paraId="4C48379D">
            <w:r>
              <w:rPr>
                <w:rFonts w:ascii="Times New Roman" w:hAnsi="Times New Roman" w:eastAsia="宋体"/>
                <w:b w:val="0"/>
                <w:sz w:val="18"/>
              </w:rPr>
              <w:t>https://tracker.yandex.ru/BUG-6253</w:t>
            </w:r>
          </w:p>
        </w:tc>
        <w:tc>
          <w:tcPr>
            <w:tcW w:w="2353" w:type="dxa"/>
          </w:tcPr>
          <w:p w14:paraId="1D7146EC">
            <w:r>
              <w:rPr>
                <w:rFonts w:ascii="Times New Roman" w:hAnsi="Times New Roman" w:eastAsia="宋体"/>
                <w:b w:val="0"/>
                <w:sz w:val="18"/>
              </w:rPr>
              <w:t>仅出现在特定模块中</w:t>
            </w:r>
          </w:p>
        </w:tc>
        <w:tc>
          <w:tcPr>
            <w:tcW w:w="2353" w:type="dxa"/>
          </w:tcPr>
          <w:p w14:paraId="2B55B250">
            <w:r>
              <w:rPr>
                <w:rFonts w:ascii="Times New Roman" w:hAnsi="Times New Roman" w:eastAsia="宋体"/>
                <w:b w:val="0"/>
                <w:sz w:val="18"/>
              </w:rPr>
              <w:t>Executor_Julia</w:t>
            </w:r>
          </w:p>
        </w:tc>
      </w:tr>
      <w:tr w14:paraId="76FC8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350A966">
            <w:r>
              <w:rPr>
                <w:rFonts w:ascii="Times New Roman" w:hAnsi="Times New Roman" w:eastAsia="宋体"/>
                <w:b w:val="0"/>
                <w:sz w:val="18"/>
              </w:rPr>
              <w:t>11</w:t>
            </w:r>
          </w:p>
        </w:tc>
        <w:tc>
          <w:tcPr>
            <w:tcW w:w="2353" w:type="dxa"/>
          </w:tcPr>
          <w:p w14:paraId="7BC15C5F">
            <w:r>
              <w:rPr>
                <w:rFonts w:ascii="Times New Roman" w:hAnsi="Times New Roman" w:eastAsia="宋体"/>
                <w:b w:val="0"/>
                <w:sz w:val="18"/>
              </w:rPr>
              <w:t>https://tracker.yandex.ru/BUG-6260</w:t>
            </w:r>
          </w:p>
        </w:tc>
        <w:tc>
          <w:tcPr>
            <w:tcW w:w="2353" w:type="dxa"/>
          </w:tcPr>
          <w:p w14:paraId="51E7056F">
            <w:r>
              <w:rPr>
                <w:rFonts w:ascii="Times New Roman" w:hAnsi="Times New Roman" w:eastAsia="宋体"/>
                <w:b w:val="0"/>
                <w:sz w:val="18"/>
              </w:rPr>
              <w:t>不阻碍主要功能的使用</w:t>
            </w:r>
          </w:p>
        </w:tc>
        <w:tc>
          <w:tcPr>
            <w:tcW w:w="2353" w:type="dxa"/>
          </w:tcPr>
          <w:p w14:paraId="0ADCC75A">
            <w:r>
              <w:rPr>
                <w:rFonts w:ascii="Times New Roman" w:hAnsi="Times New Roman" w:eastAsia="宋体"/>
                <w:b w:val="0"/>
                <w:sz w:val="18"/>
              </w:rPr>
              <w:t>Executor_Julia</w:t>
            </w:r>
          </w:p>
        </w:tc>
      </w:tr>
      <w:tr w14:paraId="6C861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843B4CF">
            <w:r>
              <w:rPr>
                <w:rFonts w:ascii="Times New Roman" w:hAnsi="Times New Roman" w:eastAsia="宋体"/>
                <w:b w:val="0"/>
                <w:sz w:val="18"/>
              </w:rPr>
              <w:t>12</w:t>
            </w:r>
          </w:p>
        </w:tc>
        <w:tc>
          <w:tcPr>
            <w:tcW w:w="2353" w:type="dxa"/>
          </w:tcPr>
          <w:p w14:paraId="37F62BE3">
            <w:r>
              <w:rPr>
                <w:rFonts w:ascii="Times New Roman" w:hAnsi="Times New Roman" w:eastAsia="宋体"/>
                <w:b w:val="0"/>
                <w:sz w:val="18"/>
              </w:rPr>
              <w:t>https://tracker.yandex.ru/BUG-6368</w:t>
            </w:r>
          </w:p>
        </w:tc>
        <w:tc>
          <w:tcPr>
            <w:tcW w:w="2353" w:type="dxa"/>
          </w:tcPr>
          <w:p w14:paraId="7C50AA41">
            <w:r>
              <w:rPr>
                <w:rFonts w:ascii="Times New Roman" w:hAnsi="Times New Roman" w:eastAsia="宋体"/>
                <w:b w:val="0"/>
                <w:sz w:val="18"/>
              </w:rPr>
              <w:t>将在 26.9.2 中修复</w:t>
            </w:r>
          </w:p>
        </w:tc>
        <w:tc>
          <w:tcPr>
            <w:tcW w:w="2353" w:type="dxa"/>
          </w:tcPr>
          <w:p w14:paraId="3879B49D">
            <w:r>
              <w:rPr>
                <w:rFonts w:ascii="Times New Roman" w:hAnsi="Times New Roman" w:eastAsia="宋体"/>
                <w:b w:val="0"/>
                <w:sz w:val="18"/>
              </w:rPr>
              <w:t>Executor_Julia</w:t>
            </w:r>
          </w:p>
        </w:tc>
      </w:tr>
      <w:tr w14:paraId="632D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A87E058">
            <w:r>
              <w:rPr>
                <w:rFonts w:ascii="Times New Roman" w:hAnsi="Times New Roman" w:eastAsia="宋体"/>
                <w:b w:val="0"/>
                <w:sz w:val="18"/>
              </w:rPr>
              <w:t>13</w:t>
            </w:r>
          </w:p>
        </w:tc>
        <w:tc>
          <w:tcPr>
            <w:tcW w:w="2353" w:type="dxa"/>
          </w:tcPr>
          <w:p w14:paraId="0F325A92">
            <w:r>
              <w:rPr>
                <w:rFonts w:ascii="Times New Roman" w:hAnsi="Times New Roman" w:eastAsia="宋体"/>
                <w:b w:val="0"/>
                <w:sz w:val="18"/>
              </w:rPr>
              <w:t>https://tracker.yandex.ru/BUG-6334</w:t>
            </w:r>
          </w:p>
        </w:tc>
        <w:tc>
          <w:tcPr>
            <w:tcW w:w="2353" w:type="dxa"/>
          </w:tcPr>
          <w:p w14:paraId="247330BC">
            <w:r>
              <w:rPr>
                <w:rFonts w:ascii="Times New Roman" w:hAnsi="Times New Roman" w:eastAsia="宋体"/>
                <w:b w:val="0"/>
                <w:sz w:val="18"/>
              </w:rPr>
              <w:t>不阻碍主要功能的使用</w:t>
            </w:r>
          </w:p>
        </w:tc>
        <w:tc>
          <w:tcPr>
            <w:tcW w:w="2353" w:type="dxa"/>
          </w:tcPr>
          <w:p w14:paraId="547859E0">
            <w:r>
              <w:rPr>
                <w:rFonts w:ascii="Times New Roman" w:hAnsi="Times New Roman" w:eastAsia="宋体"/>
                <w:b w:val="0"/>
                <w:sz w:val="18"/>
              </w:rPr>
              <w:t>Executor_Julia</w:t>
            </w:r>
          </w:p>
        </w:tc>
      </w:tr>
      <w:tr w14:paraId="2FA5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A4370EC">
            <w:r>
              <w:rPr>
                <w:rFonts w:ascii="Times New Roman" w:hAnsi="Times New Roman" w:eastAsia="宋体"/>
                <w:b w:val="0"/>
                <w:sz w:val="18"/>
              </w:rPr>
              <w:t>14</w:t>
            </w:r>
          </w:p>
        </w:tc>
        <w:tc>
          <w:tcPr>
            <w:tcW w:w="2353" w:type="dxa"/>
          </w:tcPr>
          <w:p w14:paraId="576FA902">
            <w:r>
              <w:rPr>
                <w:rFonts w:ascii="Times New Roman" w:hAnsi="Times New Roman" w:eastAsia="宋体"/>
                <w:b w:val="0"/>
                <w:sz w:val="18"/>
              </w:rPr>
              <w:t>https://tracker.yandex.ru/BUG-6442</w:t>
            </w:r>
          </w:p>
        </w:tc>
        <w:tc>
          <w:tcPr>
            <w:tcW w:w="2353" w:type="dxa"/>
          </w:tcPr>
          <w:p w14:paraId="2FF713F1">
            <w:r>
              <w:rPr>
                <w:rFonts w:ascii="Times New Roman" w:hAnsi="Times New Roman" w:eastAsia="宋体"/>
                <w:b w:val="0"/>
                <w:sz w:val="18"/>
              </w:rPr>
              <w:t>不阻碍主要功能的使用</w:t>
            </w:r>
          </w:p>
        </w:tc>
        <w:tc>
          <w:tcPr>
            <w:tcW w:w="2353" w:type="dxa"/>
          </w:tcPr>
          <w:p w14:paraId="66CDE9C5">
            <w:r>
              <w:rPr>
                <w:rFonts w:ascii="Times New Roman" w:hAnsi="Times New Roman" w:eastAsia="宋体"/>
                <w:b w:val="0"/>
                <w:sz w:val="18"/>
              </w:rPr>
              <w:t>Executor_Julia</w:t>
            </w:r>
          </w:p>
        </w:tc>
      </w:tr>
      <w:tr w14:paraId="52C08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B7FE3DA">
            <w:r>
              <w:rPr>
                <w:rFonts w:ascii="Times New Roman" w:hAnsi="Times New Roman" w:eastAsia="宋体"/>
                <w:b w:val="0"/>
                <w:sz w:val="18"/>
              </w:rPr>
              <w:t>15</w:t>
            </w:r>
          </w:p>
        </w:tc>
        <w:tc>
          <w:tcPr>
            <w:tcW w:w="2353" w:type="dxa"/>
          </w:tcPr>
          <w:p w14:paraId="21BB151B">
            <w:r>
              <w:rPr>
                <w:rFonts w:ascii="Times New Roman" w:hAnsi="Times New Roman" w:eastAsia="宋体"/>
                <w:b w:val="0"/>
                <w:sz w:val="18"/>
              </w:rPr>
              <w:t>https://tracker.yandex.ru/BUG-6451</w:t>
            </w:r>
          </w:p>
        </w:tc>
        <w:tc>
          <w:tcPr>
            <w:tcW w:w="2353" w:type="dxa"/>
          </w:tcPr>
          <w:p w14:paraId="10603A52">
            <w:r>
              <w:rPr>
                <w:rFonts w:ascii="Times New Roman" w:hAnsi="Times New Roman" w:eastAsia="宋体"/>
                <w:b w:val="0"/>
                <w:sz w:val="18"/>
              </w:rPr>
              <w:t>将在 26.9.2 中修复</w:t>
            </w:r>
          </w:p>
        </w:tc>
        <w:tc>
          <w:tcPr>
            <w:tcW w:w="2353" w:type="dxa"/>
          </w:tcPr>
          <w:p w14:paraId="4C7FBDAA">
            <w:r>
              <w:rPr>
                <w:rFonts w:ascii="Times New Roman" w:hAnsi="Times New Roman" w:eastAsia="宋体"/>
                <w:b w:val="0"/>
                <w:sz w:val="18"/>
              </w:rPr>
              <w:t>Executor_Julia</w:t>
            </w:r>
          </w:p>
        </w:tc>
      </w:tr>
      <w:tr w14:paraId="2FA54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BDA0492">
            <w:r>
              <w:rPr>
                <w:rFonts w:ascii="Times New Roman" w:hAnsi="Times New Roman" w:eastAsia="宋体"/>
                <w:b w:val="0"/>
                <w:sz w:val="18"/>
              </w:rPr>
              <w:t>16</w:t>
            </w:r>
          </w:p>
        </w:tc>
        <w:tc>
          <w:tcPr>
            <w:tcW w:w="2353" w:type="dxa"/>
          </w:tcPr>
          <w:p w14:paraId="2AF13E03">
            <w:r>
              <w:rPr>
                <w:rFonts w:ascii="Times New Roman" w:hAnsi="Times New Roman" w:eastAsia="宋体"/>
                <w:b w:val="0"/>
                <w:sz w:val="18"/>
              </w:rPr>
              <w:t>https://tracker.yandex.ru/BUG-6756</w:t>
            </w:r>
          </w:p>
        </w:tc>
        <w:tc>
          <w:tcPr>
            <w:tcW w:w="2353" w:type="dxa"/>
          </w:tcPr>
          <w:p w14:paraId="1FEBC61E">
            <w:r>
              <w:rPr>
                <w:rFonts w:ascii="Times New Roman" w:hAnsi="Times New Roman" w:eastAsia="宋体"/>
                <w:b w:val="0"/>
                <w:sz w:val="18"/>
              </w:rPr>
              <w:t>不阻碍主要功能的使用</w:t>
            </w:r>
          </w:p>
        </w:tc>
        <w:tc>
          <w:tcPr>
            <w:tcW w:w="2353" w:type="dxa"/>
          </w:tcPr>
          <w:p w14:paraId="179A1B31">
            <w:r>
              <w:rPr>
                <w:rFonts w:ascii="Times New Roman" w:hAnsi="Times New Roman" w:eastAsia="宋体"/>
                <w:b w:val="0"/>
                <w:sz w:val="18"/>
              </w:rPr>
              <w:t>Executor_Julia</w:t>
            </w:r>
          </w:p>
        </w:tc>
      </w:tr>
      <w:tr w14:paraId="090B4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1AC3903">
            <w:r>
              <w:rPr>
                <w:rFonts w:ascii="Times New Roman" w:hAnsi="Times New Roman" w:eastAsia="宋体"/>
                <w:b w:val="0"/>
                <w:sz w:val="18"/>
              </w:rPr>
              <w:t>17</w:t>
            </w:r>
          </w:p>
        </w:tc>
        <w:tc>
          <w:tcPr>
            <w:tcW w:w="2353" w:type="dxa"/>
          </w:tcPr>
          <w:p w14:paraId="303C5F6A">
            <w:r>
              <w:rPr>
                <w:rFonts w:ascii="Times New Roman" w:hAnsi="Times New Roman" w:eastAsia="宋体"/>
                <w:b w:val="0"/>
                <w:sz w:val="18"/>
              </w:rPr>
              <w:t>https://tracker.yandex.ru/BUG-6877</w:t>
            </w:r>
          </w:p>
        </w:tc>
        <w:tc>
          <w:tcPr>
            <w:tcW w:w="2353" w:type="dxa"/>
          </w:tcPr>
          <w:p w14:paraId="0EF4FA51">
            <w:r>
              <w:rPr>
                <w:rFonts w:ascii="Times New Roman" w:hAnsi="Times New Roman" w:eastAsia="宋体"/>
                <w:b w:val="0"/>
                <w:sz w:val="18"/>
              </w:rPr>
              <w:t>不阻碍主要功能的使用</w:t>
            </w:r>
          </w:p>
        </w:tc>
        <w:tc>
          <w:tcPr>
            <w:tcW w:w="2353" w:type="dxa"/>
          </w:tcPr>
          <w:p w14:paraId="2CE8BD23">
            <w:r>
              <w:rPr>
                <w:rFonts w:ascii="Times New Roman" w:hAnsi="Times New Roman" w:eastAsia="宋体"/>
                <w:b w:val="0"/>
                <w:sz w:val="18"/>
              </w:rPr>
              <w:t>Executor_Julia</w:t>
            </w:r>
          </w:p>
        </w:tc>
      </w:tr>
      <w:tr w14:paraId="01ED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ECEBE5C">
            <w:r>
              <w:rPr>
                <w:rFonts w:ascii="Times New Roman" w:hAnsi="Times New Roman" w:eastAsia="宋体"/>
                <w:b w:val="0"/>
                <w:sz w:val="18"/>
              </w:rPr>
              <w:t>18</w:t>
            </w:r>
          </w:p>
        </w:tc>
        <w:tc>
          <w:tcPr>
            <w:tcW w:w="2353" w:type="dxa"/>
          </w:tcPr>
          <w:p w14:paraId="5BD8FEB3">
            <w:r>
              <w:rPr>
                <w:rFonts w:ascii="Times New Roman" w:hAnsi="Times New Roman" w:eastAsia="宋体"/>
                <w:b w:val="0"/>
                <w:sz w:val="18"/>
              </w:rPr>
              <w:t>https://tracker.yandex.ru/BUG-7048</w:t>
            </w:r>
          </w:p>
        </w:tc>
        <w:tc>
          <w:tcPr>
            <w:tcW w:w="2353" w:type="dxa"/>
          </w:tcPr>
          <w:p w14:paraId="07C12CE3">
            <w:r>
              <w:rPr>
                <w:rFonts w:ascii="Times New Roman" w:hAnsi="Times New Roman" w:eastAsia="宋体"/>
                <w:b w:val="0"/>
                <w:sz w:val="18"/>
              </w:rPr>
              <w:t>不阻碍主要功能的使用</w:t>
            </w:r>
          </w:p>
        </w:tc>
        <w:tc>
          <w:tcPr>
            <w:tcW w:w="2353" w:type="dxa"/>
          </w:tcPr>
          <w:p w14:paraId="6FE7B985">
            <w:r>
              <w:rPr>
                <w:rFonts w:ascii="Times New Roman" w:hAnsi="Times New Roman" w:eastAsia="宋体"/>
                <w:b w:val="0"/>
                <w:sz w:val="18"/>
              </w:rPr>
              <w:t>Executor_Julia</w:t>
            </w:r>
          </w:p>
        </w:tc>
      </w:tr>
      <w:tr w14:paraId="200C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3DE652C">
            <w:r>
              <w:rPr>
                <w:rFonts w:ascii="Times New Roman" w:hAnsi="Times New Roman" w:eastAsia="宋体"/>
                <w:b w:val="0"/>
                <w:sz w:val="18"/>
              </w:rPr>
              <w:t>19</w:t>
            </w:r>
          </w:p>
        </w:tc>
        <w:tc>
          <w:tcPr>
            <w:tcW w:w="2353" w:type="dxa"/>
          </w:tcPr>
          <w:p w14:paraId="186F3D91">
            <w:r>
              <w:rPr>
                <w:rFonts w:ascii="Times New Roman" w:hAnsi="Times New Roman" w:eastAsia="宋体"/>
                <w:b w:val="0"/>
                <w:sz w:val="18"/>
              </w:rPr>
              <w:t>https://tracker.yandex.ru/BUG-7071</w:t>
            </w:r>
          </w:p>
        </w:tc>
        <w:tc>
          <w:tcPr>
            <w:tcW w:w="2353" w:type="dxa"/>
          </w:tcPr>
          <w:p w14:paraId="599EFAC9">
            <w:r>
              <w:rPr>
                <w:rFonts w:ascii="Times New Roman" w:hAnsi="Times New Roman" w:eastAsia="宋体"/>
                <w:b w:val="0"/>
                <w:sz w:val="18"/>
              </w:rPr>
              <w:t>不阻碍主要功能的使用</w:t>
            </w:r>
          </w:p>
        </w:tc>
        <w:tc>
          <w:tcPr>
            <w:tcW w:w="2353" w:type="dxa"/>
          </w:tcPr>
          <w:p w14:paraId="101C1609">
            <w:r>
              <w:rPr>
                <w:rFonts w:ascii="Times New Roman" w:hAnsi="Times New Roman" w:eastAsia="宋体"/>
                <w:b w:val="0"/>
                <w:sz w:val="18"/>
              </w:rPr>
              <w:t>Executor_Julia</w:t>
            </w:r>
          </w:p>
        </w:tc>
      </w:tr>
      <w:tr w14:paraId="2B1C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798B896">
            <w:r>
              <w:rPr>
                <w:rFonts w:ascii="Times New Roman" w:hAnsi="Times New Roman" w:eastAsia="宋体"/>
                <w:b w:val="0"/>
                <w:sz w:val="18"/>
              </w:rPr>
              <w:t>20</w:t>
            </w:r>
          </w:p>
        </w:tc>
        <w:tc>
          <w:tcPr>
            <w:tcW w:w="2353" w:type="dxa"/>
          </w:tcPr>
          <w:p w14:paraId="121D4C27">
            <w:r>
              <w:rPr>
                <w:rFonts w:ascii="Times New Roman" w:hAnsi="Times New Roman" w:eastAsia="宋体"/>
                <w:b w:val="0"/>
                <w:sz w:val="18"/>
              </w:rPr>
              <w:t>https://tracker.yandex.ru/BUG-7340</w:t>
            </w:r>
          </w:p>
        </w:tc>
        <w:tc>
          <w:tcPr>
            <w:tcW w:w="2353" w:type="dxa"/>
          </w:tcPr>
          <w:p w14:paraId="24BA9D84">
            <w:r>
              <w:rPr>
                <w:rFonts w:ascii="Times New Roman" w:hAnsi="Times New Roman" w:eastAsia="宋体"/>
                <w:b w:val="0"/>
                <w:sz w:val="18"/>
              </w:rPr>
              <w:t>将在 26.9.2 中修复</w:t>
            </w:r>
          </w:p>
        </w:tc>
        <w:tc>
          <w:tcPr>
            <w:tcW w:w="2353" w:type="dxa"/>
          </w:tcPr>
          <w:p w14:paraId="348FE060">
            <w:r>
              <w:rPr>
                <w:rFonts w:ascii="Times New Roman" w:hAnsi="Times New Roman" w:eastAsia="宋体"/>
                <w:b w:val="0"/>
                <w:sz w:val="18"/>
              </w:rPr>
              <w:t>Executor_Julia</w:t>
            </w:r>
          </w:p>
        </w:tc>
      </w:tr>
      <w:tr w14:paraId="554B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71D7EB9">
            <w:r>
              <w:rPr>
                <w:rFonts w:ascii="Times New Roman" w:hAnsi="Times New Roman" w:eastAsia="宋体"/>
                <w:b w:val="0"/>
                <w:sz w:val="18"/>
              </w:rPr>
              <w:t>21</w:t>
            </w:r>
          </w:p>
        </w:tc>
        <w:tc>
          <w:tcPr>
            <w:tcW w:w="2353" w:type="dxa"/>
          </w:tcPr>
          <w:p w14:paraId="5BF29004">
            <w:r>
              <w:rPr>
                <w:rFonts w:ascii="Times New Roman" w:hAnsi="Times New Roman" w:eastAsia="宋体"/>
                <w:b w:val="0"/>
                <w:sz w:val="18"/>
              </w:rPr>
              <w:t>https://tracker.yandex.ru/BUG-7353</w:t>
            </w:r>
          </w:p>
        </w:tc>
        <w:tc>
          <w:tcPr>
            <w:tcW w:w="2353" w:type="dxa"/>
          </w:tcPr>
          <w:p w14:paraId="48842C32">
            <w:r>
              <w:rPr>
                <w:rFonts w:ascii="Times New Roman" w:hAnsi="Times New Roman" w:eastAsia="宋体"/>
                <w:b w:val="0"/>
                <w:sz w:val="18"/>
              </w:rPr>
              <w:t>将在 26.9.2 中修复</w:t>
            </w:r>
          </w:p>
        </w:tc>
        <w:tc>
          <w:tcPr>
            <w:tcW w:w="2353" w:type="dxa"/>
          </w:tcPr>
          <w:p w14:paraId="4FEDFBBF">
            <w:r>
              <w:rPr>
                <w:rFonts w:ascii="Times New Roman" w:hAnsi="Times New Roman" w:eastAsia="宋体"/>
                <w:b w:val="0"/>
                <w:sz w:val="18"/>
              </w:rPr>
              <w:t>Executor_Julia</w:t>
            </w:r>
          </w:p>
        </w:tc>
      </w:tr>
      <w:tr w14:paraId="79695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9098A2E">
            <w:r>
              <w:rPr>
                <w:rFonts w:ascii="Times New Roman" w:hAnsi="Times New Roman" w:eastAsia="宋体"/>
                <w:b w:val="0"/>
                <w:sz w:val="18"/>
              </w:rPr>
              <w:t>22</w:t>
            </w:r>
          </w:p>
        </w:tc>
        <w:tc>
          <w:tcPr>
            <w:tcW w:w="2353" w:type="dxa"/>
          </w:tcPr>
          <w:p w14:paraId="5D39CBD9">
            <w:r>
              <w:rPr>
                <w:rFonts w:ascii="Times New Roman" w:hAnsi="Times New Roman" w:eastAsia="宋体"/>
                <w:b w:val="0"/>
                <w:sz w:val="18"/>
              </w:rPr>
              <w:t>https://tracker.yandex.ru/BUG-7381</w:t>
            </w:r>
          </w:p>
        </w:tc>
        <w:tc>
          <w:tcPr>
            <w:tcW w:w="2353" w:type="dxa"/>
          </w:tcPr>
          <w:p w14:paraId="6CDB1E15">
            <w:r>
              <w:rPr>
                <w:rFonts w:ascii="Times New Roman" w:hAnsi="Times New Roman" w:eastAsia="宋体"/>
                <w:b w:val="0"/>
                <w:sz w:val="18"/>
              </w:rPr>
              <w:t>仅与 1 种脚本类型相关</w:t>
            </w:r>
          </w:p>
        </w:tc>
        <w:tc>
          <w:tcPr>
            <w:tcW w:w="2353" w:type="dxa"/>
          </w:tcPr>
          <w:p w14:paraId="53B06B9A">
            <w:r>
              <w:rPr>
                <w:rFonts w:ascii="Times New Roman" w:hAnsi="Times New Roman" w:eastAsia="宋体"/>
                <w:b w:val="0"/>
                <w:sz w:val="18"/>
              </w:rPr>
              <w:t>Executor_Julia</w:t>
            </w:r>
          </w:p>
        </w:tc>
      </w:tr>
      <w:tr w14:paraId="0F10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605945E">
            <w:r>
              <w:rPr>
                <w:rFonts w:ascii="Times New Roman" w:hAnsi="Times New Roman" w:eastAsia="宋体"/>
                <w:b w:val="0"/>
                <w:sz w:val="18"/>
              </w:rPr>
              <w:t>23</w:t>
            </w:r>
          </w:p>
        </w:tc>
        <w:tc>
          <w:tcPr>
            <w:tcW w:w="2353" w:type="dxa"/>
          </w:tcPr>
          <w:p w14:paraId="54B4344E">
            <w:r>
              <w:rPr>
                <w:rFonts w:ascii="Times New Roman" w:hAnsi="Times New Roman" w:eastAsia="宋体"/>
                <w:b w:val="0"/>
                <w:sz w:val="18"/>
              </w:rPr>
              <w:t>https://tracker.yandex.ru/BUG-7396</w:t>
            </w:r>
          </w:p>
        </w:tc>
        <w:tc>
          <w:tcPr>
            <w:tcW w:w="2353" w:type="dxa"/>
          </w:tcPr>
          <w:p w14:paraId="22FAB2D1">
            <w:r>
              <w:rPr>
                <w:rFonts w:ascii="Times New Roman" w:hAnsi="Times New Roman" w:eastAsia="宋体"/>
                <w:b w:val="0"/>
                <w:sz w:val="18"/>
              </w:rPr>
              <w:t>将在 26.9.2 中修复</w:t>
            </w:r>
          </w:p>
        </w:tc>
        <w:tc>
          <w:tcPr>
            <w:tcW w:w="2353" w:type="dxa"/>
          </w:tcPr>
          <w:p w14:paraId="002D3BC4">
            <w:r>
              <w:rPr>
                <w:rFonts w:ascii="Times New Roman" w:hAnsi="Times New Roman" w:eastAsia="宋体"/>
                <w:b w:val="0"/>
                <w:sz w:val="18"/>
              </w:rPr>
              <w:t>Executor_Julia</w:t>
            </w:r>
          </w:p>
        </w:tc>
      </w:tr>
      <w:tr w14:paraId="2CCB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5CBB402">
            <w:r>
              <w:rPr>
                <w:rFonts w:ascii="Times New Roman" w:hAnsi="Times New Roman" w:eastAsia="宋体"/>
                <w:b w:val="0"/>
                <w:sz w:val="18"/>
              </w:rPr>
              <w:t>24</w:t>
            </w:r>
          </w:p>
        </w:tc>
        <w:tc>
          <w:tcPr>
            <w:tcW w:w="2353" w:type="dxa"/>
          </w:tcPr>
          <w:p w14:paraId="55882974">
            <w:r>
              <w:rPr>
                <w:rFonts w:ascii="Times New Roman" w:hAnsi="Times New Roman" w:eastAsia="宋体"/>
                <w:b w:val="0"/>
                <w:sz w:val="18"/>
              </w:rPr>
              <w:t>https://tracker.yandex.ru/BUG-7411</w:t>
            </w:r>
          </w:p>
        </w:tc>
        <w:tc>
          <w:tcPr>
            <w:tcW w:w="2353" w:type="dxa"/>
          </w:tcPr>
          <w:p w14:paraId="12F2ED85">
            <w:r>
              <w:rPr>
                <w:rFonts w:ascii="Times New Roman" w:hAnsi="Times New Roman" w:eastAsia="宋体"/>
                <w:b w:val="0"/>
                <w:sz w:val="18"/>
              </w:rPr>
              <w:t>将在 26.9.2 中修复</w:t>
            </w:r>
          </w:p>
        </w:tc>
        <w:tc>
          <w:tcPr>
            <w:tcW w:w="2353" w:type="dxa"/>
          </w:tcPr>
          <w:p w14:paraId="67D92B11">
            <w:r>
              <w:rPr>
                <w:rFonts w:ascii="Times New Roman" w:hAnsi="Times New Roman" w:eastAsia="宋体"/>
                <w:b w:val="0"/>
                <w:sz w:val="18"/>
              </w:rPr>
              <w:t>Executor_Julia</w:t>
            </w:r>
          </w:p>
        </w:tc>
      </w:tr>
      <w:tr w14:paraId="1D44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03D362D">
            <w:r>
              <w:rPr>
                <w:rFonts w:ascii="Times New Roman" w:hAnsi="Times New Roman" w:eastAsia="宋体"/>
                <w:b w:val="0"/>
                <w:sz w:val="18"/>
              </w:rPr>
              <w:t>25</w:t>
            </w:r>
          </w:p>
        </w:tc>
        <w:tc>
          <w:tcPr>
            <w:tcW w:w="2353" w:type="dxa"/>
          </w:tcPr>
          <w:p w14:paraId="1B97D867">
            <w:r>
              <w:rPr>
                <w:rFonts w:ascii="Times New Roman" w:hAnsi="Times New Roman" w:eastAsia="宋体"/>
                <w:b w:val="0"/>
                <w:sz w:val="18"/>
              </w:rPr>
              <w:t>https://tracker.yandex.ru/BUG-7244</w:t>
            </w:r>
          </w:p>
        </w:tc>
        <w:tc>
          <w:tcPr>
            <w:tcW w:w="2353" w:type="dxa"/>
          </w:tcPr>
          <w:p w14:paraId="5555D127">
            <w:r>
              <w:rPr>
                <w:rFonts w:ascii="Times New Roman" w:hAnsi="Times New Roman" w:eastAsia="宋体"/>
                <w:b w:val="0"/>
                <w:sz w:val="18"/>
              </w:rPr>
              <w:t>仅与 1 个模型相关</w:t>
            </w:r>
          </w:p>
        </w:tc>
        <w:tc>
          <w:tcPr>
            <w:tcW w:w="2353" w:type="dxa"/>
          </w:tcPr>
          <w:p w14:paraId="39C0377D">
            <w:r>
              <w:rPr>
                <w:rFonts w:ascii="Times New Roman" w:hAnsi="Times New Roman" w:eastAsia="宋体"/>
                <w:b w:val="0"/>
                <w:sz w:val="18"/>
              </w:rPr>
              <w:t>Executor_Julia</w:t>
            </w:r>
          </w:p>
        </w:tc>
      </w:tr>
      <w:tr w14:paraId="28E5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B088768">
            <w:r>
              <w:rPr>
                <w:rFonts w:ascii="Times New Roman" w:hAnsi="Times New Roman" w:eastAsia="宋体"/>
                <w:b w:val="0"/>
                <w:sz w:val="18"/>
              </w:rPr>
              <w:t>26</w:t>
            </w:r>
          </w:p>
        </w:tc>
        <w:tc>
          <w:tcPr>
            <w:tcW w:w="2353" w:type="dxa"/>
          </w:tcPr>
          <w:p w14:paraId="0584349B">
            <w:r>
              <w:rPr>
                <w:rFonts w:ascii="Times New Roman" w:hAnsi="Times New Roman" w:eastAsia="宋体"/>
                <w:b w:val="0"/>
                <w:sz w:val="18"/>
              </w:rPr>
              <w:t>https://tracker.yandex.ru/BUG-7587</w:t>
            </w:r>
          </w:p>
        </w:tc>
        <w:tc>
          <w:tcPr>
            <w:tcW w:w="2353" w:type="dxa"/>
          </w:tcPr>
          <w:p w14:paraId="03096EDE">
            <w:r>
              <w:rPr>
                <w:rFonts w:ascii="Times New Roman" w:hAnsi="Times New Roman" w:eastAsia="宋体"/>
                <w:b w:val="0"/>
                <w:sz w:val="18"/>
              </w:rPr>
              <w:t>不阻碍主要功能的使用</w:t>
            </w:r>
          </w:p>
        </w:tc>
        <w:tc>
          <w:tcPr>
            <w:tcW w:w="2353" w:type="dxa"/>
          </w:tcPr>
          <w:p w14:paraId="5704FEF4">
            <w:r>
              <w:rPr>
                <w:rFonts w:ascii="Times New Roman" w:hAnsi="Times New Roman" w:eastAsia="宋体"/>
                <w:b w:val="0"/>
                <w:sz w:val="18"/>
              </w:rPr>
              <w:t>Executor_Julia</w:t>
            </w:r>
          </w:p>
        </w:tc>
      </w:tr>
      <w:tr w14:paraId="14383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BEA5648">
            <w:r>
              <w:rPr>
                <w:rFonts w:ascii="Times New Roman" w:hAnsi="Times New Roman" w:eastAsia="宋体"/>
                <w:b w:val="0"/>
                <w:sz w:val="18"/>
              </w:rPr>
              <w:t>27</w:t>
            </w:r>
          </w:p>
        </w:tc>
        <w:tc>
          <w:tcPr>
            <w:tcW w:w="2353" w:type="dxa"/>
          </w:tcPr>
          <w:p w14:paraId="6F59AA20">
            <w:r>
              <w:rPr>
                <w:rFonts w:ascii="Times New Roman" w:hAnsi="Times New Roman" w:eastAsia="宋体"/>
                <w:b w:val="0"/>
                <w:sz w:val="18"/>
              </w:rPr>
              <w:t>https://tracker.yandex.ru/BUG-7595</w:t>
            </w:r>
          </w:p>
        </w:tc>
        <w:tc>
          <w:tcPr>
            <w:tcW w:w="2353" w:type="dxa"/>
          </w:tcPr>
          <w:p w14:paraId="40A2AB51">
            <w:r>
              <w:rPr>
                <w:rFonts w:ascii="Times New Roman" w:hAnsi="Times New Roman" w:eastAsia="宋体"/>
                <w:b w:val="0"/>
                <w:sz w:val="18"/>
              </w:rPr>
              <w:t>仅与 1 个模型相关</w:t>
            </w:r>
          </w:p>
        </w:tc>
        <w:tc>
          <w:tcPr>
            <w:tcW w:w="2353" w:type="dxa"/>
          </w:tcPr>
          <w:p w14:paraId="228B0F03">
            <w:r>
              <w:rPr>
                <w:rFonts w:ascii="Times New Roman" w:hAnsi="Times New Roman" w:eastAsia="宋体"/>
                <w:b w:val="0"/>
                <w:sz w:val="18"/>
              </w:rPr>
              <w:t>Executor_Julia</w:t>
            </w:r>
          </w:p>
        </w:tc>
      </w:tr>
      <w:tr w14:paraId="149C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80E9B52">
            <w:r>
              <w:rPr>
                <w:rFonts w:ascii="Times New Roman" w:hAnsi="Times New Roman" w:eastAsia="宋体"/>
                <w:b w:val="0"/>
                <w:sz w:val="18"/>
              </w:rPr>
              <w:t>28</w:t>
            </w:r>
          </w:p>
        </w:tc>
        <w:tc>
          <w:tcPr>
            <w:tcW w:w="2353" w:type="dxa"/>
          </w:tcPr>
          <w:p w14:paraId="61841C82">
            <w:r>
              <w:rPr>
                <w:rFonts w:ascii="Times New Roman" w:hAnsi="Times New Roman" w:eastAsia="宋体"/>
                <w:b w:val="0"/>
                <w:sz w:val="18"/>
              </w:rPr>
              <w:t>https://tracker.yandex.ru/BUG-7663</w:t>
            </w:r>
          </w:p>
        </w:tc>
        <w:tc>
          <w:tcPr>
            <w:tcW w:w="2353" w:type="dxa"/>
          </w:tcPr>
          <w:p w14:paraId="34AFB5D6">
            <w:r>
              <w:rPr>
                <w:rFonts w:ascii="Times New Roman" w:hAnsi="Times New Roman" w:eastAsia="宋体"/>
                <w:b w:val="0"/>
                <w:sz w:val="18"/>
              </w:rPr>
              <w:t>针对带有总线的模型</w:t>
            </w:r>
          </w:p>
        </w:tc>
        <w:tc>
          <w:tcPr>
            <w:tcW w:w="2353" w:type="dxa"/>
          </w:tcPr>
          <w:p w14:paraId="1C2CEC2E">
            <w:r>
              <w:rPr>
                <w:rFonts w:ascii="Times New Roman" w:hAnsi="Times New Roman" w:eastAsia="宋体"/>
                <w:b w:val="0"/>
                <w:sz w:val="18"/>
              </w:rPr>
              <w:t>Executor_Julia</w:t>
            </w:r>
          </w:p>
        </w:tc>
      </w:tr>
      <w:tr w14:paraId="1469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B74B60B">
            <w:r>
              <w:rPr>
                <w:rFonts w:ascii="Times New Roman" w:hAnsi="Times New Roman" w:eastAsia="宋体"/>
                <w:b w:val="0"/>
                <w:sz w:val="18"/>
              </w:rPr>
              <w:t>29</w:t>
            </w:r>
          </w:p>
        </w:tc>
        <w:tc>
          <w:tcPr>
            <w:tcW w:w="2353" w:type="dxa"/>
          </w:tcPr>
          <w:p w14:paraId="0150A1FA">
            <w:r>
              <w:rPr>
                <w:rFonts w:ascii="Times New Roman" w:hAnsi="Times New Roman" w:eastAsia="宋体"/>
                <w:b w:val="0"/>
                <w:sz w:val="18"/>
              </w:rPr>
              <w:t>https://tracker.yandex.ru/BUG-6956</w:t>
            </w:r>
          </w:p>
        </w:tc>
        <w:tc>
          <w:tcPr>
            <w:tcW w:w="2353" w:type="dxa"/>
          </w:tcPr>
          <w:p w14:paraId="34038964">
            <w:r>
              <w:rPr>
                <w:rFonts w:ascii="Times New Roman" w:hAnsi="Times New Roman" w:eastAsia="宋体"/>
                <w:b w:val="0"/>
                <w:sz w:val="18"/>
              </w:rPr>
              <w:t>不阻碍主要功能的使用</w:t>
            </w:r>
          </w:p>
        </w:tc>
        <w:tc>
          <w:tcPr>
            <w:tcW w:w="2353" w:type="dxa"/>
          </w:tcPr>
          <w:p w14:paraId="26EE4569">
            <w:r>
              <w:rPr>
                <w:rFonts w:ascii="Times New Roman" w:hAnsi="Times New Roman" w:eastAsia="宋体"/>
                <w:b w:val="0"/>
                <w:sz w:val="18"/>
              </w:rPr>
              <w:t>KY_Julia</w:t>
            </w:r>
          </w:p>
        </w:tc>
      </w:tr>
      <w:tr w14:paraId="457D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2568770">
            <w:r>
              <w:rPr>
                <w:rFonts w:ascii="Times New Roman" w:hAnsi="Times New Roman" w:eastAsia="宋体"/>
                <w:b w:val="0"/>
                <w:sz w:val="18"/>
              </w:rPr>
              <w:t>30</w:t>
            </w:r>
          </w:p>
        </w:tc>
        <w:tc>
          <w:tcPr>
            <w:tcW w:w="2353" w:type="dxa"/>
          </w:tcPr>
          <w:p w14:paraId="1666CD22">
            <w:r>
              <w:rPr>
                <w:rFonts w:ascii="Times New Roman" w:hAnsi="Times New Roman" w:eastAsia="宋体"/>
                <w:b w:val="0"/>
                <w:sz w:val="18"/>
              </w:rPr>
              <w:t>https://tracker.yandex.ru/BUG-6634</w:t>
            </w:r>
          </w:p>
        </w:tc>
        <w:tc>
          <w:tcPr>
            <w:tcW w:w="2353" w:type="dxa"/>
          </w:tcPr>
          <w:p w14:paraId="111AC1CD">
            <w:r>
              <w:rPr>
                <w:rFonts w:ascii="Times New Roman" w:hAnsi="Times New Roman" w:eastAsia="宋体"/>
                <w:b w:val="0"/>
                <w:sz w:val="18"/>
              </w:rPr>
              <w:t>不阻碍主要功能的使用</w:t>
            </w:r>
          </w:p>
        </w:tc>
        <w:tc>
          <w:tcPr>
            <w:tcW w:w="2353" w:type="dxa"/>
          </w:tcPr>
          <w:p w14:paraId="28ED7BA7">
            <w:r>
              <w:rPr>
                <w:rFonts w:ascii="Times New Roman" w:hAnsi="Times New Roman" w:eastAsia="宋体"/>
                <w:b w:val="0"/>
                <w:sz w:val="18"/>
              </w:rPr>
              <w:t>KY_Julia</w:t>
            </w:r>
          </w:p>
        </w:tc>
      </w:tr>
      <w:tr w14:paraId="4F66E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AD711EB">
            <w:r>
              <w:rPr>
                <w:rFonts w:ascii="Times New Roman" w:hAnsi="Times New Roman" w:eastAsia="宋体"/>
                <w:b w:val="0"/>
                <w:sz w:val="18"/>
              </w:rPr>
              <w:t>31</w:t>
            </w:r>
          </w:p>
        </w:tc>
        <w:tc>
          <w:tcPr>
            <w:tcW w:w="2353" w:type="dxa"/>
          </w:tcPr>
          <w:p w14:paraId="5199C85D">
            <w:r>
              <w:rPr>
                <w:rFonts w:ascii="Times New Roman" w:hAnsi="Times New Roman" w:eastAsia="宋体"/>
                <w:b w:val="0"/>
                <w:sz w:val="18"/>
              </w:rPr>
              <w:t>https://tracker.yandex.ru/BUG-4810</w:t>
            </w:r>
          </w:p>
        </w:tc>
        <w:tc>
          <w:tcPr>
            <w:tcW w:w="2353" w:type="dxa"/>
          </w:tcPr>
          <w:p w14:paraId="1ADC2F31">
            <w:r>
              <w:rPr>
                <w:rFonts w:ascii="Times New Roman" w:hAnsi="Times New Roman" w:eastAsia="宋体"/>
                <w:b w:val="0"/>
                <w:sz w:val="18"/>
              </w:rPr>
              <w:t>有规避方法（显式指定模块路径，或选择名称不同的模块）</w:t>
            </w:r>
          </w:p>
        </w:tc>
        <w:tc>
          <w:tcPr>
            <w:tcW w:w="2353" w:type="dxa"/>
          </w:tcPr>
          <w:p w14:paraId="18846E1B">
            <w:r>
              <w:rPr>
                <w:rFonts w:ascii="Times New Roman" w:hAnsi="Times New Roman" w:eastAsia="宋体"/>
                <w:b w:val="0"/>
                <w:sz w:val="18"/>
              </w:rPr>
              <w:t>KY_Julia</w:t>
            </w:r>
          </w:p>
        </w:tc>
      </w:tr>
      <w:tr w14:paraId="7FC9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6BBBCB1">
            <w:r>
              <w:rPr>
                <w:rFonts w:ascii="Times New Roman" w:hAnsi="Times New Roman" w:eastAsia="宋体"/>
                <w:b w:val="0"/>
                <w:sz w:val="18"/>
              </w:rPr>
              <w:t>32</w:t>
            </w:r>
          </w:p>
        </w:tc>
        <w:tc>
          <w:tcPr>
            <w:tcW w:w="2353" w:type="dxa"/>
          </w:tcPr>
          <w:p w14:paraId="041A4586">
            <w:r>
              <w:rPr>
                <w:rFonts w:ascii="Times New Roman" w:hAnsi="Times New Roman" w:eastAsia="宋体"/>
                <w:b w:val="0"/>
                <w:sz w:val="18"/>
              </w:rPr>
              <w:t>https://tracker.yandex.ru/BUG-3802</w:t>
            </w:r>
          </w:p>
        </w:tc>
        <w:tc>
          <w:tcPr>
            <w:tcW w:w="2353" w:type="dxa"/>
          </w:tcPr>
          <w:p w14:paraId="1EAAFFFB">
            <w:r>
              <w:rPr>
                <w:rFonts w:ascii="Times New Roman" w:hAnsi="Times New Roman" w:eastAsia="宋体"/>
                <w:b w:val="0"/>
                <w:sz w:val="18"/>
              </w:rPr>
              <w:t>仅与 1 种数据类型相关</w:t>
            </w:r>
          </w:p>
        </w:tc>
        <w:tc>
          <w:tcPr>
            <w:tcW w:w="2353" w:type="dxa"/>
          </w:tcPr>
          <w:p w14:paraId="28CB7B70">
            <w:r>
              <w:rPr>
                <w:rFonts w:ascii="Times New Roman" w:hAnsi="Times New Roman" w:eastAsia="宋体"/>
                <w:b w:val="0"/>
                <w:sz w:val="18"/>
              </w:rPr>
              <w:t>KY_Julia</w:t>
            </w:r>
          </w:p>
        </w:tc>
      </w:tr>
      <w:tr w14:paraId="75C1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0362E37">
            <w:r>
              <w:rPr>
                <w:rFonts w:ascii="Times New Roman" w:hAnsi="Times New Roman" w:eastAsia="宋体"/>
                <w:b w:val="0"/>
                <w:sz w:val="18"/>
              </w:rPr>
              <w:t>33</w:t>
            </w:r>
          </w:p>
        </w:tc>
        <w:tc>
          <w:tcPr>
            <w:tcW w:w="2353" w:type="dxa"/>
          </w:tcPr>
          <w:p w14:paraId="703861B3">
            <w:r>
              <w:rPr>
                <w:rFonts w:ascii="Times New Roman" w:hAnsi="Times New Roman" w:eastAsia="宋体"/>
                <w:b w:val="0"/>
                <w:sz w:val="18"/>
              </w:rPr>
              <w:t>https://tracker.yandex.ru/BUG-7532</w:t>
            </w:r>
          </w:p>
        </w:tc>
        <w:tc>
          <w:tcPr>
            <w:tcW w:w="2353" w:type="dxa"/>
          </w:tcPr>
          <w:p w14:paraId="7F754EC5">
            <w:r>
              <w:rPr>
                <w:rFonts w:ascii="Times New Roman" w:hAnsi="Times New Roman" w:eastAsia="宋体"/>
                <w:b w:val="0"/>
                <w:sz w:val="18"/>
              </w:rPr>
              <w:t>将在 26.9.1 中修复</w:t>
            </w:r>
          </w:p>
        </w:tc>
        <w:tc>
          <w:tcPr>
            <w:tcW w:w="2353" w:type="dxa"/>
          </w:tcPr>
          <w:p w14:paraId="332E44D6">
            <w:r>
              <w:rPr>
                <w:rFonts w:ascii="Times New Roman" w:hAnsi="Times New Roman" w:eastAsia="宋体"/>
                <w:b w:val="0"/>
                <w:sz w:val="18"/>
              </w:rPr>
              <w:t>KY_Julia</w:t>
            </w:r>
          </w:p>
        </w:tc>
      </w:tr>
      <w:tr w14:paraId="54586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0D909D5">
            <w:r>
              <w:rPr>
                <w:rFonts w:ascii="Times New Roman" w:hAnsi="Times New Roman" w:eastAsia="宋体"/>
                <w:b w:val="0"/>
                <w:sz w:val="18"/>
              </w:rPr>
              <w:t>34</w:t>
            </w:r>
          </w:p>
        </w:tc>
        <w:tc>
          <w:tcPr>
            <w:tcW w:w="2353" w:type="dxa"/>
          </w:tcPr>
          <w:p w14:paraId="70B046E8">
            <w:r>
              <w:rPr>
                <w:rFonts w:ascii="Times New Roman" w:hAnsi="Times New Roman" w:eastAsia="宋体"/>
                <w:b w:val="0"/>
                <w:sz w:val="18"/>
              </w:rPr>
              <w:t>https://tracker.yandex.ru/BUG-6190</w:t>
            </w:r>
          </w:p>
        </w:tc>
        <w:tc>
          <w:tcPr>
            <w:tcW w:w="2353" w:type="dxa"/>
          </w:tcPr>
          <w:p w14:paraId="2F4C5E9B">
            <w:r>
              <w:rPr>
                <w:rFonts w:ascii="Times New Roman" w:hAnsi="Times New Roman" w:eastAsia="宋体"/>
                <w:b w:val="0"/>
                <w:sz w:val="18"/>
              </w:rPr>
              <w:t>见于多种类型的模型</w:t>
            </w:r>
          </w:p>
        </w:tc>
        <w:tc>
          <w:tcPr>
            <w:tcW w:w="2353" w:type="dxa"/>
          </w:tcPr>
          <w:p w14:paraId="7893D53A">
            <w:r>
              <w:rPr>
                <w:rFonts w:ascii="Times New Roman" w:hAnsi="Times New Roman" w:eastAsia="宋体"/>
                <w:b w:val="0"/>
                <w:sz w:val="18"/>
              </w:rPr>
              <w:t>KY_Julia</w:t>
            </w:r>
          </w:p>
        </w:tc>
      </w:tr>
      <w:tr w14:paraId="3EB9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1D29001">
            <w:r>
              <w:rPr>
                <w:rFonts w:ascii="Times New Roman" w:hAnsi="Times New Roman" w:eastAsia="宋体"/>
                <w:b w:val="0"/>
                <w:sz w:val="18"/>
              </w:rPr>
              <w:t>35</w:t>
            </w:r>
          </w:p>
        </w:tc>
        <w:tc>
          <w:tcPr>
            <w:tcW w:w="2353" w:type="dxa"/>
          </w:tcPr>
          <w:p w14:paraId="0B57E653">
            <w:r>
              <w:rPr>
                <w:rFonts w:ascii="Times New Roman" w:hAnsi="Times New Roman" w:eastAsia="宋体"/>
                <w:b w:val="0"/>
                <w:sz w:val="18"/>
              </w:rPr>
              <w:t>https://tracker.yandex.ru/BUG-6753</w:t>
            </w:r>
          </w:p>
        </w:tc>
        <w:tc>
          <w:tcPr>
            <w:tcW w:w="2353" w:type="dxa"/>
          </w:tcPr>
          <w:p w14:paraId="7AD63476">
            <w:r>
              <w:rPr>
                <w:rFonts w:ascii="Times New Roman" w:hAnsi="Times New Roman" w:eastAsia="宋体"/>
                <w:b w:val="0"/>
                <w:sz w:val="18"/>
              </w:rPr>
              <w:t>不影响主要功能</w:t>
            </w:r>
          </w:p>
        </w:tc>
        <w:tc>
          <w:tcPr>
            <w:tcW w:w="2353" w:type="dxa"/>
          </w:tcPr>
          <w:p w14:paraId="7EFB3F28">
            <w:r>
              <w:rPr>
                <w:rFonts w:ascii="Times New Roman" w:hAnsi="Times New Roman" w:eastAsia="宋体"/>
                <w:b w:val="0"/>
                <w:sz w:val="18"/>
              </w:rPr>
              <w:t>KY_Julia</w:t>
            </w:r>
          </w:p>
        </w:tc>
      </w:tr>
      <w:tr w14:paraId="2E79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A2B5006">
            <w:r>
              <w:rPr>
                <w:rFonts w:ascii="Times New Roman" w:hAnsi="Times New Roman" w:eastAsia="宋体"/>
                <w:b w:val="0"/>
                <w:sz w:val="18"/>
              </w:rPr>
              <w:t>36</w:t>
            </w:r>
          </w:p>
        </w:tc>
        <w:tc>
          <w:tcPr>
            <w:tcW w:w="2353" w:type="dxa"/>
          </w:tcPr>
          <w:p w14:paraId="69C695FE">
            <w:r>
              <w:rPr>
                <w:rFonts w:ascii="Times New Roman" w:hAnsi="Times New Roman" w:eastAsia="宋体"/>
                <w:b w:val="0"/>
                <w:sz w:val="18"/>
              </w:rPr>
              <w:t>https://tracker.yandex.ru/BUG-7514</w:t>
            </w:r>
          </w:p>
        </w:tc>
        <w:tc>
          <w:tcPr>
            <w:tcW w:w="2353" w:type="dxa"/>
          </w:tcPr>
          <w:p w14:paraId="18012DD6">
            <w:r>
              <w:rPr>
                <w:rFonts w:ascii="Times New Roman" w:hAnsi="Times New Roman" w:eastAsia="宋体"/>
                <w:b w:val="0"/>
                <w:sz w:val="18"/>
              </w:rPr>
              <w:t>将在 26.9.1 中修复</w:t>
            </w:r>
          </w:p>
        </w:tc>
        <w:tc>
          <w:tcPr>
            <w:tcW w:w="2353" w:type="dxa"/>
          </w:tcPr>
          <w:p w14:paraId="2F837501">
            <w:r>
              <w:rPr>
                <w:rFonts w:ascii="Times New Roman" w:hAnsi="Times New Roman" w:eastAsia="宋体"/>
                <w:b w:val="0"/>
                <w:sz w:val="18"/>
              </w:rPr>
              <w:t>Infra_Julia</w:t>
            </w:r>
          </w:p>
        </w:tc>
      </w:tr>
      <w:tr w14:paraId="61F7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B7F94B2">
            <w:r>
              <w:rPr>
                <w:rFonts w:ascii="Times New Roman" w:hAnsi="Times New Roman" w:eastAsia="宋体"/>
                <w:b w:val="0"/>
                <w:sz w:val="18"/>
              </w:rPr>
              <w:t>37</w:t>
            </w:r>
          </w:p>
        </w:tc>
        <w:tc>
          <w:tcPr>
            <w:tcW w:w="2353" w:type="dxa"/>
          </w:tcPr>
          <w:p w14:paraId="750911E7">
            <w:r>
              <w:rPr>
                <w:rFonts w:ascii="Times New Roman" w:hAnsi="Times New Roman" w:eastAsia="宋体"/>
                <w:b w:val="0"/>
                <w:sz w:val="18"/>
              </w:rPr>
              <w:t>https://tracker.yandex.ru/BUG-3770</w:t>
            </w:r>
          </w:p>
        </w:tc>
        <w:tc>
          <w:tcPr>
            <w:tcW w:w="2353" w:type="dxa"/>
          </w:tcPr>
          <w:p w14:paraId="3FDD07FE">
            <w:r>
              <w:rPr>
                <w:rFonts w:ascii="Times New Roman" w:hAnsi="Times New Roman" w:eastAsia="宋体"/>
                <w:b w:val="0"/>
                <w:sz w:val="18"/>
              </w:rPr>
              <w:t>仅影响用户体验</w:t>
            </w:r>
          </w:p>
        </w:tc>
        <w:tc>
          <w:tcPr>
            <w:tcW w:w="2353" w:type="dxa"/>
          </w:tcPr>
          <w:p w14:paraId="26DEF481">
            <w:r>
              <w:rPr>
                <w:rFonts w:ascii="Times New Roman" w:hAnsi="Times New Roman" w:eastAsia="宋体"/>
                <w:b w:val="0"/>
                <w:sz w:val="18"/>
              </w:rPr>
              <w:t>Infra_Julia</w:t>
            </w:r>
          </w:p>
        </w:tc>
      </w:tr>
      <w:tr w14:paraId="1DDC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A4B0AE1">
            <w:r>
              <w:rPr>
                <w:rFonts w:ascii="Times New Roman" w:hAnsi="Times New Roman" w:eastAsia="宋体"/>
                <w:b w:val="0"/>
                <w:sz w:val="18"/>
              </w:rPr>
              <w:t>38</w:t>
            </w:r>
          </w:p>
        </w:tc>
        <w:tc>
          <w:tcPr>
            <w:tcW w:w="2353" w:type="dxa"/>
          </w:tcPr>
          <w:p w14:paraId="059FCACA">
            <w:r>
              <w:rPr>
                <w:rFonts w:ascii="Times New Roman" w:hAnsi="Times New Roman" w:eastAsia="宋体"/>
                <w:b w:val="0"/>
                <w:sz w:val="18"/>
              </w:rPr>
              <w:t>https://tracker.yandex.ru/BUG-4062</w:t>
            </w:r>
          </w:p>
        </w:tc>
        <w:tc>
          <w:tcPr>
            <w:tcW w:w="2353" w:type="dxa"/>
          </w:tcPr>
          <w:p w14:paraId="014E26D9">
            <w:r>
              <w:rPr>
                <w:rFonts w:ascii="Times New Roman" w:hAnsi="Times New Roman" w:eastAsia="宋体"/>
                <w:b w:val="0"/>
                <w:sz w:val="18"/>
              </w:rPr>
              <w:t>不影响主要功能，只是会多输出一些多余信息</w:t>
            </w:r>
          </w:p>
        </w:tc>
        <w:tc>
          <w:tcPr>
            <w:tcW w:w="2353" w:type="dxa"/>
          </w:tcPr>
          <w:p w14:paraId="4C0F4ED7">
            <w:r>
              <w:rPr>
                <w:rFonts w:ascii="Times New Roman" w:hAnsi="Times New Roman" w:eastAsia="宋体"/>
                <w:b w:val="0"/>
                <w:sz w:val="18"/>
              </w:rPr>
              <w:t>Infra_Julia</w:t>
            </w:r>
          </w:p>
        </w:tc>
      </w:tr>
      <w:tr w14:paraId="4E57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0D610F7">
            <w:r>
              <w:rPr>
                <w:rFonts w:ascii="Times New Roman" w:hAnsi="Times New Roman" w:eastAsia="宋体"/>
                <w:b w:val="0"/>
                <w:sz w:val="18"/>
              </w:rPr>
              <w:t>39</w:t>
            </w:r>
          </w:p>
        </w:tc>
        <w:tc>
          <w:tcPr>
            <w:tcW w:w="2353" w:type="dxa"/>
          </w:tcPr>
          <w:p w14:paraId="2434348E">
            <w:r>
              <w:rPr>
                <w:rFonts w:ascii="Times New Roman" w:hAnsi="Times New Roman" w:eastAsia="宋体"/>
                <w:b w:val="0"/>
                <w:sz w:val="18"/>
              </w:rPr>
              <w:t>https://tracker.yandex.ru/BUG-5747</w:t>
            </w:r>
          </w:p>
        </w:tc>
        <w:tc>
          <w:tcPr>
            <w:tcW w:w="2353" w:type="dxa"/>
          </w:tcPr>
          <w:p w14:paraId="4C3A470D">
            <w:r>
              <w:rPr>
                <w:rFonts w:ascii="Times New Roman" w:hAnsi="Times New Roman" w:eastAsia="宋体"/>
                <w:b w:val="0"/>
                <w:sz w:val="18"/>
              </w:rPr>
              <w:t>不影响主要功能</w:t>
            </w:r>
          </w:p>
        </w:tc>
        <w:tc>
          <w:tcPr>
            <w:tcW w:w="2353" w:type="dxa"/>
          </w:tcPr>
          <w:p w14:paraId="39533736">
            <w:r>
              <w:rPr>
                <w:rFonts w:ascii="Times New Roman" w:hAnsi="Times New Roman" w:eastAsia="宋体"/>
                <w:b w:val="0"/>
                <w:sz w:val="18"/>
              </w:rPr>
              <w:t>Infra_Julia</w:t>
            </w:r>
          </w:p>
        </w:tc>
      </w:tr>
      <w:tr w14:paraId="1B1A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3182B9A">
            <w:r>
              <w:rPr>
                <w:rFonts w:ascii="Times New Roman" w:hAnsi="Times New Roman" w:eastAsia="宋体"/>
                <w:b w:val="0"/>
                <w:sz w:val="18"/>
              </w:rPr>
              <w:t>40</w:t>
            </w:r>
          </w:p>
        </w:tc>
        <w:tc>
          <w:tcPr>
            <w:tcW w:w="2353" w:type="dxa"/>
          </w:tcPr>
          <w:p w14:paraId="0037A1CE">
            <w:r>
              <w:rPr>
                <w:rFonts w:ascii="Times New Roman" w:hAnsi="Times New Roman" w:eastAsia="宋体"/>
                <w:b w:val="0"/>
                <w:sz w:val="18"/>
              </w:rPr>
              <w:t>https://tracker.yandex.ru/BUG-7076</w:t>
            </w:r>
          </w:p>
        </w:tc>
        <w:tc>
          <w:tcPr>
            <w:tcW w:w="2353" w:type="dxa"/>
          </w:tcPr>
          <w:p w14:paraId="0EA5902C">
            <w:r>
              <w:rPr>
                <w:rFonts w:ascii="Times New Roman" w:hAnsi="Times New Roman" w:eastAsia="宋体"/>
                <w:b w:val="0"/>
                <w:sz w:val="18"/>
              </w:rPr>
              <w:t>将在 26.9.1 中修复</w:t>
            </w:r>
          </w:p>
        </w:tc>
        <w:tc>
          <w:tcPr>
            <w:tcW w:w="2353" w:type="dxa"/>
          </w:tcPr>
          <w:p w14:paraId="2697B5DD">
            <w:r>
              <w:rPr>
                <w:rFonts w:ascii="Times New Roman" w:hAnsi="Times New Roman" w:eastAsia="宋体"/>
                <w:b w:val="0"/>
                <w:sz w:val="18"/>
              </w:rPr>
              <w:t>Infra_Julia</w:t>
            </w:r>
          </w:p>
        </w:tc>
      </w:tr>
      <w:tr w14:paraId="7F9B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1E4BCB5">
            <w:r>
              <w:rPr>
                <w:rFonts w:ascii="Times New Roman" w:hAnsi="Times New Roman" w:eastAsia="宋体"/>
                <w:b w:val="0"/>
                <w:sz w:val="18"/>
              </w:rPr>
              <w:t>41</w:t>
            </w:r>
          </w:p>
        </w:tc>
        <w:tc>
          <w:tcPr>
            <w:tcW w:w="2353" w:type="dxa"/>
          </w:tcPr>
          <w:p w14:paraId="25E332A4">
            <w:r>
              <w:rPr>
                <w:rFonts w:ascii="Times New Roman" w:hAnsi="Times New Roman" w:eastAsia="宋体"/>
                <w:b w:val="0"/>
                <w:sz w:val="18"/>
              </w:rPr>
              <w:t>https://tracker.yandex.ru/BUG-5125</w:t>
            </w:r>
          </w:p>
        </w:tc>
        <w:tc>
          <w:tcPr>
            <w:tcW w:w="2353" w:type="dxa"/>
          </w:tcPr>
          <w:p w14:paraId="056BF844">
            <w:r>
              <w:rPr>
                <w:rFonts w:ascii="Times New Roman" w:hAnsi="Times New Roman" w:eastAsia="宋体"/>
                <w:b w:val="0"/>
                <w:sz w:val="18"/>
              </w:rPr>
              <w:t>复现场景较为特殊，支持团队已有解决方案</w:t>
            </w:r>
          </w:p>
        </w:tc>
        <w:tc>
          <w:tcPr>
            <w:tcW w:w="2353" w:type="dxa"/>
          </w:tcPr>
          <w:p w14:paraId="7BC0A3AF">
            <w:r>
              <w:rPr>
                <w:rFonts w:ascii="Times New Roman" w:hAnsi="Times New Roman" w:eastAsia="宋体"/>
                <w:b w:val="0"/>
                <w:sz w:val="18"/>
              </w:rPr>
              <w:t>Infra_Julia</w:t>
            </w:r>
          </w:p>
        </w:tc>
      </w:tr>
      <w:tr w14:paraId="091E5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995CB98">
            <w:r>
              <w:rPr>
                <w:rFonts w:ascii="Times New Roman" w:hAnsi="Times New Roman" w:eastAsia="宋体"/>
                <w:b w:val="0"/>
                <w:sz w:val="18"/>
              </w:rPr>
              <w:t>42</w:t>
            </w:r>
          </w:p>
        </w:tc>
        <w:tc>
          <w:tcPr>
            <w:tcW w:w="2353" w:type="dxa"/>
          </w:tcPr>
          <w:p w14:paraId="51B31A83">
            <w:r>
              <w:rPr>
                <w:rFonts w:ascii="Times New Roman" w:hAnsi="Times New Roman" w:eastAsia="宋体"/>
                <w:b w:val="0"/>
                <w:sz w:val="18"/>
              </w:rPr>
              <w:t>https://tracker.yandex.ru/BUG-5275</w:t>
            </w:r>
          </w:p>
        </w:tc>
        <w:tc>
          <w:tcPr>
            <w:tcW w:w="2353" w:type="dxa"/>
          </w:tcPr>
          <w:p w14:paraId="1829E3F0">
            <w:r>
              <w:rPr>
                <w:rFonts w:ascii="Times New Roman" w:hAnsi="Times New Roman" w:eastAsia="宋体"/>
                <w:b w:val="0"/>
                <w:sz w:val="18"/>
              </w:rPr>
              <w:t>不影响主要功能</w:t>
            </w:r>
          </w:p>
        </w:tc>
        <w:tc>
          <w:tcPr>
            <w:tcW w:w="2353" w:type="dxa"/>
          </w:tcPr>
          <w:p w14:paraId="066FBF1D">
            <w:r>
              <w:rPr>
                <w:rFonts w:ascii="Times New Roman" w:hAnsi="Times New Roman" w:eastAsia="宋体"/>
                <w:b w:val="0"/>
                <w:sz w:val="18"/>
              </w:rPr>
              <w:t>Infra_Julia</w:t>
            </w:r>
          </w:p>
        </w:tc>
      </w:tr>
      <w:tr w14:paraId="7A7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DC8B983">
            <w:r>
              <w:rPr>
                <w:rFonts w:ascii="Times New Roman" w:hAnsi="Times New Roman" w:eastAsia="宋体"/>
                <w:b w:val="0"/>
                <w:sz w:val="18"/>
              </w:rPr>
              <w:t>43</w:t>
            </w:r>
          </w:p>
        </w:tc>
        <w:tc>
          <w:tcPr>
            <w:tcW w:w="2353" w:type="dxa"/>
          </w:tcPr>
          <w:p w14:paraId="4590D479">
            <w:r>
              <w:rPr>
                <w:rFonts w:ascii="Times New Roman" w:hAnsi="Times New Roman" w:eastAsia="宋体"/>
                <w:b w:val="0"/>
                <w:sz w:val="18"/>
              </w:rPr>
              <w:t>https://tracker.yandex.ru/BUG-5403</w:t>
            </w:r>
          </w:p>
        </w:tc>
        <w:tc>
          <w:tcPr>
            <w:tcW w:w="2353" w:type="dxa"/>
          </w:tcPr>
          <w:p w14:paraId="2DB975DB">
            <w:r>
              <w:rPr>
                <w:rFonts w:ascii="Times New Roman" w:hAnsi="Times New Roman" w:eastAsia="宋体"/>
                <w:b w:val="0"/>
                <w:sz w:val="18"/>
              </w:rPr>
              <w:t>不影响主要功能</w:t>
            </w:r>
          </w:p>
        </w:tc>
        <w:tc>
          <w:tcPr>
            <w:tcW w:w="2353" w:type="dxa"/>
          </w:tcPr>
          <w:p w14:paraId="7D61E176">
            <w:r>
              <w:rPr>
                <w:rFonts w:ascii="Times New Roman" w:hAnsi="Times New Roman" w:eastAsia="宋体"/>
                <w:b w:val="0"/>
                <w:sz w:val="18"/>
              </w:rPr>
              <w:t>Infra_Julia</w:t>
            </w:r>
          </w:p>
        </w:tc>
      </w:tr>
      <w:tr w14:paraId="2F27A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860801F">
            <w:r>
              <w:rPr>
                <w:rFonts w:ascii="Times New Roman" w:hAnsi="Times New Roman" w:eastAsia="宋体"/>
                <w:b w:val="0"/>
                <w:sz w:val="18"/>
              </w:rPr>
              <w:t>44</w:t>
            </w:r>
          </w:p>
        </w:tc>
        <w:tc>
          <w:tcPr>
            <w:tcW w:w="2353" w:type="dxa"/>
          </w:tcPr>
          <w:p w14:paraId="189AF00D">
            <w:r>
              <w:rPr>
                <w:rFonts w:ascii="Times New Roman" w:hAnsi="Times New Roman" w:eastAsia="宋体"/>
                <w:b w:val="0"/>
                <w:sz w:val="18"/>
              </w:rPr>
              <w:t>https://tracker.yandex.ru/BUG-6926</w:t>
            </w:r>
          </w:p>
        </w:tc>
        <w:tc>
          <w:tcPr>
            <w:tcW w:w="2353" w:type="dxa"/>
          </w:tcPr>
          <w:p w14:paraId="749164A3">
            <w:r>
              <w:rPr>
                <w:rFonts w:ascii="Times New Roman" w:hAnsi="Times New Roman" w:eastAsia="宋体"/>
                <w:b w:val="0"/>
                <w:sz w:val="18"/>
              </w:rPr>
              <w:t>仅涉及 1 个应用</w:t>
            </w:r>
          </w:p>
        </w:tc>
        <w:tc>
          <w:tcPr>
            <w:tcW w:w="2353" w:type="dxa"/>
          </w:tcPr>
          <w:p w14:paraId="52F4288B">
            <w:r>
              <w:rPr>
                <w:rFonts w:ascii="Times New Roman" w:hAnsi="Times New Roman" w:eastAsia="宋体"/>
                <w:b w:val="0"/>
                <w:sz w:val="18"/>
              </w:rPr>
              <w:t>Infra_Julia</w:t>
            </w:r>
          </w:p>
        </w:tc>
      </w:tr>
      <w:tr w14:paraId="6B9EA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82A47CA">
            <w:r>
              <w:rPr>
                <w:rFonts w:ascii="Times New Roman" w:hAnsi="Times New Roman" w:eastAsia="宋体"/>
                <w:b w:val="0"/>
                <w:sz w:val="18"/>
              </w:rPr>
              <w:t>45</w:t>
            </w:r>
          </w:p>
        </w:tc>
        <w:tc>
          <w:tcPr>
            <w:tcW w:w="2353" w:type="dxa"/>
          </w:tcPr>
          <w:p w14:paraId="1D5CF994">
            <w:r>
              <w:rPr>
                <w:rFonts w:ascii="Times New Roman" w:hAnsi="Times New Roman" w:eastAsia="宋体"/>
                <w:b w:val="0"/>
                <w:sz w:val="18"/>
              </w:rPr>
              <w:t>https://tracker.yandex.ru/BUG-7001</w:t>
            </w:r>
          </w:p>
        </w:tc>
        <w:tc>
          <w:tcPr>
            <w:tcW w:w="2353" w:type="dxa"/>
          </w:tcPr>
          <w:p w14:paraId="701E6D9A">
            <w:r>
              <w:rPr>
                <w:rFonts w:ascii="Times New Roman" w:hAnsi="Times New Roman" w:eastAsia="宋体"/>
                <w:b w:val="0"/>
                <w:sz w:val="18"/>
              </w:rPr>
              <w:t>不影响主要功能</w:t>
            </w:r>
          </w:p>
        </w:tc>
        <w:tc>
          <w:tcPr>
            <w:tcW w:w="2353" w:type="dxa"/>
          </w:tcPr>
          <w:p w14:paraId="36CE430D">
            <w:r>
              <w:rPr>
                <w:rFonts w:ascii="Times New Roman" w:hAnsi="Times New Roman" w:eastAsia="宋体"/>
                <w:b w:val="0"/>
                <w:sz w:val="18"/>
              </w:rPr>
              <w:t>Infra_Julia</w:t>
            </w:r>
          </w:p>
        </w:tc>
      </w:tr>
      <w:tr w14:paraId="4738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E579B35">
            <w:r>
              <w:rPr>
                <w:rFonts w:ascii="Times New Roman" w:hAnsi="Times New Roman" w:eastAsia="宋体"/>
                <w:b w:val="0"/>
                <w:sz w:val="18"/>
              </w:rPr>
              <w:t>46</w:t>
            </w:r>
          </w:p>
        </w:tc>
        <w:tc>
          <w:tcPr>
            <w:tcW w:w="2353" w:type="dxa"/>
          </w:tcPr>
          <w:p w14:paraId="545B85AB">
            <w:r>
              <w:rPr>
                <w:rFonts w:ascii="Times New Roman" w:hAnsi="Times New Roman" w:eastAsia="宋体"/>
                <w:b w:val="0"/>
                <w:sz w:val="18"/>
              </w:rPr>
              <w:t>https://tracker.yandex.ru/BUG-5750</w:t>
            </w:r>
          </w:p>
        </w:tc>
        <w:tc>
          <w:tcPr>
            <w:tcW w:w="2353" w:type="dxa"/>
          </w:tcPr>
          <w:p w14:paraId="65370335">
            <w:r>
              <w:rPr>
                <w:rFonts w:ascii="Times New Roman" w:hAnsi="Times New Roman" w:eastAsia="宋体"/>
                <w:b w:val="0"/>
                <w:sz w:val="18"/>
              </w:rPr>
              <w:t>不影响主要功能</w:t>
            </w:r>
          </w:p>
        </w:tc>
        <w:tc>
          <w:tcPr>
            <w:tcW w:w="2353" w:type="dxa"/>
          </w:tcPr>
          <w:p w14:paraId="26F62F38">
            <w:r>
              <w:rPr>
                <w:rFonts w:ascii="Times New Roman" w:hAnsi="Times New Roman" w:eastAsia="宋体"/>
                <w:b w:val="0"/>
                <w:sz w:val="18"/>
              </w:rPr>
              <w:t>Infra_Julia</w:t>
            </w:r>
          </w:p>
        </w:tc>
      </w:tr>
      <w:tr w14:paraId="3B04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B3F4EEC">
            <w:r>
              <w:rPr>
                <w:rFonts w:ascii="Times New Roman" w:hAnsi="Times New Roman" w:eastAsia="宋体"/>
                <w:b w:val="0"/>
                <w:sz w:val="18"/>
              </w:rPr>
              <w:t>47</w:t>
            </w:r>
          </w:p>
        </w:tc>
        <w:tc>
          <w:tcPr>
            <w:tcW w:w="2353" w:type="dxa"/>
          </w:tcPr>
          <w:p w14:paraId="6FCFD36F">
            <w:r>
              <w:rPr>
                <w:rFonts w:ascii="Times New Roman" w:hAnsi="Times New Roman" w:eastAsia="宋体"/>
                <w:b w:val="0"/>
                <w:sz w:val="18"/>
              </w:rPr>
              <w:t>https://tracker.yandex.ru/BUG-6661</w:t>
            </w:r>
          </w:p>
        </w:tc>
        <w:tc>
          <w:tcPr>
            <w:tcW w:w="2353" w:type="dxa"/>
          </w:tcPr>
          <w:p w14:paraId="1DD75097">
            <w:r>
              <w:rPr>
                <w:rFonts w:ascii="Times New Roman" w:hAnsi="Times New Roman" w:eastAsia="宋体"/>
                <w:b w:val="0"/>
                <w:sz w:val="18"/>
              </w:rPr>
              <w:t>不影响主要功能</w:t>
            </w:r>
          </w:p>
        </w:tc>
        <w:tc>
          <w:tcPr>
            <w:tcW w:w="2353" w:type="dxa"/>
          </w:tcPr>
          <w:p w14:paraId="30278B72">
            <w:r>
              <w:rPr>
                <w:rFonts w:ascii="Times New Roman" w:hAnsi="Times New Roman" w:eastAsia="宋体"/>
                <w:b w:val="0"/>
                <w:sz w:val="18"/>
              </w:rPr>
              <w:t>Infra_Julia</w:t>
            </w:r>
          </w:p>
        </w:tc>
      </w:tr>
      <w:tr w14:paraId="3E3E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A47D71F">
            <w:r>
              <w:rPr>
                <w:rFonts w:ascii="Times New Roman" w:hAnsi="Times New Roman" w:eastAsia="宋体"/>
                <w:b w:val="0"/>
                <w:sz w:val="18"/>
              </w:rPr>
              <w:t>48</w:t>
            </w:r>
          </w:p>
        </w:tc>
        <w:tc>
          <w:tcPr>
            <w:tcW w:w="2353" w:type="dxa"/>
          </w:tcPr>
          <w:p w14:paraId="648D03F0">
            <w:r>
              <w:rPr>
                <w:rFonts w:ascii="Times New Roman" w:hAnsi="Times New Roman" w:eastAsia="宋体"/>
                <w:b w:val="0"/>
                <w:sz w:val="18"/>
              </w:rPr>
              <w:t>https://tracker.yandex.ru/BUG-6419</w:t>
            </w:r>
          </w:p>
        </w:tc>
        <w:tc>
          <w:tcPr>
            <w:tcW w:w="2353" w:type="dxa"/>
          </w:tcPr>
          <w:p w14:paraId="48909B69">
            <w:r>
              <w:rPr>
                <w:rFonts w:ascii="Times New Roman" w:hAnsi="Times New Roman" w:eastAsia="宋体"/>
                <w:b w:val="0"/>
                <w:sz w:val="18"/>
              </w:rPr>
              <w:t>不影响主要功能</w:t>
            </w:r>
          </w:p>
        </w:tc>
        <w:tc>
          <w:tcPr>
            <w:tcW w:w="2353" w:type="dxa"/>
          </w:tcPr>
          <w:p w14:paraId="26E75E8E">
            <w:r>
              <w:rPr>
                <w:rFonts w:ascii="Times New Roman" w:hAnsi="Times New Roman" w:eastAsia="宋体"/>
                <w:b w:val="0"/>
                <w:sz w:val="18"/>
              </w:rPr>
              <w:t>Infra_Julia</w:t>
            </w:r>
          </w:p>
        </w:tc>
      </w:tr>
      <w:tr w14:paraId="1F22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57BFBB6">
            <w:r>
              <w:rPr>
                <w:rFonts w:ascii="Times New Roman" w:hAnsi="Times New Roman" w:eastAsia="宋体"/>
                <w:b w:val="0"/>
                <w:sz w:val="18"/>
              </w:rPr>
              <w:t>49</w:t>
            </w:r>
          </w:p>
        </w:tc>
        <w:tc>
          <w:tcPr>
            <w:tcW w:w="2353" w:type="dxa"/>
          </w:tcPr>
          <w:p w14:paraId="0C063C07">
            <w:r>
              <w:rPr>
                <w:rFonts w:ascii="Times New Roman" w:hAnsi="Times New Roman" w:eastAsia="宋体"/>
                <w:b w:val="0"/>
                <w:sz w:val="18"/>
              </w:rPr>
              <w:t>https://tracker.yandex.ru/BUG-6942</w:t>
            </w:r>
          </w:p>
        </w:tc>
        <w:tc>
          <w:tcPr>
            <w:tcW w:w="2353" w:type="dxa"/>
          </w:tcPr>
          <w:p w14:paraId="685464D1">
            <w:r>
              <w:rPr>
                <w:rFonts w:ascii="Times New Roman" w:hAnsi="Times New Roman" w:eastAsia="宋体"/>
                <w:b w:val="0"/>
                <w:sz w:val="18"/>
              </w:rPr>
              <w:t>将在 26.9.2 中修复</w:t>
            </w:r>
          </w:p>
        </w:tc>
        <w:tc>
          <w:tcPr>
            <w:tcW w:w="2353" w:type="dxa"/>
          </w:tcPr>
          <w:p w14:paraId="1ED7D5FE">
            <w:r>
              <w:rPr>
                <w:rFonts w:ascii="Times New Roman" w:hAnsi="Times New Roman" w:eastAsia="宋体"/>
                <w:b w:val="0"/>
                <w:sz w:val="18"/>
              </w:rPr>
              <w:t>Infra_Julia</w:t>
            </w:r>
          </w:p>
        </w:tc>
      </w:tr>
      <w:tr w14:paraId="71A57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2B6B5AD">
            <w:r>
              <w:rPr>
                <w:rFonts w:ascii="Times New Roman" w:hAnsi="Times New Roman" w:eastAsia="宋体"/>
                <w:b w:val="0"/>
                <w:sz w:val="18"/>
              </w:rPr>
              <w:t>50</w:t>
            </w:r>
          </w:p>
        </w:tc>
        <w:tc>
          <w:tcPr>
            <w:tcW w:w="2353" w:type="dxa"/>
          </w:tcPr>
          <w:p w14:paraId="51D84FF4">
            <w:r>
              <w:rPr>
                <w:rFonts w:ascii="Times New Roman" w:hAnsi="Times New Roman" w:eastAsia="宋体"/>
                <w:b w:val="0"/>
                <w:sz w:val="18"/>
              </w:rPr>
              <w:t>https://tracker.yandex.ru/BUG-6730</w:t>
            </w:r>
          </w:p>
        </w:tc>
        <w:tc>
          <w:tcPr>
            <w:tcW w:w="2353" w:type="dxa"/>
          </w:tcPr>
          <w:p w14:paraId="3C6D0986">
            <w:r>
              <w:rPr>
                <w:rFonts w:ascii="Times New Roman" w:hAnsi="Times New Roman" w:eastAsia="宋体"/>
                <w:b w:val="0"/>
                <w:sz w:val="18"/>
              </w:rPr>
              <w:t>将在 26.9.2 中修复</w:t>
            </w:r>
          </w:p>
        </w:tc>
        <w:tc>
          <w:tcPr>
            <w:tcW w:w="2353" w:type="dxa"/>
          </w:tcPr>
          <w:p w14:paraId="36B6A4C3">
            <w:r>
              <w:rPr>
                <w:rFonts w:ascii="Times New Roman" w:hAnsi="Times New Roman" w:eastAsia="宋体"/>
                <w:b w:val="0"/>
                <w:sz w:val="18"/>
              </w:rPr>
              <w:t>Infra_Julia</w:t>
            </w:r>
          </w:p>
        </w:tc>
      </w:tr>
      <w:tr w14:paraId="3BCE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A4EA3B7">
            <w:r>
              <w:rPr>
                <w:rFonts w:ascii="Times New Roman" w:hAnsi="Times New Roman" w:eastAsia="宋体"/>
                <w:b w:val="0"/>
                <w:sz w:val="18"/>
              </w:rPr>
              <w:t>51</w:t>
            </w:r>
          </w:p>
        </w:tc>
        <w:tc>
          <w:tcPr>
            <w:tcW w:w="2353" w:type="dxa"/>
          </w:tcPr>
          <w:p w14:paraId="39EDDD1A">
            <w:r>
              <w:rPr>
                <w:rFonts w:ascii="Times New Roman" w:hAnsi="Times New Roman" w:eastAsia="宋体"/>
                <w:b w:val="0"/>
                <w:sz w:val="18"/>
              </w:rPr>
              <w:t>https://tracker.yandex.ru/BUG-6735</w:t>
            </w:r>
          </w:p>
        </w:tc>
        <w:tc>
          <w:tcPr>
            <w:tcW w:w="2353" w:type="dxa"/>
          </w:tcPr>
          <w:p w14:paraId="7696245B">
            <w:r>
              <w:rPr>
                <w:rFonts w:ascii="Times New Roman" w:hAnsi="Times New Roman" w:eastAsia="宋体"/>
                <w:b w:val="0"/>
                <w:sz w:val="18"/>
              </w:rPr>
              <w:t>将在 26.9.2 中修复</w:t>
            </w:r>
          </w:p>
        </w:tc>
        <w:tc>
          <w:tcPr>
            <w:tcW w:w="2353" w:type="dxa"/>
          </w:tcPr>
          <w:p w14:paraId="1A2DB8F1">
            <w:r>
              <w:rPr>
                <w:rFonts w:ascii="Times New Roman" w:hAnsi="Times New Roman" w:eastAsia="宋体"/>
                <w:b w:val="0"/>
                <w:sz w:val="18"/>
              </w:rPr>
              <w:t>Infra_Julia</w:t>
            </w:r>
          </w:p>
        </w:tc>
      </w:tr>
      <w:tr w14:paraId="7288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068F4DD">
            <w:r>
              <w:rPr>
                <w:rFonts w:ascii="Times New Roman" w:hAnsi="Times New Roman" w:eastAsia="宋体"/>
                <w:b w:val="0"/>
                <w:sz w:val="18"/>
              </w:rPr>
              <w:t>52</w:t>
            </w:r>
          </w:p>
        </w:tc>
        <w:tc>
          <w:tcPr>
            <w:tcW w:w="2353" w:type="dxa"/>
          </w:tcPr>
          <w:p w14:paraId="1762DE90">
            <w:r>
              <w:rPr>
                <w:rFonts w:ascii="Times New Roman" w:hAnsi="Times New Roman" w:eastAsia="宋体"/>
                <w:b w:val="0"/>
                <w:sz w:val="18"/>
              </w:rPr>
              <w:t>https://tracker.yandex.ru/BUG-6777</w:t>
            </w:r>
          </w:p>
        </w:tc>
        <w:tc>
          <w:tcPr>
            <w:tcW w:w="2353" w:type="dxa"/>
          </w:tcPr>
          <w:p w14:paraId="2FE11B0D">
            <w:r>
              <w:rPr>
                <w:rFonts w:ascii="Times New Roman" w:hAnsi="Times New Roman" w:eastAsia="宋体"/>
                <w:b w:val="0"/>
                <w:sz w:val="18"/>
              </w:rPr>
              <w:t>不影响主要功能</w:t>
            </w:r>
          </w:p>
        </w:tc>
        <w:tc>
          <w:tcPr>
            <w:tcW w:w="2353" w:type="dxa"/>
          </w:tcPr>
          <w:p w14:paraId="02DB8BF6">
            <w:r>
              <w:rPr>
                <w:rFonts w:ascii="Times New Roman" w:hAnsi="Times New Roman" w:eastAsia="宋体"/>
                <w:b w:val="0"/>
                <w:sz w:val="18"/>
              </w:rPr>
              <w:t>Infra_Julia</w:t>
            </w:r>
          </w:p>
        </w:tc>
      </w:tr>
      <w:tr w14:paraId="26FF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DC0E4DB">
            <w:r>
              <w:rPr>
                <w:rFonts w:ascii="Times New Roman" w:hAnsi="Times New Roman" w:eastAsia="宋体"/>
                <w:b w:val="0"/>
                <w:sz w:val="18"/>
              </w:rPr>
              <w:t>53</w:t>
            </w:r>
          </w:p>
        </w:tc>
        <w:tc>
          <w:tcPr>
            <w:tcW w:w="2353" w:type="dxa"/>
          </w:tcPr>
          <w:p w14:paraId="51963139">
            <w:r>
              <w:rPr>
                <w:rFonts w:ascii="Times New Roman" w:hAnsi="Times New Roman" w:eastAsia="宋体"/>
                <w:b w:val="0"/>
                <w:sz w:val="18"/>
              </w:rPr>
              <w:t>https://tracker.yandex.ru/BUG-7000</w:t>
            </w:r>
          </w:p>
        </w:tc>
        <w:tc>
          <w:tcPr>
            <w:tcW w:w="2353" w:type="dxa"/>
          </w:tcPr>
          <w:p w14:paraId="64C9B8DE">
            <w:r>
              <w:rPr>
                <w:rFonts w:ascii="Times New Roman" w:hAnsi="Times New Roman" w:eastAsia="宋体"/>
                <w:b w:val="0"/>
                <w:sz w:val="18"/>
              </w:rPr>
              <w:t>不影响主要功能</w:t>
            </w:r>
          </w:p>
        </w:tc>
        <w:tc>
          <w:tcPr>
            <w:tcW w:w="2353" w:type="dxa"/>
          </w:tcPr>
          <w:p w14:paraId="6002B071">
            <w:r>
              <w:rPr>
                <w:rFonts w:ascii="Times New Roman" w:hAnsi="Times New Roman" w:eastAsia="宋体"/>
                <w:b w:val="0"/>
                <w:sz w:val="18"/>
              </w:rPr>
              <w:t>Infra_Julia</w:t>
            </w:r>
          </w:p>
        </w:tc>
      </w:tr>
      <w:tr w14:paraId="5B7B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5BBEB17">
            <w:r>
              <w:rPr>
                <w:rFonts w:ascii="Times New Roman" w:hAnsi="Times New Roman" w:eastAsia="宋体"/>
                <w:b w:val="0"/>
                <w:sz w:val="18"/>
              </w:rPr>
              <w:t>54</w:t>
            </w:r>
          </w:p>
        </w:tc>
        <w:tc>
          <w:tcPr>
            <w:tcW w:w="2353" w:type="dxa"/>
          </w:tcPr>
          <w:p w14:paraId="2E7B60D5">
            <w:r>
              <w:rPr>
                <w:rFonts w:ascii="Times New Roman" w:hAnsi="Times New Roman" w:eastAsia="宋体"/>
                <w:b w:val="0"/>
                <w:sz w:val="18"/>
              </w:rPr>
              <w:t>https://tracker.yandex.ru/BUG-7107</w:t>
            </w:r>
          </w:p>
        </w:tc>
        <w:tc>
          <w:tcPr>
            <w:tcW w:w="2353" w:type="dxa"/>
          </w:tcPr>
          <w:p w14:paraId="090649C7">
            <w:r>
              <w:rPr>
                <w:rFonts w:ascii="Times New Roman" w:hAnsi="Times New Roman" w:eastAsia="宋体"/>
                <w:b w:val="0"/>
                <w:sz w:val="18"/>
              </w:rPr>
              <w:t>不影响主要功能</w:t>
            </w:r>
          </w:p>
        </w:tc>
        <w:tc>
          <w:tcPr>
            <w:tcW w:w="2353" w:type="dxa"/>
          </w:tcPr>
          <w:p w14:paraId="7B237E0A">
            <w:r>
              <w:rPr>
                <w:rFonts w:ascii="Times New Roman" w:hAnsi="Times New Roman" w:eastAsia="宋体"/>
                <w:b w:val="0"/>
                <w:sz w:val="18"/>
              </w:rPr>
              <w:t>Infra_Julia</w:t>
            </w:r>
          </w:p>
        </w:tc>
      </w:tr>
      <w:tr w14:paraId="2E86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1EA3F4F">
            <w:r>
              <w:rPr>
                <w:rFonts w:ascii="Times New Roman" w:hAnsi="Times New Roman" w:eastAsia="宋体"/>
                <w:b w:val="0"/>
                <w:sz w:val="18"/>
              </w:rPr>
              <w:t>55</w:t>
            </w:r>
          </w:p>
        </w:tc>
        <w:tc>
          <w:tcPr>
            <w:tcW w:w="2353" w:type="dxa"/>
          </w:tcPr>
          <w:p w14:paraId="2FBD91DE">
            <w:r>
              <w:rPr>
                <w:rFonts w:ascii="Times New Roman" w:hAnsi="Times New Roman" w:eastAsia="宋体"/>
                <w:b w:val="0"/>
                <w:sz w:val="18"/>
              </w:rPr>
              <w:t>https://tracker.yandex.ru/BUG-7108</w:t>
            </w:r>
          </w:p>
        </w:tc>
        <w:tc>
          <w:tcPr>
            <w:tcW w:w="2353" w:type="dxa"/>
          </w:tcPr>
          <w:p w14:paraId="7F4D260C">
            <w:r>
              <w:rPr>
                <w:rFonts w:ascii="Times New Roman" w:hAnsi="Times New Roman" w:eastAsia="宋体"/>
                <w:b w:val="0"/>
                <w:sz w:val="18"/>
              </w:rPr>
              <w:t>不影响主要功能</w:t>
            </w:r>
          </w:p>
        </w:tc>
        <w:tc>
          <w:tcPr>
            <w:tcW w:w="2353" w:type="dxa"/>
          </w:tcPr>
          <w:p w14:paraId="7185BFD8">
            <w:r>
              <w:rPr>
                <w:rFonts w:ascii="Times New Roman" w:hAnsi="Times New Roman" w:eastAsia="宋体"/>
                <w:b w:val="0"/>
                <w:sz w:val="18"/>
              </w:rPr>
              <w:t>Infra_Julia</w:t>
            </w:r>
          </w:p>
        </w:tc>
      </w:tr>
      <w:tr w14:paraId="25DA2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570F094">
            <w:r>
              <w:rPr>
                <w:rFonts w:ascii="Times New Roman" w:hAnsi="Times New Roman" w:eastAsia="宋体"/>
                <w:b w:val="0"/>
                <w:sz w:val="18"/>
              </w:rPr>
              <w:t>56</w:t>
            </w:r>
          </w:p>
        </w:tc>
        <w:tc>
          <w:tcPr>
            <w:tcW w:w="2353" w:type="dxa"/>
          </w:tcPr>
          <w:p w14:paraId="7EBDBE9E">
            <w:r>
              <w:rPr>
                <w:rFonts w:ascii="Times New Roman" w:hAnsi="Times New Roman" w:eastAsia="宋体"/>
                <w:b w:val="0"/>
                <w:sz w:val="18"/>
              </w:rPr>
              <w:t>https://tracker.yandex.ru/BUG-7109</w:t>
            </w:r>
          </w:p>
        </w:tc>
        <w:tc>
          <w:tcPr>
            <w:tcW w:w="2353" w:type="dxa"/>
          </w:tcPr>
          <w:p w14:paraId="314384FF">
            <w:r>
              <w:rPr>
                <w:rFonts w:ascii="Times New Roman" w:hAnsi="Times New Roman" w:eastAsia="宋体"/>
                <w:b w:val="0"/>
                <w:sz w:val="18"/>
              </w:rPr>
              <w:t>不影响主要功能</w:t>
            </w:r>
          </w:p>
        </w:tc>
        <w:tc>
          <w:tcPr>
            <w:tcW w:w="2353" w:type="dxa"/>
          </w:tcPr>
          <w:p w14:paraId="22DAF862">
            <w:r>
              <w:rPr>
                <w:rFonts w:ascii="Times New Roman" w:hAnsi="Times New Roman" w:eastAsia="宋体"/>
                <w:b w:val="0"/>
                <w:sz w:val="18"/>
              </w:rPr>
              <w:t>Infra_Julia</w:t>
            </w:r>
          </w:p>
        </w:tc>
      </w:tr>
      <w:tr w14:paraId="558B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2F30019">
            <w:r>
              <w:rPr>
                <w:rFonts w:ascii="Times New Roman" w:hAnsi="Times New Roman" w:eastAsia="宋体"/>
                <w:b w:val="0"/>
                <w:sz w:val="18"/>
              </w:rPr>
              <w:t>57</w:t>
            </w:r>
          </w:p>
        </w:tc>
        <w:tc>
          <w:tcPr>
            <w:tcW w:w="2353" w:type="dxa"/>
          </w:tcPr>
          <w:p w14:paraId="6FF57587">
            <w:r>
              <w:rPr>
                <w:rFonts w:ascii="Times New Roman" w:hAnsi="Times New Roman" w:eastAsia="宋体"/>
                <w:b w:val="0"/>
                <w:sz w:val="18"/>
              </w:rPr>
              <w:t>https://tracker.yandex.ru/BUG-7129</w:t>
            </w:r>
          </w:p>
        </w:tc>
        <w:tc>
          <w:tcPr>
            <w:tcW w:w="2353" w:type="dxa"/>
          </w:tcPr>
          <w:p w14:paraId="21377C80">
            <w:r>
              <w:rPr>
                <w:rFonts w:ascii="Times New Roman" w:hAnsi="Times New Roman" w:eastAsia="宋体"/>
                <w:b w:val="0"/>
                <w:sz w:val="18"/>
              </w:rPr>
              <w:t>不影响主要功能</w:t>
            </w:r>
          </w:p>
        </w:tc>
        <w:tc>
          <w:tcPr>
            <w:tcW w:w="2353" w:type="dxa"/>
          </w:tcPr>
          <w:p w14:paraId="08993B10">
            <w:r>
              <w:rPr>
                <w:rFonts w:ascii="Times New Roman" w:hAnsi="Times New Roman" w:eastAsia="宋体"/>
                <w:b w:val="0"/>
                <w:sz w:val="18"/>
              </w:rPr>
              <w:t>Infra_Julia</w:t>
            </w:r>
          </w:p>
        </w:tc>
      </w:tr>
      <w:tr w14:paraId="7006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E68D81B">
            <w:r>
              <w:rPr>
                <w:rFonts w:ascii="Times New Roman" w:hAnsi="Times New Roman" w:eastAsia="宋体"/>
                <w:b w:val="0"/>
                <w:sz w:val="18"/>
              </w:rPr>
              <w:t>58</w:t>
            </w:r>
          </w:p>
        </w:tc>
        <w:tc>
          <w:tcPr>
            <w:tcW w:w="2353" w:type="dxa"/>
          </w:tcPr>
          <w:p w14:paraId="43FE2E01">
            <w:r>
              <w:rPr>
                <w:rFonts w:ascii="Times New Roman" w:hAnsi="Times New Roman" w:eastAsia="宋体"/>
                <w:b w:val="0"/>
                <w:sz w:val="18"/>
              </w:rPr>
              <w:t>https://tracker.yandex.ru/BUG-7250</w:t>
            </w:r>
          </w:p>
        </w:tc>
        <w:tc>
          <w:tcPr>
            <w:tcW w:w="2353" w:type="dxa"/>
          </w:tcPr>
          <w:p w14:paraId="68B6BAB6">
            <w:r>
              <w:rPr>
                <w:rFonts w:ascii="Times New Roman" w:hAnsi="Times New Roman" w:eastAsia="宋体"/>
                <w:b w:val="0"/>
                <w:sz w:val="18"/>
              </w:rPr>
              <w:t>不影响主要功能</w:t>
            </w:r>
          </w:p>
        </w:tc>
        <w:tc>
          <w:tcPr>
            <w:tcW w:w="2353" w:type="dxa"/>
          </w:tcPr>
          <w:p w14:paraId="2F1D5BC9">
            <w:r>
              <w:rPr>
                <w:rFonts w:ascii="Times New Roman" w:hAnsi="Times New Roman" w:eastAsia="宋体"/>
                <w:b w:val="0"/>
                <w:sz w:val="18"/>
              </w:rPr>
              <w:t>Infra_Julia</w:t>
            </w:r>
          </w:p>
        </w:tc>
      </w:tr>
      <w:tr w14:paraId="2EAB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961EF5D">
            <w:r>
              <w:rPr>
                <w:rFonts w:ascii="Times New Roman" w:hAnsi="Times New Roman" w:eastAsia="宋体"/>
                <w:b w:val="0"/>
                <w:sz w:val="18"/>
              </w:rPr>
              <w:t>59</w:t>
            </w:r>
          </w:p>
        </w:tc>
        <w:tc>
          <w:tcPr>
            <w:tcW w:w="2353" w:type="dxa"/>
          </w:tcPr>
          <w:p w14:paraId="64FA95F7">
            <w:r>
              <w:rPr>
                <w:rFonts w:ascii="Times New Roman" w:hAnsi="Times New Roman" w:eastAsia="宋体"/>
                <w:b w:val="0"/>
                <w:sz w:val="18"/>
              </w:rPr>
              <w:t>https://tracker.yandex.ru/BUG-7265</w:t>
            </w:r>
          </w:p>
        </w:tc>
        <w:tc>
          <w:tcPr>
            <w:tcW w:w="2353" w:type="dxa"/>
          </w:tcPr>
          <w:p w14:paraId="0F028A59">
            <w:r>
              <w:rPr>
                <w:rFonts w:ascii="Times New Roman" w:hAnsi="Times New Roman" w:eastAsia="宋体"/>
                <w:b w:val="0"/>
                <w:sz w:val="18"/>
              </w:rPr>
              <w:t>不影响主要功能</w:t>
            </w:r>
          </w:p>
        </w:tc>
        <w:tc>
          <w:tcPr>
            <w:tcW w:w="2353" w:type="dxa"/>
          </w:tcPr>
          <w:p w14:paraId="2EA8E586">
            <w:r>
              <w:rPr>
                <w:rFonts w:ascii="Times New Roman" w:hAnsi="Times New Roman" w:eastAsia="宋体"/>
                <w:b w:val="0"/>
                <w:sz w:val="18"/>
              </w:rPr>
              <w:t>Infra_Julia</w:t>
            </w:r>
          </w:p>
        </w:tc>
      </w:tr>
      <w:tr w14:paraId="620D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0E81EA0">
            <w:r>
              <w:rPr>
                <w:rFonts w:ascii="Times New Roman" w:hAnsi="Times New Roman" w:eastAsia="宋体"/>
                <w:b w:val="0"/>
                <w:sz w:val="18"/>
              </w:rPr>
              <w:t>60</w:t>
            </w:r>
          </w:p>
        </w:tc>
        <w:tc>
          <w:tcPr>
            <w:tcW w:w="2353" w:type="dxa"/>
          </w:tcPr>
          <w:p w14:paraId="49124EC7">
            <w:r>
              <w:rPr>
                <w:rFonts w:ascii="Times New Roman" w:hAnsi="Times New Roman" w:eastAsia="宋体"/>
                <w:b w:val="0"/>
                <w:sz w:val="18"/>
              </w:rPr>
              <w:t>https://tracker.yandex.ru/BUG-7282</w:t>
            </w:r>
          </w:p>
        </w:tc>
        <w:tc>
          <w:tcPr>
            <w:tcW w:w="2353" w:type="dxa"/>
          </w:tcPr>
          <w:p w14:paraId="69394F1C">
            <w:r>
              <w:rPr>
                <w:rFonts w:ascii="Times New Roman" w:hAnsi="Times New Roman" w:eastAsia="宋体"/>
                <w:b w:val="0"/>
                <w:sz w:val="18"/>
              </w:rPr>
              <w:t>不影响主要功能</w:t>
            </w:r>
          </w:p>
        </w:tc>
        <w:tc>
          <w:tcPr>
            <w:tcW w:w="2353" w:type="dxa"/>
          </w:tcPr>
          <w:p w14:paraId="2F6F12CE">
            <w:r>
              <w:rPr>
                <w:rFonts w:ascii="Times New Roman" w:hAnsi="Times New Roman" w:eastAsia="宋体"/>
                <w:b w:val="0"/>
                <w:sz w:val="18"/>
              </w:rPr>
              <w:t>Infra_Julia</w:t>
            </w:r>
          </w:p>
        </w:tc>
      </w:tr>
      <w:tr w14:paraId="0D91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72816A4">
            <w:r>
              <w:rPr>
                <w:rFonts w:ascii="Times New Roman" w:hAnsi="Times New Roman" w:eastAsia="宋体"/>
                <w:b w:val="0"/>
                <w:sz w:val="18"/>
              </w:rPr>
              <w:t>61</w:t>
            </w:r>
          </w:p>
        </w:tc>
        <w:tc>
          <w:tcPr>
            <w:tcW w:w="2353" w:type="dxa"/>
          </w:tcPr>
          <w:p w14:paraId="2C49C15A">
            <w:r>
              <w:rPr>
                <w:rFonts w:ascii="Times New Roman" w:hAnsi="Times New Roman" w:eastAsia="宋体"/>
                <w:b w:val="0"/>
                <w:sz w:val="18"/>
              </w:rPr>
              <w:t>https://tracker.yandex.ru/BUG-7339</w:t>
            </w:r>
          </w:p>
        </w:tc>
        <w:tc>
          <w:tcPr>
            <w:tcW w:w="2353" w:type="dxa"/>
          </w:tcPr>
          <w:p w14:paraId="03B1F2C8">
            <w:r>
              <w:rPr>
                <w:rFonts w:ascii="Times New Roman" w:hAnsi="Times New Roman" w:eastAsia="宋体"/>
                <w:b w:val="0"/>
                <w:sz w:val="18"/>
              </w:rPr>
              <w:t>将在 26.9.2 中修复</w:t>
            </w:r>
          </w:p>
        </w:tc>
        <w:tc>
          <w:tcPr>
            <w:tcW w:w="2353" w:type="dxa"/>
          </w:tcPr>
          <w:p w14:paraId="6740A802">
            <w:r>
              <w:rPr>
                <w:rFonts w:ascii="Times New Roman" w:hAnsi="Times New Roman" w:eastAsia="宋体"/>
                <w:b w:val="0"/>
                <w:sz w:val="18"/>
              </w:rPr>
              <w:t>Infra_Julia</w:t>
            </w:r>
          </w:p>
        </w:tc>
      </w:tr>
      <w:tr w14:paraId="2328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722E25C">
            <w:r>
              <w:rPr>
                <w:rFonts w:ascii="Times New Roman" w:hAnsi="Times New Roman" w:eastAsia="宋体"/>
                <w:b w:val="0"/>
                <w:sz w:val="18"/>
              </w:rPr>
              <w:t>62</w:t>
            </w:r>
          </w:p>
        </w:tc>
        <w:tc>
          <w:tcPr>
            <w:tcW w:w="2353" w:type="dxa"/>
          </w:tcPr>
          <w:p w14:paraId="2D35C72D">
            <w:r>
              <w:rPr>
                <w:rFonts w:ascii="Times New Roman" w:hAnsi="Times New Roman" w:eastAsia="宋体"/>
                <w:b w:val="0"/>
                <w:sz w:val="18"/>
              </w:rPr>
              <w:t>https://tracker.yandex.ru/BUG-7309</w:t>
            </w:r>
          </w:p>
        </w:tc>
        <w:tc>
          <w:tcPr>
            <w:tcW w:w="2353" w:type="dxa"/>
          </w:tcPr>
          <w:p w14:paraId="1E9800E7">
            <w:r>
              <w:rPr>
                <w:rFonts w:ascii="Times New Roman" w:hAnsi="Times New Roman" w:eastAsia="宋体"/>
                <w:b w:val="0"/>
                <w:sz w:val="18"/>
              </w:rPr>
              <w:t>不影响主要功能</w:t>
            </w:r>
          </w:p>
        </w:tc>
        <w:tc>
          <w:tcPr>
            <w:tcW w:w="2353" w:type="dxa"/>
          </w:tcPr>
          <w:p w14:paraId="3528DF4A">
            <w:r>
              <w:rPr>
                <w:rFonts w:ascii="Times New Roman" w:hAnsi="Times New Roman" w:eastAsia="宋体"/>
                <w:b w:val="0"/>
                <w:sz w:val="18"/>
              </w:rPr>
              <w:t>Infra_Julia</w:t>
            </w:r>
          </w:p>
        </w:tc>
      </w:tr>
      <w:tr w14:paraId="165A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C982E0D">
            <w:r>
              <w:rPr>
                <w:rFonts w:ascii="Times New Roman" w:hAnsi="Times New Roman" w:eastAsia="宋体"/>
                <w:b w:val="0"/>
                <w:sz w:val="18"/>
              </w:rPr>
              <w:t>63</w:t>
            </w:r>
          </w:p>
        </w:tc>
        <w:tc>
          <w:tcPr>
            <w:tcW w:w="2353" w:type="dxa"/>
          </w:tcPr>
          <w:p w14:paraId="386F2CD0">
            <w:r>
              <w:rPr>
                <w:rFonts w:ascii="Times New Roman" w:hAnsi="Times New Roman" w:eastAsia="宋体"/>
                <w:b w:val="0"/>
                <w:sz w:val="18"/>
              </w:rPr>
              <w:t>https://tracker.yandex.ru/BUG-7323</w:t>
            </w:r>
          </w:p>
        </w:tc>
        <w:tc>
          <w:tcPr>
            <w:tcW w:w="2353" w:type="dxa"/>
          </w:tcPr>
          <w:p w14:paraId="40606BAA">
            <w:r>
              <w:rPr>
                <w:rFonts w:ascii="Times New Roman" w:hAnsi="Times New Roman" w:eastAsia="宋体"/>
                <w:b w:val="0"/>
                <w:sz w:val="18"/>
              </w:rPr>
              <w:t>不影响主要功能</w:t>
            </w:r>
          </w:p>
        </w:tc>
        <w:tc>
          <w:tcPr>
            <w:tcW w:w="2353" w:type="dxa"/>
          </w:tcPr>
          <w:p w14:paraId="3DE849C1">
            <w:r>
              <w:rPr>
                <w:rFonts w:ascii="Times New Roman" w:hAnsi="Times New Roman" w:eastAsia="宋体"/>
                <w:b w:val="0"/>
                <w:sz w:val="18"/>
              </w:rPr>
              <w:t>Infra_Julia</w:t>
            </w:r>
          </w:p>
        </w:tc>
      </w:tr>
      <w:tr w14:paraId="5F9CD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70072D5">
            <w:r>
              <w:rPr>
                <w:rFonts w:ascii="Times New Roman" w:hAnsi="Times New Roman" w:eastAsia="宋体"/>
                <w:b w:val="0"/>
                <w:sz w:val="18"/>
              </w:rPr>
              <w:t>64</w:t>
            </w:r>
          </w:p>
        </w:tc>
        <w:tc>
          <w:tcPr>
            <w:tcW w:w="2353" w:type="dxa"/>
          </w:tcPr>
          <w:p w14:paraId="1E094A77">
            <w:r>
              <w:rPr>
                <w:rFonts w:ascii="Times New Roman" w:hAnsi="Times New Roman" w:eastAsia="宋体"/>
                <w:b w:val="0"/>
                <w:sz w:val="18"/>
              </w:rPr>
              <w:t>https://tracker.yandex.ru/BUG-7462</w:t>
            </w:r>
          </w:p>
        </w:tc>
        <w:tc>
          <w:tcPr>
            <w:tcW w:w="2353" w:type="dxa"/>
          </w:tcPr>
          <w:p w14:paraId="42C0DEDF">
            <w:r>
              <w:rPr>
                <w:rFonts w:ascii="Times New Roman" w:hAnsi="Times New Roman" w:eastAsia="宋体"/>
                <w:b w:val="0"/>
                <w:sz w:val="18"/>
              </w:rPr>
              <w:t>将在 26.9.2 中修复</w:t>
            </w:r>
          </w:p>
        </w:tc>
        <w:tc>
          <w:tcPr>
            <w:tcW w:w="2353" w:type="dxa"/>
          </w:tcPr>
          <w:p w14:paraId="40C34C6A">
            <w:r>
              <w:rPr>
                <w:rFonts w:ascii="Times New Roman" w:hAnsi="Times New Roman" w:eastAsia="宋体"/>
                <w:b w:val="0"/>
                <w:sz w:val="18"/>
              </w:rPr>
              <w:t>Infra_Julia</w:t>
            </w:r>
          </w:p>
        </w:tc>
      </w:tr>
      <w:tr w14:paraId="0B19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D375B2E">
            <w:r>
              <w:rPr>
                <w:rFonts w:ascii="Times New Roman" w:hAnsi="Times New Roman" w:eastAsia="宋体"/>
                <w:b w:val="0"/>
                <w:sz w:val="18"/>
              </w:rPr>
              <w:t>65</w:t>
            </w:r>
          </w:p>
        </w:tc>
        <w:tc>
          <w:tcPr>
            <w:tcW w:w="2353" w:type="dxa"/>
          </w:tcPr>
          <w:p w14:paraId="2AF29B12">
            <w:r>
              <w:rPr>
                <w:rFonts w:ascii="Times New Roman" w:hAnsi="Times New Roman" w:eastAsia="宋体"/>
                <w:b w:val="0"/>
                <w:sz w:val="18"/>
              </w:rPr>
              <w:t>https://tracker.yandex.ru/BUG-7466</w:t>
            </w:r>
          </w:p>
        </w:tc>
        <w:tc>
          <w:tcPr>
            <w:tcW w:w="2353" w:type="dxa"/>
          </w:tcPr>
          <w:p w14:paraId="1BF42852">
            <w:r>
              <w:rPr>
                <w:rFonts w:ascii="Times New Roman" w:hAnsi="Times New Roman" w:eastAsia="宋体"/>
                <w:b w:val="0"/>
                <w:sz w:val="18"/>
              </w:rPr>
              <w:t>将在 26.9.2 中修复</w:t>
            </w:r>
          </w:p>
        </w:tc>
        <w:tc>
          <w:tcPr>
            <w:tcW w:w="2353" w:type="dxa"/>
          </w:tcPr>
          <w:p w14:paraId="5699DEA2">
            <w:r>
              <w:rPr>
                <w:rFonts w:ascii="Times New Roman" w:hAnsi="Times New Roman" w:eastAsia="宋体"/>
                <w:b w:val="0"/>
                <w:sz w:val="18"/>
              </w:rPr>
              <w:t>Infra_Julia</w:t>
            </w:r>
          </w:p>
        </w:tc>
      </w:tr>
      <w:tr w14:paraId="46266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FDE64CB">
            <w:r>
              <w:rPr>
                <w:rFonts w:ascii="Times New Roman" w:hAnsi="Times New Roman" w:eastAsia="宋体"/>
                <w:b w:val="0"/>
                <w:sz w:val="18"/>
              </w:rPr>
              <w:t>66</w:t>
            </w:r>
          </w:p>
        </w:tc>
        <w:tc>
          <w:tcPr>
            <w:tcW w:w="2353" w:type="dxa"/>
          </w:tcPr>
          <w:p w14:paraId="2B018598">
            <w:r>
              <w:rPr>
                <w:rFonts w:ascii="Times New Roman" w:hAnsi="Times New Roman" w:eastAsia="宋体"/>
                <w:b w:val="0"/>
                <w:sz w:val="18"/>
              </w:rPr>
              <w:t>https://tracker.yandex.ru/BUG-7488</w:t>
            </w:r>
          </w:p>
        </w:tc>
        <w:tc>
          <w:tcPr>
            <w:tcW w:w="2353" w:type="dxa"/>
          </w:tcPr>
          <w:p w14:paraId="3FB69E00">
            <w:r>
              <w:rPr>
                <w:rFonts w:ascii="Times New Roman" w:hAnsi="Times New Roman" w:eastAsia="宋体"/>
                <w:b w:val="0"/>
                <w:sz w:val="18"/>
              </w:rPr>
              <w:t>将在 26.9.2 中修复</w:t>
            </w:r>
          </w:p>
        </w:tc>
        <w:tc>
          <w:tcPr>
            <w:tcW w:w="2353" w:type="dxa"/>
          </w:tcPr>
          <w:p w14:paraId="2278D682">
            <w:r>
              <w:rPr>
                <w:rFonts w:ascii="Times New Roman" w:hAnsi="Times New Roman" w:eastAsia="宋体"/>
                <w:b w:val="0"/>
                <w:sz w:val="18"/>
              </w:rPr>
              <w:t>Infra_Julia</w:t>
            </w:r>
          </w:p>
        </w:tc>
      </w:tr>
      <w:tr w14:paraId="489D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FE90B98">
            <w:r>
              <w:rPr>
                <w:rFonts w:ascii="Times New Roman" w:hAnsi="Times New Roman" w:eastAsia="宋体"/>
                <w:b w:val="0"/>
                <w:sz w:val="18"/>
              </w:rPr>
              <w:t>67</w:t>
            </w:r>
          </w:p>
        </w:tc>
        <w:tc>
          <w:tcPr>
            <w:tcW w:w="2353" w:type="dxa"/>
          </w:tcPr>
          <w:p w14:paraId="2C87F778">
            <w:r>
              <w:rPr>
                <w:rFonts w:ascii="Times New Roman" w:hAnsi="Times New Roman" w:eastAsia="宋体"/>
                <w:b w:val="0"/>
                <w:sz w:val="18"/>
              </w:rPr>
              <w:t>https://tracker.yandex.ru/BUG-4422</w:t>
            </w:r>
          </w:p>
        </w:tc>
        <w:tc>
          <w:tcPr>
            <w:tcW w:w="2353" w:type="dxa"/>
          </w:tcPr>
          <w:p w14:paraId="3F040E6E">
            <w:r>
              <w:rPr>
                <w:rFonts w:ascii="Times New Roman" w:hAnsi="Times New Roman" w:eastAsia="宋体"/>
                <w:b w:val="0"/>
                <w:sz w:val="18"/>
              </w:rPr>
              <w:t>不影响主要功能</w:t>
            </w:r>
          </w:p>
        </w:tc>
        <w:tc>
          <w:tcPr>
            <w:tcW w:w="2353" w:type="dxa"/>
          </w:tcPr>
          <w:p w14:paraId="6DA0E57F">
            <w:r>
              <w:rPr>
                <w:rFonts w:ascii="Times New Roman" w:hAnsi="Times New Roman" w:eastAsia="宋体"/>
                <w:b w:val="0"/>
                <w:sz w:val="18"/>
              </w:rPr>
              <w:t>midl_ijulia_service</w:t>
            </w:r>
          </w:p>
        </w:tc>
      </w:tr>
      <w:tr w14:paraId="56D5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63426F4">
            <w:r>
              <w:rPr>
                <w:rFonts w:ascii="Times New Roman" w:hAnsi="Times New Roman" w:eastAsia="宋体"/>
                <w:b w:val="0"/>
                <w:sz w:val="18"/>
              </w:rPr>
              <w:t>68</w:t>
            </w:r>
          </w:p>
        </w:tc>
        <w:tc>
          <w:tcPr>
            <w:tcW w:w="2353" w:type="dxa"/>
          </w:tcPr>
          <w:p w14:paraId="2E9E5B62">
            <w:r>
              <w:rPr>
                <w:rFonts w:ascii="Times New Roman" w:hAnsi="Times New Roman" w:eastAsia="宋体"/>
                <w:b w:val="0"/>
                <w:sz w:val="18"/>
              </w:rPr>
              <w:t>https://tracker.yandex.ru/BUG-7573</w:t>
            </w:r>
          </w:p>
        </w:tc>
        <w:tc>
          <w:tcPr>
            <w:tcW w:w="2353" w:type="dxa"/>
          </w:tcPr>
          <w:p w14:paraId="0E2B4B74">
            <w:r>
              <w:rPr>
                <w:rFonts w:ascii="Times New Roman" w:hAnsi="Times New Roman" w:eastAsia="宋体"/>
                <w:b w:val="0"/>
                <w:sz w:val="18"/>
              </w:rPr>
              <w:t>将在 26.9.1 中修复</w:t>
            </w:r>
          </w:p>
        </w:tc>
        <w:tc>
          <w:tcPr>
            <w:tcW w:w="2353" w:type="dxa"/>
          </w:tcPr>
          <w:p w14:paraId="21EE657A">
            <w:r>
              <w:rPr>
                <w:rFonts w:ascii="Times New Roman" w:hAnsi="Times New Roman" w:eastAsia="宋体"/>
                <w:b w:val="0"/>
                <w:sz w:val="18"/>
              </w:rPr>
              <w:t>midl_ijulia_service</w:t>
            </w:r>
          </w:p>
        </w:tc>
      </w:tr>
      <w:tr w14:paraId="4EEA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400B8C91">
            <w:r>
              <w:rPr>
                <w:rFonts w:ascii="Times New Roman" w:hAnsi="Times New Roman" w:eastAsia="宋体"/>
                <w:b/>
                <w:sz w:val="18"/>
              </w:rPr>
              <w:t>№</w:t>
            </w:r>
          </w:p>
        </w:tc>
        <w:tc>
          <w:tcPr>
            <w:tcW w:w="2353" w:type="dxa"/>
            <w:shd w:val="clear" w:color="auto" w:fill="D9D9D9"/>
          </w:tcPr>
          <w:p w14:paraId="727EF884">
            <w:r>
              <w:rPr>
                <w:rFonts w:ascii="Times New Roman" w:hAnsi="Times New Roman" w:eastAsia="宋体"/>
                <w:b/>
                <w:sz w:val="18"/>
              </w:rPr>
              <w:t>名称</w:t>
            </w:r>
          </w:p>
        </w:tc>
        <w:tc>
          <w:tcPr>
            <w:tcW w:w="2353" w:type="dxa"/>
            <w:shd w:val="clear" w:color="auto" w:fill="D9D9D9"/>
          </w:tcPr>
          <w:p w14:paraId="11907788">
            <w:r>
              <w:rPr>
                <w:rFonts w:ascii="Times New Roman" w:hAnsi="Times New Roman" w:eastAsia="宋体"/>
                <w:b/>
                <w:sz w:val="18"/>
              </w:rPr>
              <w:t>备注</w:t>
            </w:r>
          </w:p>
        </w:tc>
        <w:tc>
          <w:tcPr>
            <w:tcW w:w="2353" w:type="dxa"/>
            <w:shd w:val="clear" w:color="auto" w:fill="D9D9D9"/>
          </w:tcPr>
          <w:p w14:paraId="3A8589F1">
            <w:r>
              <w:rPr>
                <w:rFonts w:ascii="Times New Roman" w:hAnsi="Times New Roman" w:eastAsia="宋体"/>
                <w:b/>
                <w:sz w:val="18"/>
              </w:rPr>
              <w:t>组件</w:t>
            </w:r>
          </w:p>
        </w:tc>
      </w:tr>
      <w:tr w14:paraId="6647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DF154C2">
            <w:r>
              <w:rPr>
                <w:rFonts w:ascii="Times New Roman" w:hAnsi="Times New Roman" w:eastAsia="宋体"/>
                <w:b w:val="0"/>
                <w:sz w:val="18"/>
              </w:rPr>
              <w:t>1</w:t>
            </w:r>
          </w:p>
        </w:tc>
        <w:tc>
          <w:tcPr>
            <w:tcW w:w="2353" w:type="dxa"/>
          </w:tcPr>
          <w:p w14:paraId="7356396C">
            <w:r>
              <w:rPr>
                <w:rFonts w:ascii="Times New Roman" w:hAnsi="Times New Roman" w:eastAsia="宋体"/>
                <w:b w:val="0"/>
                <w:sz w:val="18"/>
              </w:rPr>
              <w:t>https://tracker.yandex.ru/NWOBUG-3364</w:t>
            </w:r>
          </w:p>
        </w:tc>
        <w:tc>
          <w:tcPr>
            <w:tcW w:w="2353" w:type="dxa"/>
          </w:tcPr>
          <w:p w14:paraId="4ADC9CE0">
            <w:r>
              <w:rPr>
                <w:rFonts w:ascii="Times New Roman" w:hAnsi="Times New Roman" w:eastAsia="宋体"/>
                <w:b w:val="0"/>
                <w:sz w:val="18"/>
              </w:rPr>
              <w:t>将在 26.9.2 中修复</w:t>
            </w:r>
          </w:p>
        </w:tc>
        <w:tc>
          <w:tcPr>
            <w:tcW w:w="2353" w:type="dxa"/>
          </w:tcPr>
          <w:p w14:paraId="4CF73EED">
            <w:r>
              <w:rPr>
                <w:rFonts w:ascii="Times New Roman" w:hAnsi="Times New Roman" w:eastAsia="宋体"/>
                <w:b w:val="0"/>
                <w:sz w:val="18"/>
              </w:rPr>
              <w:t>Infra_Julia</w:t>
            </w:r>
          </w:p>
        </w:tc>
      </w:tr>
      <w:tr w14:paraId="3607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72B8B7D">
            <w:r>
              <w:rPr>
                <w:rFonts w:ascii="Times New Roman" w:hAnsi="Times New Roman" w:eastAsia="宋体"/>
                <w:b w:val="0"/>
                <w:sz w:val="18"/>
              </w:rPr>
              <w:t>2</w:t>
            </w:r>
          </w:p>
        </w:tc>
        <w:tc>
          <w:tcPr>
            <w:tcW w:w="2353" w:type="dxa"/>
          </w:tcPr>
          <w:p w14:paraId="7B2CBA7C">
            <w:r>
              <w:rPr>
                <w:rFonts w:ascii="Times New Roman" w:hAnsi="Times New Roman" w:eastAsia="宋体"/>
                <w:b w:val="0"/>
                <w:sz w:val="18"/>
              </w:rPr>
              <w:t>https://tracker.yandex.ru/NWOBUG-3617</w:t>
            </w:r>
          </w:p>
        </w:tc>
        <w:tc>
          <w:tcPr>
            <w:tcW w:w="2353" w:type="dxa"/>
          </w:tcPr>
          <w:p w14:paraId="068B9985">
            <w:r>
              <w:rPr>
                <w:rFonts w:ascii="Times New Roman" w:hAnsi="Times New Roman" w:eastAsia="宋体"/>
                <w:b w:val="0"/>
                <w:sz w:val="18"/>
              </w:rPr>
              <w:t>将在 26.9.2 中修复</w:t>
            </w:r>
          </w:p>
        </w:tc>
        <w:tc>
          <w:tcPr>
            <w:tcW w:w="2353" w:type="dxa"/>
          </w:tcPr>
          <w:p w14:paraId="70F41A47">
            <w:r>
              <w:rPr>
                <w:rFonts w:ascii="Times New Roman" w:hAnsi="Times New Roman" w:eastAsia="宋体"/>
                <w:b w:val="0"/>
                <w:sz w:val="18"/>
              </w:rPr>
              <w:t>Infra_Julia</w:t>
            </w:r>
          </w:p>
        </w:tc>
      </w:tr>
      <w:tr w14:paraId="79326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3DB9D5F">
            <w:r>
              <w:rPr>
                <w:rFonts w:ascii="Times New Roman" w:hAnsi="Times New Roman" w:eastAsia="宋体"/>
                <w:b w:val="0"/>
                <w:sz w:val="18"/>
              </w:rPr>
              <w:t>3</w:t>
            </w:r>
          </w:p>
        </w:tc>
        <w:tc>
          <w:tcPr>
            <w:tcW w:w="2353" w:type="dxa"/>
          </w:tcPr>
          <w:p w14:paraId="1D975654">
            <w:r>
              <w:rPr>
                <w:rFonts w:ascii="Times New Roman" w:hAnsi="Times New Roman" w:eastAsia="宋体"/>
                <w:b w:val="0"/>
                <w:sz w:val="18"/>
              </w:rPr>
              <w:t>https://tracker.yandex.ru/NWOBUG-3497</w:t>
            </w:r>
          </w:p>
        </w:tc>
        <w:tc>
          <w:tcPr>
            <w:tcW w:w="2353" w:type="dxa"/>
          </w:tcPr>
          <w:p w14:paraId="6FF7AB16">
            <w:r>
              <w:rPr>
                <w:rFonts w:ascii="Times New Roman" w:hAnsi="Times New Roman" w:eastAsia="宋体"/>
                <w:b w:val="0"/>
                <w:sz w:val="18"/>
              </w:rPr>
              <w:t>将在 26.9.2 中修复</w:t>
            </w:r>
          </w:p>
        </w:tc>
        <w:tc>
          <w:tcPr>
            <w:tcW w:w="2353" w:type="dxa"/>
          </w:tcPr>
          <w:p w14:paraId="595A9384">
            <w:r>
              <w:rPr>
                <w:rFonts w:ascii="Times New Roman" w:hAnsi="Times New Roman" w:eastAsia="宋体"/>
                <w:b w:val="0"/>
                <w:sz w:val="18"/>
              </w:rPr>
              <w:t>Infra_Julia</w:t>
            </w:r>
          </w:p>
        </w:tc>
      </w:tr>
      <w:tr w14:paraId="25A9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D32F186">
            <w:r>
              <w:rPr>
                <w:rFonts w:ascii="Times New Roman" w:hAnsi="Times New Roman" w:eastAsia="宋体"/>
                <w:b w:val="0"/>
                <w:sz w:val="18"/>
              </w:rPr>
              <w:t>4</w:t>
            </w:r>
          </w:p>
        </w:tc>
        <w:tc>
          <w:tcPr>
            <w:tcW w:w="2353" w:type="dxa"/>
          </w:tcPr>
          <w:p w14:paraId="778EE6FF">
            <w:r>
              <w:rPr>
                <w:rFonts w:ascii="Times New Roman" w:hAnsi="Times New Roman" w:eastAsia="宋体"/>
                <w:b w:val="0"/>
                <w:sz w:val="18"/>
              </w:rPr>
              <w:t>https://tracker.yandex.ru/NWOBUG-3724</w:t>
            </w:r>
          </w:p>
        </w:tc>
        <w:tc>
          <w:tcPr>
            <w:tcW w:w="2353" w:type="dxa"/>
          </w:tcPr>
          <w:p w14:paraId="3FAB0322">
            <w:r>
              <w:rPr>
                <w:rFonts w:ascii="Times New Roman" w:hAnsi="Times New Roman" w:eastAsia="宋体"/>
                <w:b w:val="0"/>
                <w:sz w:val="18"/>
              </w:rPr>
              <w:t>将在 26.9.2 中修复</w:t>
            </w:r>
          </w:p>
        </w:tc>
        <w:tc>
          <w:tcPr>
            <w:tcW w:w="2353" w:type="dxa"/>
          </w:tcPr>
          <w:p w14:paraId="65BD1B95">
            <w:r>
              <w:rPr>
                <w:rFonts w:ascii="Times New Roman" w:hAnsi="Times New Roman" w:eastAsia="宋体"/>
                <w:b w:val="0"/>
                <w:sz w:val="18"/>
              </w:rPr>
              <w:t>Infra_Julia</w:t>
            </w:r>
          </w:p>
        </w:tc>
      </w:tr>
      <w:tr w14:paraId="52E02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FBF6AAE">
            <w:r>
              <w:rPr>
                <w:rFonts w:ascii="Times New Roman" w:hAnsi="Times New Roman" w:eastAsia="宋体"/>
                <w:b w:val="0"/>
                <w:sz w:val="18"/>
              </w:rPr>
              <w:t>5</w:t>
            </w:r>
          </w:p>
        </w:tc>
        <w:tc>
          <w:tcPr>
            <w:tcW w:w="2353" w:type="dxa"/>
          </w:tcPr>
          <w:p w14:paraId="134DB68E">
            <w:r>
              <w:rPr>
                <w:rFonts w:ascii="Times New Roman" w:hAnsi="Times New Roman" w:eastAsia="宋体"/>
                <w:b w:val="0"/>
                <w:sz w:val="18"/>
              </w:rPr>
              <w:t>https://tracker.yandex.ru/NWOBUG-3621</w:t>
            </w:r>
          </w:p>
        </w:tc>
        <w:tc>
          <w:tcPr>
            <w:tcW w:w="2353" w:type="dxa"/>
          </w:tcPr>
          <w:p w14:paraId="52D1CEBC">
            <w:r>
              <w:rPr>
                <w:rFonts w:ascii="Times New Roman" w:hAnsi="Times New Roman" w:eastAsia="宋体"/>
                <w:b w:val="0"/>
                <w:sz w:val="18"/>
              </w:rPr>
              <w:t>将在 26.9.2 中修复</w:t>
            </w:r>
          </w:p>
        </w:tc>
        <w:tc>
          <w:tcPr>
            <w:tcW w:w="2353" w:type="dxa"/>
          </w:tcPr>
          <w:p w14:paraId="22200F6A">
            <w:r>
              <w:rPr>
                <w:rFonts w:ascii="Times New Roman" w:hAnsi="Times New Roman" w:eastAsia="宋体"/>
                <w:b w:val="0"/>
                <w:sz w:val="18"/>
              </w:rPr>
              <w:t>Infra_Julia</w:t>
            </w:r>
          </w:p>
        </w:tc>
      </w:tr>
      <w:tr w14:paraId="74AA468A">
        <w:tblPrEx>
          <w:tblCellMar>
            <w:top w:w="0" w:type="dxa"/>
            <w:left w:w="108" w:type="dxa"/>
            <w:bottom w:w="0" w:type="dxa"/>
            <w:right w:w="108" w:type="dxa"/>
          </w:tblCellMar>
        </w:tblPrEx>
        <w:trPr>
          <w:jc w:val="center"/>
        </w:trPr>
        <w:tc>
          <w:tcPr>
            <w:tcW w:w="2353" w:type="dxa"/>
          </w:tcPr>
          <w:p w14:paraId="3A76E830">
            <w:r>
              <w:rPr>
                <w:rFonts w:ascii="Times New Roman" w:hAnsi="Times New Roman" w:eastAsia="宋体"/>
                <w:b w:val="0"/>
                <w:sz w:val="18"/>
              </w:rPr>
              <w:t>6</w:t>
            </w:r>
          </w:p>
        </w:tc>
        <w:tc>
          <w:tcPr>
            <w:tcW w:w="2353" w:type="dxa"/>
          </w:tcPr>
          <w:p w14:paraId="197D40F2">
            <w:r>
              <w:rPr>
                <w:rFonts w:ascii="Times New Roman" w:hAnsi="Times New Roman" w:eastAsia="宋体"/>
                <w:b w:val="0"/>
                <w:sz w:val="18"/>
              </w:rPr>
              <w:t>https://tracker.yandex.ru/NWOBUG-3530</w:t>
            </w:r>
          </w:p>
        </w:tc>
        <w:tc>
          <w:tcPr>
            <w:tcW w:w="2353" w:type="dxa"/>
          </w:tcPr>
          <w:p w14:paraId="620A1934">
            <w:r>
              <w:rPr>
                <w:rFonts w:ascii="Times New Roman" w:hAnsi="Times New Roman" w:eastAsia="宋体"/>
                <w:b w:val="0"/>
                <w:sz w:val="18"/>
              </w:rPr>
              <w:t>不影响主要功能</w:t>
            </w:r>
          </w:p>
        </w:tc>
        <w:tc>
          <w:tcPr>
            <w:tcW w:w="2353" w:type="dxa"/>
          </w:tcPr>
          <w:p w14:paraId="28A693F1">
            <w:r>
              <w:rPr>
                <w:rFonts w:ascii="Times New Roman" w:hAnsi="Times New Roman" w:eastAsia="宋体"/>
                <w:b w:val="0"/>
                <w:sz w:val="18"/>
              </w:rPr>
              <w:t>Executor_Julia</w:t>
            </w:r>
          </w:p>
        </w:tc>
      </w:tr>
      <w:tr w14:paraId="4CAA4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30E56C2">
            <w:r>
              <w:rPr>
                <w:rFonts w:ascii="Times New Roman" w:hAnsi="Times New Roman" w:eastAsia="宋体"/>
                <w:b w:val="0"/>
                <w:sz w:val="18"/>
              </w:rPr>
              <w:t>7</w:t>
            </w:r>
          </w:p>
        </w:tc>
        <w:tc>
          <w:tcPr>
            <w:tcW w:w="2353" w:type="dxa"/>
          </w:tcPr>
          <w:p w14:paraId="63F3F8AE">
            <w:r>
              <w:rPr>
                <w:rFonts w:ascii="Times New Roman" w:hAnsi="Times New Roman" w:eastAsia="宋体"/>
                <w:b w:val="0"/>
                <w:sz w:val="18"/>
              </w:rPr>
              <w:t>https://tracker.yandex.ru/NWOBUG-3447</w:t>
            </w:r>
          </w:p>
        </w:tc>
        <w:tc>
          <w:tcPr>
            <w:tcW w:w="2353" w:type="dxa"/>
          </w:tcPr>
          <w:p w14:paraId="747BE46E">
            <w:r>
              <w:rPr>
                <w:rFonts w:ascii="Times New Roman" w:hAnsi="Times New Roman" w:eastAsia="宋体"/>
                <w:b w:val="0"/>
                <w:sz w:val="18"/>
              </w:rPr>
              <w:t>不影响主要功能</w:t>
            </w:r>
          </w:p>
        </w:tc>
        <w:tc>
          <w:tcPr>
            <w:tcW w:w="2353" w:type="dxa"/>
          </w:tcPr>
          <w:p w14:paraId="2D8B9F66">
            <w:r>
              <w:rPr>
                <w:rFonts w:ascii="Times New Roman" w:hAnsi="Times New Roman" w:eastAsia="宋体"/>
                <w:b w:val="0"/>
                <w:sz w:val="18"/>
              </w:rPr>
              <w:t>KY_Julia</w:t>
            </w:r>
          </w:p>
        </w:tc>
      </w:tr>
      <w:tr w14:paraId="26CE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B10BA41">
            <w:r>
              <w:rPr>
                <w:rFonts w:ascii="Times New Roman" w:hAnsi="Times New Roman" w:eastAsia="宋体"/>
                <w:b w:val="0"/>
                <w:sz w:val="18"/>
              </w:rPr>
              <w:t>8</w:t>
            </w:r>
          </w:p>
        </w:tc>
        <w:tc>
          <w:tcPr>
            <w:tcW w:w="2353" w:type="dxa"/>
          </w:tcPr>
          <w:p w14:paraId="6D404BC4">
            <w:r>
              <w:rPr>
                <w:rFonts w:ascii="Times New Roman" w:hAnsi="Times New Roman" w:eastAsia="宋体"/>
                <w:b w:val="0"/>
                <w:sz w:val="18"/>
              </w:rPr>
              <w:t>https://tracker.yandex.ru/NWOBUG-3554</w:t>
            </w:r>
          </w:p>
        </w:tc>
        <w:tc>
          <w:tcPr>
            <w:tcW w:w="2353" w:type="dxa"/>
          </w:tcPr>
          <w:p w14:paraId="64DA02E6">
            <w:r>
              <w:rPr>
                <w:rFonts w:ascii="Times New Roman" w:hAnsi="Times New Roman" w:eastAsia="宋体"/>
                <w:b w:val="0"/>
                <w:sz w:val="18"/>
              </w:rPr>
              <w:t>不影响主要功能</w:t>
            </w:r>
          </w:p>
        </w:tc>
        <w:tc>
          <w:tcPr>
            <w:tcW w:w="2353" w:type="dxa"/>
          </w:tcPr>
          <w:p w14:paraId="21753F05">
            <w:r>
              <w:rPr>
                <w:rFonts w:ascii="Times New Roman" w:hAnsi="Times New Roman" w:eastAsia="宋体"/>
                <w:b w:val="0"/>
                <w:sz w:val="18"/>
              </w:rPr>
              <w:t>KY_Julia</w:t>
            </w:r>
          </w:p>
        </w:tc>
      </w:tr>
      <w:tr w14:paraId="7A05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AB1DEB5">
            <w:r>
              <w:rPr>
                <w:rFonts w:ascii="Times New Roman" w:hAnsi="Times New Roman" w:eastAsia="宋体"/>
                <w:b w:val="0"/>
                <w:sz w:val="18"/>
              </w:rPr>
              <w:t>9</w:t>
            </w:r>
          </w:p>
        </w:tc>
        <w:tc>
          <w:tcPr>
            <w:tcW w:w="2353" w:type="dxa"/>
          </w:tcPr>
          <w:p w14:paraId="7D185574">
            <w:r>
              <w:rPr>
                <w:rFonts w:ascii="Times New Roman" w:hAnsi="Times New Roman" w:eastAsia="宋体"/>
                <w:b w:val="0"/>
                <w:sz w:val="18"/>
              </w:rPr>
              <w:t>https://tracker.yandex.ru/NWOBUG-3598</w:t>
            </w:r>
          </w:p>
        </w:tc>
        <w:tc>
          <w:tcPr>
            <w:tcW w:w="2353" w:type="dxa"/>
          </w:tcPr>
          <w:p w14:paraId="42B1FFBC">
            <w:r>
              <w:rPr>
                <w:rFonts w:ascii="Times New Roman" w:hAnsi="Times New Roman" w:eastAsia="宋体"/>
                <w:b w:val="0"/>
                <w:sz w:val="18"/>
              </w:rPr>
              <w:t>不影响主要功能</w:t>
            </w:r>
          </w:p>
        </w:tc>
        <w:tc>
          <w:tcPr>
            <w:tcW w:w="2353" w:type="dxa"/>
          </w:tcPr>
          <w:p w14:paraId="4581D451">
            <w:r>
              <w:rPr>
                <w:rFonts w:ascii="Times New Roman" w:hAnsi="Times New Roman" w:eastAsia="宋体"/>
                <w:b w:val="0"/>
                <w:sz w:val="18"/>
              </w:rPr>
              <w:t>KY_Julia</w:t>
            </w:r>
          </w:p>
        </w:tc>
      </w:tr>
    </w:tbl>
    <w:p w14:paraId="3D6C672D">
      <w:pPr>
        <w:pStyle w:val="5"/>
        <w:spacing w:before="240" w:after="120"/>
      </w:pPr>
      <w:r>
        <w:rPr>
          <w:rFonts w:ascii="Times New Roman" w:hAnsi="Times New Roman" w:eastAsia="黑体"/>
          <w:b/>
        </w:rPr>
        <w:t>Python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466"/>
        <w:gridCol w:w="2353"/>
        <w:gridCol w:w="2353"/>
      </w:tblGrid>
      <w:tr w14:paraId="5159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4418B9F9">
            <w:r>
              <w:rPr>
                <w:rFonts w:ascii="Times New Roman" w:hAnsi="Times New Roman" w:eastAsia="宋体"/>
                <w:b/>
                <w:sz w:val="18"/>
              </w:rPr>
              <w:t>序号</w:t>
            </w:r>
          </w:p>
        </w:tc>
        <w:tc>
          <w:tcPr>
            <w:tcW w:w="2353" w:type="dxa"/>
            <w:shd w:val="clear" w:color="auto" w:fill="D9D9D9"/>
          </w:tcPr>
          <w:p w14:paraId="79BD1913">
            <w:r>
              <w:rPr>
                <w:rFonts w:ascii="Times New Roman" w:hAnsi="Times New Roman" w:eastAsia="宋体"/>
                <w:b/>
                <w:sz w:val="18"/>
              </w:rPr>
              <w:t>名称</w:t>
            </w:r>
          </w:p>
        </w:tc>
        <w:tc>
          <w:tcPr>
            <w:tcW w:w="2353" w:type="dxa"/>
            <w:shd w:val="clear" w:color="auto" w:fill="D9D9D9"/>
          </w:tcPr>
          <w:p w14:paraId="23B2D22C">
            <w:r>
              <w:rPr>
                <w:rFonts w:ascii="Times New Roman" w:hAnsi="Times New Roman" w:eastAsia="宋体"/>
                <w:b/>
                <w:sz w:val="18"/>
              </w:rPr>
              <w:t>备注</w:t>
            </w:r>
          </w:p>
        </w:tc>
        <w:tc>
          <w:tcPr>
            <w:tcW w:w="2353" w:type="dxa"/>
            <w:shd w:val="clear" w:color="auto" w:fill="D9D9D9"/>
          </w:tcPr>
          <w:p w14:paraId="62DF727B">
            <w:r>
              <w:rPr>
                <w:rFonts w:ascii="Times New Roman" w:hAnsi="Times New Roman" w:eastAsia="宋体"/>
                <w:b/>
                <w:sz w:val="18"/>
              </w:rPr>
              <w:t>组件</w:t>
            </w:r>
          </w:p>
        </w:tc>
      </w:tr>
      <w:tr w14:paraId="71F8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B5333DF">
            <w:r>
              <w:rPr>
                <w:rFonts w:ascii="Times New Roman" w:hAnsi="Times New Roman" w:eastAsia="宋体"/>
                <w:b w:val="0"/>
                <w:sz w:val="18"/>
              </w:rPr>
              <w:t>1</w:t>
            </w:r>
          </w:p>
        </w:tc>
        <w:tc>
          <w:tcPr>
            <w:tcW w:w="2353" w:type="dxa"/>
          </w:tcPr>
          <w:p w14:paraId="144D50BE">
            <w:r>
              <w:rPr>
                <w:rFonts w:ascii="Times New Roman" w:hAnsi="Times New Roman" w:eastAsia="宋体"/>
                <w:b w:val="0"/>
                <w:sz w:val="18"/>
              </w:rPr>
              <w:t>https://tracker.yandex.ru/BUG-7508</w:t>
            </w:r>
          </w:p>
        </w:tc>
        <w:tc>
          <w:tcPr>
            <w:tcW w:w="2353" w:type="dxa"/>
          </w:tcPr>
          <w:p w14:paraId="2F411604">
            <w:r>
              <w:rPr>
                <w:rFonts w:ascii="Times New Roman" w:hAnsi="Times New Roman" w:eastAsia="宋体"/>
                <w:b w:val="0"/>
                <w:sz w:val="18"/>
              </w:rPr>
              <w:t>将在 26.9.1 中修复</w:t>
            </w:r>
          </w:p>
        </w:tc>
        <w:tc>
          <w:tcPr>
            <w:tcW w:w="2353" w:type="dxa"/>
          </w:tcPr>
          <w:p w14:paraId="2FE4E24C">
            <w:r>
              <w:rPr>
                <w:rFonts w:ascii="Times New Roman" w:hAnsi="Times New Roman" w:eastAsia="宋体"/>
                <w:b w:val="0"/>
                <w:sz w:val="18"/>
              </w:rPr>
              <w:t>Midl_data_inspector</w:t>
            </w:r>
          </w:p>
        </w:tc>
      </w:tr>
      <w:tr w14:paraId="7FD90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0A77896">
            <w:r>
              <w:rPr>
                <w:rFonts w:ascii="Times New Roman" w:hAnsi="Times New Roman" w:eastAsia="宋体"/>
                <w:b w:val="0"/>
                <w:sz w:val="18"/>
              </w:rPr>
              <w:t>2</w:t>
            </w:r>
          </w:p>
        </w:tc>
        <w:tc>
          <w:tcPr>
            <w:tcW w:w="2353" w:type="dxa"/>
          </w:tcPr>
          <w:p w14:paraId="4A436E37">
            <w:r>
              <w:rPr>
                <w:rFonts w:ascii="Times New Roman" w:hAnsi="Times New Roman" w:eastAsia="宋体"/>
                <w:b w:val="0"/>
                <w:sz w:val="18"/>
              </w:rPr>
              <w:t>https://tracker.yandex.ru/BUG-7473</w:t>
            </w:r>
          </w:p>
        </w:tc>
        <w:tc>
          <w:tcPr>
            <w:tcW w:w="2353" w:type="dxa"/>
          </w:tcPr>
          <w:p w14:paraId="360E2B44">
            <w:r>
              <w:rPr>
                <w:rFonts w:ascii="Times New Roman" w:hAnsi="Times New Roman" w:eastAsia="宋体"/>
                <w:b w:val="0"/>
                <w:sz w:val="18"/>
              </w:rPr>
              <w:t>仅影响可视化</w:t>
            </w:r>
          </w:p>
        </w:tc>
        <w:tc>
          <w:tcPr>
            <w:tcW w:w="2353" w:type="dxa"/>
          </w:tcPr>
          <w:p w14:paraId="4FFEB0C2">
            <w:r>
              <w:rPr>
                <w:rFonts w:ascii="Times New Roman" w:hAnsi="Times New Roman" w:eastAsia="宋体"/>
                <w:b w:val="0"/>
                <w:sz w:val="18"/>
              </w:rPr>
              <w:t>Midl_data_inspector</w:t>
            </w:r>
          </w:p>
        </w:tc>
      </w:tr>
      <w:tr w14:paraId="52757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5E7998C">
            <w:r>
              <w:rPr>
                <w:rFonts w:ascii="Times New Roman" w:hAnsi="Times New Roman" w:eastAsia="宋体"/>
                <w:b w:val="0"/>
                <w:sz w:val="18"/>
              </w:rPr>
              <w:t>3</w:t>
            </w:r>
          </w:p>
        </w:tc>
        <w:tc>
          <w:tcPr>
            <w:tcW w:w="2353" w:type="dxa"/>
          </w:tcPr>
          <w:p w14:paraId="0E67CE8A">
            <w:r>
              <w:rPr>
                <w:rFonts w:ascii="Times New Roman" w:hAnsi="Times New Roman" w:eastAsia="宋体"/>
                <w:b w:val="0"/>
                <w:sz w:val="18"/>
              </w:rPr>
              <w:t>https://tracker.yandex.ru/BUG-7415BUG-7415待办[Prod] 为总线绘制信号关系图时，数据检查器不返回数据点</w:t>
            </w:r>
          </w:p>
        </w:tc>
        <w:tc>
          <w:tcPr>
            <w:tcW w:w="2353" w:type="dxa"/>
          </w:tcPr>
          <w:p w14:paraId="4A6C04CF">
            <w:r>
              <w:rPr>
                <w:rFonts w:ascii="Times New Roman" w:hAnsi="Times New Roman" w:eastAsia="宋体"/>
                <w:b w:val="0"/>
                <w:sz w:val="18"/>
              </w:rPr>
              <w:t>仅影响可视化</w:t>
            </w:r>
          </w:p>
        </w:tc>
        <w:tc>
          <w:tcPr>
            <w:tcW w:w="2353" w:type="dxa"/>
          </w:tcPr>
          <w:p w14:paraId="03800EB5">
            <w:r>
              <w:rPr>
                <w:rFonts w:ascii="Times New Roman" w:hAnsi="Times New Roman" w:eastAsia="宋体"/>
                <w:b w:val="0"/>
                <w:sz w:val="18"/>
              </w:rPr>
              <w:t>Midl_data_inspector</w:t>
            </w:r>
          </w:p>
        </w:tc>
      </w:tr>
      <w:tr w14:paraId="7145F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2B1EC83">
            <w:r>
              <w:rPr>
                <w:rFonts w:ascii="Times New Roman" w:hAnsi="Times New Roman" w:eastAsia="宋体"/>
                <w:b w:val="0"/>
                <w:sz w:val="18"/>
              </w:rPr>
              <w:t>4</w:t>
            </w:r>
          </w:p>
        </w:tc>
        <w:tc>
          <w:tcPr>
            <w:tcW w:w="2353" w:type="dxa"/>
          </w:tcPr>
          <w:p w14:paraId="2E0F0163">
            <w:r>
              <w:rPr>
                <w:rFonts w:ascii="Times New Roman" w:hAnsi="Times New Roman" w:eastAsia="宋体"/>
                <w:b w:val="0"/>
                <w:sz w:val="18"/>
              </w:rPr>
              <w:t>https://tracker.yandex.ru/BUG-7629</w:t>
            </w:r>
          </w:p>
        </w:tc>
        <w:tc>
          <w:tcPr>
            <w:tcW w:w="2353" w:type="dxa"/>
          </w:tcPr>
          <w:p w14:paraId="3839D33E">
            <w:r>
              <w:rPr>
                <w:rFonts w:ascii="Times New Roman" w:hAnsi="Times New Roman" w:eastAsia="宋体"/>
                <w:b w:val="0"/>
                <w:sz w:val="18"/>
              </w:rPr>
              <w:t>将在 26.9.2 中修复</w:t>
            </w:r>
          </w:p>
        </w:tc>
        <w:tc>
          <w:tcPr>
            <w:tcW w:w="2353" w:type="dxa"/>
          </w:tcPr>
          <w:p w14:paraId="220E76D2">
            <w:r>
              <w:rPr>
                <w:rFonts w:ascii="Times New Roman" w:hAnsi="Times New Roman" w:eastAsia="宋体"/>
                <w:b w:val="0"/>
                <w:sz w:val="18"/>
              </w:rPr>
              <w:t>Midl_data_inspector</w:t>
            </w:r>
          </w:p>
        </w:tc>
      </w:tr>
      <w:tr w14:paraId="5B45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0D7A4C1">
            <w:r>
              <w:rPr>
                <w:rFonts w:ascii="Times New Roman" w:hAnsi="Times New Roman" w:eastAsia="宋体"/>
                <w:b w:val="0"/>
                <w:sz w:val="18"/>
              </w:rPr>
              <w:t>5</w:t>
            </w:r>
          </w:p>
        </w:tc>
        <w:tc>
          <w:tcPr>
            <w:tcW w:w="2353" w:type="dxa"/>
          </w:tcPr>
          <w:p w14:paraId="3B3E96CA">
            <w:r>
              <w:rPr>
                <w:rFonts w:ascii="Times New Roman" w:hAnsi="Times New Roman" w:eastAsia="宋体"/>
                <w:b w:val="0"/>
                <w:sz w:val="18"/>
              </w:rPr>
              <w:t>https://tracker.yandex.ru/BUG-7535</w:t>
            </w:r>
          </w:p>
        </w:tc>
        <w:tc>
          <w:tcPr>
            <w:tcW w:w="2353" w:type="dxa"/>
          </w:tcPr>
          <w:p w14:paraId="3D583E4C">
            <w:r>
              <w:rPr>
                <w:rFonts w:ascii="Times New Roman" w:hAnsi="Times New Roman" w:eastAsia="宋体"/>
                <w:b w:val="0"/>
                <w:sz w:val="18"/>
              </w:rPr>
              <w:t>将在 26.9.2 中修复</w:t>
            </w:r>
          </w:p>
        </w:tc>
        <w:tc>
          <w:tcPr>
            <w:tcW w:w="2353" w:type="dxa"/>
          </w:tcPr>
          <w:p w14:paraId="215381FA">
            <w:r>
              <w:rPr>
                <w:rFonts w:ascii="Times New Roman" w:hAnsi="Times New Roman" w:eastAsia="宋体"/>
                <w:b w:val="0"/>
                <w:sz w:val="18"/>
              </w:rPr>
              <w:t>Midl_data_inspector</w:t>
            </w:r>
          </w:p>
        </w:tc>
      </w:tr>
      <w:tr w14:paraId="10A12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4A042FD">
            <w:r>
              <w:rPr>
                <w:rFonts w:ascii="Times New Roman" w:hAnsi="Times New Roman" w:eastAsia="宋体"/>
                <w:b w:val="0"/>
                <w:sz w:val="18"/>
              </w:rPr>
              <w:t>6</w:t>
            </w:r>
          </w:p>
        </w:tc>
        <w:tc>
          <w:tcPr>
            <w:tcW w:w="2353" w:type="dxa"/>
          </w:tcPr>
          <w:p w14:paraId="16174DE1">
            <w:r>
              <w:rPr>
                <w:rFonts w:ascii="Times New Roman" w:hAnsi="Times New Roman" w:eastAsia="宋体"/>
                <w:b w:val="0"/>
                <w:sz w:val="18"/>
              </w:rPr>
              <w:t>https://tracker.yandex.ru/BUG-7545</w:t>
            </w:r>
          </w:p>
        </w:tc>
        <w:tc>
          <w:tcPr>
            <w:tcW w:w="2353" w:type="dxa"/>
          </w:tcPr>
          <w:p w14:paraId="3436467C">
            <w:r>
              <w:rPr>
                <w:rFonts w:ascii="Times New Roman" w:hAnsi="Times New Roman" w:eastAsia="宋体"/>
                <w:b w:val="0"/>
                <w:sz w:val="18"/>
              </w:rPr>
              <w:t>将在 26.9.1 中修复</w:t>
            </w:r>
          </w:p>
        </w:tc>
        <w:tc>
          <w:tcPr>
            <w:tcW w:w="2353" w:type="dxa"/>
          </w:tcPr>
          <w:p w14:paraId="3076A4DF">
            <w:r>
              <w:rPr>
                <w:rFonts w:ascii="Times New Roman" w:hAnsi="Times New Roman" w:eastAsia="宋体"/>
                <w:b w:val="0"/>
                <w:sz w:val="18"/>
              </w:rPr>
              <w:t>Midl_data_inspector</w:t>
            </w:r>
          </w:p>
        </w:tc>
      </w:tr>
      <w:tr w14:paraId="4114F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487B36B">
            <w:r>
              <w:rPr>
                <w:rFonts w:ascii="Times New Roman" w:hAnsi="Times New Roman" w:eastAsia="宋体"/>
                <w:b w:val="0"/>
                <w:sz w:val="18"/>
              </w:rPr>
              <w:t>7</w:t>
            </w:r>
          </w:p>
        </w:tc>
        <w:tc>
          <w:tcPr>
            <w:tcW w:w="2353" w:type="dxa"/>
          </w:tcPr>
          <w:p w14:paraId="0AC1579D">
            <w:r>
              <w:rPr>
                <w:rFonts w:ascii="Times New Roman" w:hAnsi="Times New Roman" w:eastAsia="宋体"/>
                <w:b w:val="0"/>
                <w:sz w:val="18"/>
              </w:rPr>
              <w:t>https://tracker.yandex.ru/BUG-7640</w:t>
            </w:r>
          </w:p>
        </w:tc>
        <w:tc>
          <w:tcPr>
            <w:tcW w:w="2353" w:type="dxa"/>
          </w:tcPr>
          <w:p w14:paraId="07643350">
            <w:r>
              <w:rPr>
                <w:rFonts w:ascii="Times New Roman" w:hAnsi="Times New Roman" w:eastAsia="宋体"/>
                <w:b w:val="0"/>
                <w:sz w:val="18"/>
              </w:rPr>
              <w:t>将在 26.9.2 中修复</w:t>
            </w:r>
          </w:p>
        </w:tc>
        <w:tc>
          <w:tcPr>
            <w:tcW w:w="2353" w:type="dxa"/>
          </w:tcPr>
          <w:p w14:paraId="7DAB852C">
            <w:r>
              <w:rPr>
                <w:rFonts w:ascii="Times New Roman" w:hAnsi="Times New Roman" w:eastAsia="宋体"/>
                <w:b w:val="0"/>
                <w:sz w:val="18"/>
              </w:rPr>
              <w:t>Midl_data_inspector</w:t>
            </w:r>
          </w:p>
        </w:tc>
      </w:tr>
      <w:tr w14:paraId="3B77C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5715AE6">
            <w:r>
              <w:rPr>
                <w:rFonts w:ascii="Times New Roman" w:hAnsi="Times New Roman" w:eastAsia="宋体"/>
                <w:b w:val="0"/>
                <w:sz w:val="18"/>
              </w:rPr>
              <w:t>8</w:t>
            </w:r>
          </w:p>
        </w:tc>
        <w:tc>
          <w:tcPr>
            <w:tcW w:w="2353" w:type="dxa"/>
          </w:tcPr>
          <w:p w14:paraId="53F40A02">
            <w:r>
              <w:rPr>
                <w:rFonts w:ascii="Times New Roman" w:hAnsi="Times New Roman" w:eastAsia="宋体"/>
                <w:b w:val="0"/>
                <w:sz w:val="18"/>
              </w:rPr>
              <w:t>https://tracker.yandex.ru/BUG-7669</w:t>
            </w:r>
          </w:p>
        </w:tc>
        <w:tc>
          <w:tcPr>
            <w:tcW w:w="2353" w:type="dxa"/>
          </w:tcPr>
          <w:p w14:paraId="57F8107C">
            <w:r>
              <w:rPr>
                <w:rFonts w:ascii="Times New Roman" w:hAnsi="Times New Roman" w:eastAsia="宋体"/>
                <w:b w:val="0"/>
                <w:sz w:val="18"/>
              </w:rPr>
              <w:t>将在 26.9.2 中修复</w:t>
            </w:r>
          </w:p>
        </w:tc>
        <w:tc>
          <w:tcPr>
            <w:tcW w:w="2353" w:type="dxa"/>
          </w:tcPr>
          <w:p w14:paraId="2AF82F9E">
            <w:r>
              <w:rPr>
                <w:rFonts w:ascii="Times New Roman" w:hAnsi="Times New Roman" w:eastAsia="宋体"/>
                <w:b w:val="0"/>
                <w:sz w:val="18"/>
              </w:rPr>
              <w:t>Midl_data_inspector</w:t>
            </w:r>
          </w:p>
        </w:tc>
      </w:tr>
      <w:tr w14:paraId="45ACB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3618692">
            <w:r>
              <w:rPr>
                <w:rFonts w:ascii="Times New Roman" w:hAnsi="Times New Roman" w:eastAsia="宋体"/>
                <w:b w:val="0"/>
                <w:sz w:val="18"/>
              </w:rPr>
              <w:t>9</w:t>
            </w:r>
          </w:p>
        </w:tc>
        <w:tc>
          <w:tcPr>
            <w:tcW w:w="2353" w:type="dxa"/>
          </w:tcPr>
          <w:p w14:paraId="7F023BA1">
            <w:r>
              <w:rPr>
                <w:rFonts w:ascii="Times New Roman" w:hAnsi="Times New Roman" w:eastAsia="宋体"/>
                <w:b w:val="0"/>
                <w:sz w:val="18"/>
              </w:rPr>
              <w:t>https://tracker.yandex.ru/BUG-2813</w:t>
            </w:r>
          </w:p>
        </w:tc>
        <w:tc>
          <w:tcPr>
            <w:tcW w:w="2353" w:type="dxa"/>
          </w:tcPr>
          <w:p w14:paraId="45760EC9">
            <w:r>
              <w:rPr>
                <w:rFonts w:ascii="Times New Roman" w:hAnsi="Times New Roman" w:eastAsia="宋体"/>
                <w:b w:val="0"/>
                <w:sz w:val="18"/>
              </w:rPr>
              <w:t>仅涉及带有子系统和测量模块的模型</w:t>
            </w:r>
          </w:p>
        </w:tc>
        <w:tc>
          <w:tcPr>
            <w:tcW w:w="2353" w:type="dxa"/>
          </w:tcPr>
          <w:p w14:paraId="2718F9F4">
            <w:r>
              <w:rPr>
                <w:rFonts w:ascii="Times New Roman" w:hAnsi="Times New Roman" w:eastAsia="宋体"/>
                <w:b w:val="0"/>
                <w:sz w:val="18"/>
              </w:rPr>
              <w:t>Midl_state_api</w:t>
            </w:r>
          </w:p>
        </w:tc>
      </w:tr>
      <w:tr w14:paraId="477F2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F247BF1">
            <w:r>
              <w:rPr>
                <w:rFonts w:ascii="Times New Roman" w:hAnsi="Times New Roman" w:eastAsia="宋体"/>
                <w:b w:val="0"/>
                <w:sz w:val="18"/>
              </w:rPr>
              <w:t>10</w:t>
            </w:r>
          </w:p>
        </w:tc>
        <w:tc>
          <w:tcPr>
            <w:tcW w:w="2353" w:type="dxa"/>
          </w:tcPr>
          <w:p w14:paraId="4AFD12E7">
            <w:r>
              <w:rPr>
                <w:rFonts w:ascii="Times New Roman" w:hAnsi="Times New Roman" w:eastAsia="宋体"/>
                <w:b w:val="0"/>
                <w:sz w:val="18"/>
              </w:rPr>
              <w:t>https://tracker.yandex.ru/BUG-6196</w:t>
            </w:r>
          </w:p>
        </w:tc>
        <w:tc>
          <w:tcPr>
            <w:tcW w:w="2353" w:type="dxa"/>
          </w:tcPr>
          <w:p w14:paraId="018AC2D1">
            <w:r>
              <w:rPr>
                <w:rFonts w:ascii="Times New Roman" w:hAnsi="Times New Roman" w:eastAsia="宋体"/>
                <w:b w:val="0"/>
                <w:sz w:val="18"/>
              </w:rPr>
              <w:t>不影响主要功能</w:t>
            </w:r>
          </w:p>
        </w:tc>
        <w:tc>
          <w:tcPr>
            <w:tcW w:w="2353" w:type="dxa"/>
          </w:tcPr>
          <w:p w14:paraId="722D962F">
            <w:r>
              <w:rPr>
                <w:rFonts w:ascii="Times New Roman" w:hAnsi="Times New Roman" w:eastAsia="宋体"/>
                <w:b w:val="0"/>
                <w:sz w:val="18"/>
              </w:rPr>
              <w:t>Midl_blocks</w:t>
            </w:r>
          </w:p>
        </w:tc>
      </w:tr>
      <w:tr w14:paraId="5C96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185D6F0">
            <w:r>
              <w:rPr>
                <w:rFonts w:ascii="Times New Roman" w:hAnsi="Times New Roman" w:eastAsia="宋体"/>
                <w:b w:val="0"/>
                <w:sz w:val="18"/>
              </w:rPr>
              <w:t>11</w:t>
            </w:r>
          </w:p>
        </w:tc>
        <w:tc>
          <w:tcPr>
            <w:tcW w:w="2353" w:type="dxa"/>
          </w:tcPr>
          <w:p w14:paraId="61AC23FA">
            <w:r>
              <w:rPr>
                <w:rFonts w:ascii="Times New Roman" w:hAnsi="Times New Roman" w:eastAsia="宋体"/>
                <w:b w:val="0"/>
                <w:sz w:val="18"/>
              </w:rPr>
              <w:t>https://tracker.yandex.ru/BUG-7643</w:t>
            </w:r>
          </w:p>
        </w:tc>
        <w:tc>
          <w:tcPr>
            <w:tcW w:w="2353" w:type="dxa"/>
          </w:tcPr>
          <w:p w14:paraId="779B0741">
            <w:r>
              <w:rPr>
                <w:rFonts w:ascii="Times New Roman" w:hAnsi="Times New Roman" w:eastAsia="宋体"/>
                <w:b w:val="0"/>
                <w:sz w:val="18"/>
              </w:rPr>
              <w:t>将在 26.9.2 中修复</w:t>
            </w:r>
          </w:p>
        </w:tc>
        <w:tc>
          <w:tcPr>
            <w:tcW w:w="2353" w:type="dxa"/>
          </w:tcPr>
          <w:p w14:paraId="66CFEAD0">
            <w:r>
              <w:rPr>
                <w:rFonts w:ascii="Times New Roman" w:hAnsi="Times New Roman" w:eastAsia="宋体"/>
                <w:b w:val="0"/>
                <w:sz w:val="18"/>
              </w:rPr>
              <w:t>Midl_blocks</w:t>
            </w:r>
          </w:p>
        </w:tc>
      </w:tr>
      <w:tr w14:paraId="5DBD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1E1A635">
            <w:r>
              <w:rPr>
                <w:rFonts w:ascii="Times New Roman" w:hAnsi="Times New Roman" w:eastAsia="宋体"/>
                <w:b w:val="0"/>
                <w:sz w:val="18"/>
              </w:rPr>
              <w:t>12</w:t>
            </w:r>
          </w:p>
        </w:tc>
        <w:tc>
          <w:tcPr>
            <w:tcW w:w="2353" w:type="dxa"/>
          </w:tcPr>
          <w:p w14:paraId="15E51886">
            <w:r>
              <w:rPr>
                <w:rFonts w:ascii="Times New Roman" w:hAnsi="Times New Roman" w:eastAsia="宋体"/>
                <w:b w:val="0"/>
                <w:sz w:val="18"/>
              </w:rPr>
              <w:t>https://tracker.yandex.ru/BUG-7292</w:t>
            </w:r>
          </w:p>
        </w:tc>
        <w:tc>
          <w:tcPr>
            <w:tcW w:w="2353" w:type="dxa"/>
          </w:tcPr>
          <w:p w14:paraId="5B25E138">
            <w:r>
              <w:rPr>
                <w:rFonts w:ascii="Times New Roman" w:hAnsi="Times New Roman" w:eastAsia="宋体"/>
                <w:b w:val="0"/>
                <w:sz w:val="18"/>
              </w:rPr>
              <w:t>不影响主要功能</w:t>
            </w:r>
          </w:p>
        </w:tc>
        <w:tc>
          <w:tcPr>
            <w:tcW w:w="2353" w:type="dxa"/>
          </w:tcPr>
          <w:p w14:paraId="7607DD8E">
            <w:r>
              <w:rPr>
                <w:rFonts w:ascii="Times New Roman" w:hAnsi="Times New Roman" w:eastAsia="宋体"/>
                <w:b w:val="0"/>
                <w:sz w:val="18"/>
              </w:rPr>
              <w:t>Midl_filesystem</w:t>
            </w:r>
          </w:p>
        </w:tc>
      </w:tr>
      <w:tr w14:paraId="4F8A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29D1507C">
            <w:r>
              <w:rPr>
                <w:rFonts w:ascii="Times New Roman" w:hAnsi="Times New Roman" w:eastAsia="宋体"/>
                <w:b/>
                <w:sz w:val="18"/>
              </w:rPr>
              <w:t>№</w:t>
            </w:r>
          </w:p>
        </w:tc>
        <w:tc>
          <w:tcPr>
            <w:tcW w:w="2353" w:type="dxa"/>
            <w:shd w:val="clear" w:color="auto" w:fill="D9D9D9"/>
          </w:tcPr>
          <w:p w14:paraId="5DB9F009">
            <w:r>
              <w:rPr>
                <w:rFonts w:ascii="Times New Roman" w:hAnsi="Times New Roman" w:eastAsia="宋体"/>
                <w:b/>
                <w:sz w:val="18"/>
              </w:rPr>
              <w:t>名称</w:t>
            </w:r>
          </w:p>
        </w:tc>
        <w:tc>
          <w:tcPr>
            <w:tcW w:w="2353" w:type="dxa"/>
            <w:shd w:val="clear" w:color="auto" w:fill="D9D9D9"/>
          </w:tcPr>
          <w:p w14:paraId="043DD718">
            <w:r>
              <w:rPr>
                <w:rFonts w:ascii="Times New Roman" w:hAnsi="Times New Roman" w:eastAsia="宋体"/>
                <w:b/>
                <w:sz w:val="18"/>
              </w:rPr>
              <w:t>备注</w:t>
            </w:r>
          </w:p>
        </w:tc>
        <w:tc>
          <w:tcPr>
            <w:tcW w:w="2353" w:type="dxa"/>
            <w:shd w:val="clear" w:color="auto" w:fill="D9D9D9"/>
          </w:tcPr>
          <w:p w14:paraId="626E73C4">
            <w:r>
              <w:rPr>
                <w:rFonts w:ascii="Times New Roman" w:hAnsi="Times New Roman" w:eastAsia="宋体"/>
                <w:b/>
                <w:sz w:val="18"/>
              </w:rPr>
              <w:t>组件</w:t>
            </w:r>
          </w:p>
        </w:tc>
      </w:tr>
      <w:tr w14:paraId="5D57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4B05654">
            <w:r>
              <w:rPr>
                <w:rFonts w:ascii="Times New Roman" w:hAnsi="Times New Roman" w:eastAsia="宋体"/>
                <w:b w:val="0"/>
                <w:sz w:val="18"/>
              </w:rPr>
              <w:t>1</w:t>
            </w:r>
          </w:p>
        </w:tc>
        <w:tc>
          <w:tcPr>
            <w:tcW w:w="2353" w:type="dxa"/>
          </w:tcPr>
          <w:p w14:paraId="6982EB37"/>
        </w:tc>
        <w:tc>
          <w:tcPr>
            <w:tcW w:w="2353" w:type="dxa"/>
          </w:tcPr>
          <w:p w14:paraId="4C7F8326"/>
        </w:tc>
        <w:tc>
          <w:tcPr>
            <w:tcW w:w="2353" w:type="dxa"/>
          </w:tcPr>
          <w:p w14:paraId="26CDC6EC"/>
        </w:tc>
      </w:tr>
    </w:tbl>
    <w:p w14:paraId="67B84EF8">
      <w:pPr>
        <w:pStyle w:val="5"/>
        <w:spacing w:before="240" w:after="120"/>
      </w:pPr>
      <w:r>
        <w:rPr>
          <w:rFonts w:ascii="Times New Roman" w:hAnsi="Times New Roman" w:eastAsia="黑体"/>
          <w:b/>
        </w:rPr>
        <w:t>Blocks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896"/>
        <w:gridCol w:w="2241"/>
        <w:gridCol w:w="2290"/>
      </w:tblGrid>
      <w:tr w14:paraId="34A6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286534CA">
            <w:r>
              <w:rPr>
                <w:rFonts w:ascii="Times New Roman" w:hAnsi="Times New Roman" w:eastAsia="宋体"/>
                <w:b/>
                <w:sz w:val="18"/>
              </w:rPr>
              <w:t>序号</w:t>
            </w:r>
          </w:p>
        </w:tc>
        <w:tc>
          <w:tcPr>
            <w:tcW w:w="2353" w:type="dxa"/>
            <w:shd w:val="clear" w:color="auto" w:fill="D9D9D9"/>
          </w:tcPr>
          <w:p w14:paraId="22EA9D40">
            <w:r>
              <w:rPr>
                <w:rFonts w:ascii="Times New Roman" w:hAnsi="Times New Roman" w:eastAsia="宋体"/>
                <w:b/>
                <w:sz w:val="18"/>
              </w:rPr>
              <w:t>名称</w:t>
            </w:r>
          </w:p>
        </w:tc>
        <w:tc>
          <w:tcPr>
            <w:tcW w:w="2353" w:type="dxa"/>
            <w:shd w:val="clear" w:color="auto" w:fill="D9D9D9"/>
          </w:tcPr>
          <w:p w14:paraId="2E224FF9">
            <w:r>
              <w:rPr>
                <w:rFonts w:ascii="Times New Roman" w:hAnsi="Times New Roman" w:eastAsia="宋体"/>
                <w:b/>
                <w:sz w:val="18"/>
              </w:rPr>
              <w:t>备注</w:t>
            </w:r>
          </w:p>
        </w:tc>
        <w:tc>
          <w:tcPr>
            <w:tcW w:w="2353" w:type="dxa"/>
            <w:shd w:val="clear" w:color="auto" w:fill="D9D9D9"/>
          </w:tcPr>
          <w:p w14:paraId="3BCAF3AF">
            <w:r>
              <w:rPr>
                <w:rFonts w:ascii="Times New Roman" w:hAnsi="Times New Roman" w:eastAsia="宋体"/>
                <w:b/>
                <w:sz w:val="18"/>
              </w:rPr>
              <w:t>组件</w:t>
            </w:r>
          </w:p>
        </w:tc>
      </w:tr>
      <w:tr w14:paraId="30C4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1AFFACC">
            <w:r>
              <w:rPr>
                <w:rFonts w:ascii="Times New Roman" w:hAnsi="Times New Roman" w:eastAsia="宋体"/>
                <w:b w:val="0"/>
                <w:sz w:val="18"/>
              </w:rPr>
              <w:t>1</w:t>
            </w:r>
          </w:p>
        </w:tc>
        <w:tc>
          <w:tcPr>
            <w:tcW w:w="2353" w:type="dxa"/>
          </w:tcPr>
          <w:p w14:paraId="30CA3E15">
            <w:r>
              <w:rPr>
                <w:rFonts w:ascii="Times New Roman" w:hAnsi="Times New Roman" w:eastAsia="宋体"/>
                <w:b w:val="0"/>
                <w:sz w:val="18"/>
              </w:rPr>
              <w:t>https://tracker.yandex.ru/BUG-7037</w:t>
            </w:r>
          </w:p>
        </w:tc>
        <w:tc>
          <w:tcPr>
            <w:tcW w:w="2353" w:type="dxa"/>
          </w:tcPr>
          <w:p w14:paraId="6F4FEF13">
            <w:r>
              <w:rPr>
                <w:rFonts w:ascii="Times New Roman" w:hAnsi="Times New Roman" w:eastAsia="宋体"/>
                <w:b w:val="0"/>
                <w:sz w:val="18"/>
              </w:rPr>
              <w:t>仅涉及 1 个模块</w:t>
            </w:r>
          </w:p>
        </w:tc>
        <w:tc>
          <w:tcPr>
            <w:tcW w:w="2353" w:type="dxa"/>
          </w:tcPr>
          <w:p w14:paraId="28BF50B3">
            <w:r>
              <w:rPr>
                <w:rFonts w:ascii="Times New Roman" w:hAnsi="Times New Roman" w:eastAsia="宋体"/>
                <w:b w:val="0"/>
                <w:sz w:val="18"/>
              </w:rPr>
              <w:t>blocks_Causal</w:t>
            </w:r>
          </w:p>
        </w:tc>
      </w:tr>
      <w:tr w14:paraId="2CDD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2E0B93C">
            <w:r>
              <w:rPr>
                <w:rFonts w:ascii="Times New Roman" w:hAnsi="Times New Roman" w:eastAsia="宋体"/>
                <w:b w:val="0"/>
                <w:sz w:val="18"/>
              </w:rPr>
              <w:t>2</w:t>
            </w:r>
          </w:p>
        </w:tc>
        <w:tc>
          <w:tcPr>
            <w:tcW w:w="2353" w:type="dxa"/>
          </w:tcPr>
          <w:p w14:paraId="4B8498DD">
            <w:r>
              <w:rPr>
                <w:rFonts w:ascii="Times New Roman" w:hAnsi="Times New Roman" w:eastAsia="宋体"/>
                <w:b w:val="0"/>
                <w:sz w:val="18"/>
              </w:rPr>
              <w:t>https://tracker.yandex.ru/BUG-7226</w:t>
            </w:r>
          </w:p>
        </w:tc>
        <w:tc>
          <w:tcPr>
            <w:tcW w:w="2353" w:type="dxa"/>
          </w:tcPr>
          <w:p w14:paraId="4FDDECA8">
            <w:r>
              <w:rPr>
                <w:rFonts w:ascii="Times New Roman" w:hAnsi="Times New Roman" w:eastAsia="宋体"/>
                <w:b w:val="0"/>
                <w:sz w:val="18"/>
              </w:rPr>
              <w:t>仅与带有总线的模型相关</w:t>
            </w:r>
          </w:p>
        </w:tc>
        <w:tc>
          <w:tcPr>
            <w:tcW w:w="2353" w:type="dxa"/>
          </w:tcPr>
          <w:p w14:paraId="6FAC3F3B">
            <w:r>
              <w:rPr>
                <w:rFonts w:ascii="Times New Roman" w:hAnsi="Times New Roman" w:eastAsia="宋体"/>
                <w:b w:val="0"/>
                <w:sz w:val="18"/>
              </w:rPr>
              <w:t>blocks_Causal</w:t>
            </w:r>
          </w:p>
        </w:tc>
      </w:tr>
      <w:tr w14:paraId="03ED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D780C65">
            <w:r>
              <w:rPr>
                <w:rFonts w:ascii="Times New Roman" w:hAnsi="Times New Roman" w:eastAsia="宋体"/>
                <w:b w:val="0"/>
                <w:sz w:val="18"/>
              </w:rPr>
              <w:t>3</w:t>
            </w:r>
          </w:p>
        </w:tc>
        <w:tc>
          <w:tcPr>
            <w:tcW w:w="2353" w:type="dxa"/>
          </w:tcPr>
          <w:p w14:paraId="0838A6F9">
            <w:r>
              <w:rPr>
                <w:rFonts w:ascii="Times New Roman" w:hAnsi="Times New Roman" w:eastAsia="宋体"/>
                <w:b w:val="0"/>
                <w:sz w:val="18"/>
              </w:rPr>
              <w:t>https://tracker.yandex.ru/BUG-3222</w:t>
            </w:r>
          </w:p>
        </w:tc>
        <w:tc>
          <w:tcPr>
            <w:tcW w:w="2353" w:type="dxa"/>
          </w:tcPr>
          <w:p w14:paraId="6AE2A542">
            <w:r>
              <w:rPr>
                <w:rFonts w:ascii="Times New Roman" w:hAnsi="Times New Roman" w:eastAsia="宋体"/>
                <w:b w:val="0"/>
                <w:sz w:val="18"/>
              </w:rPr>
              <w:t>与含子系统的模型相关</w:t>
            </w:r>
          </w:p>
        </w:tc>
        <w:tc>
          <w:tcPr>
            <w:tcW w:w="2353" w:type="dxa"/>
          </w:tcPr>
          <w:p w14:paraId="4EF48F03">
            <w:r>
              <w:rPr>
                <w:rFonts w:ascii="Times New Roman" w:hAnsi="Times New Roman" w:eastAsia="宋体"/>
                <w:b w:val="0"/>
                <w:sz w:val="18"/>
              </w:rPr>
              <w:t>blocks_Causal</w:t>
            </w:r>
          </w:p>
        </w:tc>
      </w:tr>
      <w:tr w14:paraId="37DA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C9DA012">
            <w:r>
              <w:rPr>
                <w:rFonts w:ascii="Times New Roman" w:hAnsi="Times New Roman" w:eastAsia="宋体"/>
                <w:b w:val="0"/>
                <w:sz w:val="18"/>
              </w:rPr>
              <w:t>4</w:t>
            </w:r>
          </w:p>
        </w:tc>
        <w:tc>
          <w:tcPr>
            <w:tcW w:w="2353" w:type="dxa"/>
          </w:tcPr>
          <w:p w14:paraId="27703C3B">
            <w:r>
              <w:rPr>
                <w:rFonts w:ascii="Times New Roman" w:hAnsi="Times New Roman" w:eastAsia="宋体"/>
                <w:b w:val="0"/>
                <w:sz w:val="18"/>
              </w:rPr>
              <w:t>https://tracker.yandex.ru/BUG-6075</w:t>
            </w:r>
          </w:p>
        </w:tc>
        <w:tc>
          <w:tcPr>
            <w:tcW w:w="2353" w:type="dxa"/>
          </w:tcPr>
          <w:p w14:paraId="23833DD8">
            <w:r>
              <w:rPr>
                <w:rFonts w:ascii="Times New Roman" w:hAnsi="Times New Roman" w:eastAsia="宋体"/>
                <w:b w:val="0"/>
                <w:sz w:val="18"/>
              </w:rPr>
              <w:t>仅涉及 1 个模块</w:t>
            </w:r>
          </w:p>
        </w:tc>
        <w:tc>
          <w:tcPr>
            <w:tcW w:w="2353" w:type="dxa"/>
          </w:tcPr>
          <w:p w14:paraId="262373B1">
            <w:r>
              <w:rPr>
                <w:rFonts w:ascii="Times New Roman" w:hAnsi="Times New Roman" w:eastAsia="宋体"/>
                <w:b w:val="0"/>
                <w:sz w:val="18"/>
              </w:rPr>
              <w:t>blocks_Causal</w:t>
            </w:r>
          </w:p>
        </w:tc>
      </w:tr>
      <w:tr w14:paraId="08D2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86FFFBE">
            <w:r>
              <w:rPr>
                <w:rFonts w:ascii="Times New Roman" w:hAnsi="Times New Roman" w:eastAsia="宋体"/>
                <w:b w:val="0"/>
                <w:sz w:val="18"/>
              </w:rPr>
              <w:t>5</w:t>
            </w:r>
          </w:p>
        </w:tc>
        <w:tc>
          <w:tcPr>
            <w:tcW w:w="2353" w:type="dxa"/>
          </w:tcPr>
          <w:p w14:paraId="3358095E">
            <w:r>
              <w:rPr>
                <w:rFonts w:ascii="Times New Roman" w:hAnsi="Times New Roman" w:eastAsia="宋体"/>
                <w:b w:val="0"/>
                <w:sz w:val="18"/>
              </w:rPr>
              <w:t>https://tracker.yandex.ru/BUG-1686</w:t>
            </w:r>
          </w:p>
        </w:tc>
        <w:tc>
          <w:tcPr>
            <w:tcW w:w="2353" w:type="dxa"/>
          </w:tcPr>
          <w:p w14:paraId="7EA0AEC6">
            <w:r>
              <w:rPr>
                <w:rFonts w:ascii="Times New Roman" w:hAnsi="Times New Roman" w:eastAsia="宋体"/>
                <w:b w:val="0"/>
                <w:sz w:val="18"/>
              </w:rPr>
              <w:t>将在 26.7.2 中修复</w:t>
            </w:r>
          </w:p>
        </w:tc>
        <w:tc>
          <w:tcPr>
            <w:tcW w:w="2353" w:type="dxa"/>
          </w:tcPr>
          <w:p w14:paraId="3709873E">
            <w:r>
              <w:rPr>
                <w:rFonts w:ascii="Times New Roman" w:hAnsi="Times New Roman" w:eastAsia="宋体"/>
                <w:b w:val="0"/>
                <w:sz w:val="18"/>
              </w:rPr>
              <w:t>blocks_Causal</w:t>
            </w:r>
          </w:p>
        </w:tc>
      </w:tr>
      <w:tr w14:paraId="6718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42BB3E3">
            <w:r>
              <w:rPr>
                <w:rFonts w:ascii="Times New Roman" w:hAnsi="Times New Roman" w:eastAsia="宋体"/>
                <w:b w:val="0"/>
                <w:sz w:val="18"/>
              </w:rPr>
              <w:t>6</w:t>
            </w:r>
          </w:p>
        </w:tc>
        <w:tc>
          <w:tcPr>
            <w:tcW w:w="2353" w:type="dxa"/>
          </w:tcPr>
          <w:p w14:paraId="55FCDA0A">
            <w:r>
              <w:rPr>
                <w:rFonts w:ascii="Times New Roman" w:hAnsi="Times New Roman" w:eastAsia="宋体"/>
                <w:b w:val="0"/>
                <w:sz w:val="18"/>
              </w:rPr>
              <w:t>https://tracker.yandex.ru/BUG-6554</w:t>
            </w:r>
          </w:p>
        </w:tc>
        <w:tc>
          <w:tcPr>
            <w:tcW w:w="2353" w:type="dxa"/>
          </w:tcPr>
          <w:p w14:paraId="147D6E11">
            <w:r>
              <w:rPr>
                <w:rFonts w:ascii="Times New Roman" w:hAnsi="Times New Roman" w:eastAsia="宋体"/>
                <w:b w:val="0"/>
                <w:sz w:val="18"/>
              </w:rPr>
              <w:t>仅涉及 1 个模块</w:t>
            </w:r>
          </w:p>
        </w:tc>
        <w:tc>
          <w:tcPr>
            <w:tcW w:w="2353" w:type="dxa"/>
          </w:tcPr>
          <w:p w14:paraId="00BF6E07">
            <w:r>
              <w:rPr>
                <w:rFonts w:ascii="Times New Roman" w:hAnsi="Times New Roman" w:eastAsia="宋体"/>
                <w:b w:val="0"/>
                <w:sz w:val="18"/>
              </w:rPr>
              <w:t>blocks_Causal</w:t>
            </w:r>
          </w:p>
        </w:tc>
      </w:tr>
      <w:tr w14:paraId="399C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9470711">
            <w:r>
              <w:rPr>
                <w:rFonts w:ascii="Times New Roman" w:hAnsi="Times New Roman" w:eastAsia="宋体"/>
                <w:b w:val="0"/>
                <w:sz w:val="18"/>
              </w:rPr>
              <w:t>7</w:t>
            </w:r>
          </w:p>
        </w:tc>
        <w:tc>
          <w:tcPr>
            <w:tcW w:w="2353" w:type="dxa"/>
          </w:tcPr>
          <w:p w14:paraId="6061ECF2">
            <w:r>
              <w:rPr>
                <w:rFonts w:ascii="Times New Roman" w:hAnsi="Times New Roman" w:eastAsia="宋体"/>
                <w:b w:val="0"/>
                <w:sz w:val="18"/>
              </w:rPr>
              <w:t>https://tracker.yandex.ru/BUG-5857</w:t>
            </w:r>
          </w:p>
        </w:tc>
        <w:tc>
          <w:tcPr>
            <w:tcW w:w="2353" w:type="dxa"/>
          </w:tcPr>
          <w:p w14:paraId="738CC7B0">
            <w:r>
              <w:rPr>
                <w:rFonts w:ascii="Times New Roman" w:hAnsi="Times New Roman" w:eastAsia="宋体"/>
                <w:b w:val="0"/>
                <w:sz w:val="18"/>
              </w:rPr>
              <w:t>仅涉及 1 个模块</w:t>
            </w:r>
          </w:p>
        </w:tc>
        <w:tc>
          <w:tcPr>
            <w:tcW w:w="2353" w:type="dxa"/>
          </w:tcPr>
          <w:p w14:paraId="6568E9B4">
            <w:r>
              <w:rPr>
                <w:rFonts w:ascii="Times New Roman" w:hAnsi="Times New Roman" w:eastAsia="宋体"/>
                <w:b w:val="0"/>
                <w:sz w:val="18"/>
              </w:rPr>
              <w:t>blocks_RF</w:t>
            </w:r>
          </w:p>
        </w:tc>
      </w:tr>
      <w:tr w14:paraId="1865B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067017F">
            <w:r>
              <w:rPr>
                <w:rFonts w:ascii="Times New Roman" w:hAnsi="Times New Roman" w:eastAsia="宋体"/>
                <w:b w:val="0"/>
                <w:sz w:val="18"/>
              </w:rPr>
              <w:t>8</w:t>
            </w:r>
          </w:p>
        </w:tc>
        <w:tc>
          <w:tcPr>
            <w:tcW w:w="2353" w:type="dxa"/>
          </w:tcPr>
          <w:p w14:paraId="78FCA415">
            <w:r>
              <w:rPr>
                <w:rFonts w:ascii="Times New Roman" w:hAnsi="Times New Roman" w:eastAsia="宋体"/>
                <w:b w:val="0"/>
                <w:sz w:val="18"/>
              </w:rPr>
              <w:t>https://tracker.yandex.ru/BUG-5814</w:t>
            </w:r>
          </w:p>
        </w:tc>
        <w:tc>
          <w:tcPr>
            <w:tcW w:w="2353" w:type="dxa"/>
          </w:tcPr>
          <w:p w14:paraId="401A6FEF">
            <w:r>
              <w:rPr>
                <w:rFonts w:ascii="Times New Roman" w:hAnsi="Times New Roman" w:eastAsia="宋体"/>
                <w:b w:val="0"/>
                <w:sz w:val="18"/>
              </w:rPr>
              <w:t>仅涉及同一类别的模块</w:t>
            </w:r>
          </w:p>
        </w:tc>
        <w:tc>
          <w:tcPr>
            <w:tcW w:w="2353" w:type="dxa"/>
          </w:tcPr>
          <w:p w14:paraId="7D34ADF1">
            <w:r>
              <w:rPr>
                <w:rFonts w:ascii="Times New Roman" w:hAnsi="Times New Roman" w:eastAsia="宋体"/>
                <w:b w:val="0"/>
                <w:sz w:val="18"/>
              </w:rPr>
              <w:t>blocks_RF</w:t>
            </w:r>
          </w:p>
        </w:tc>
      </w:tr>
      <w:tr w14:paraId="1865E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D50D39B">
            <w:r>
              <w:rPr>
                <w:rFonts w:ascii="Times New Roman" w:hAnsi="Times New Roman" w:eastAsia="宋体"/>
                <w:b w:val="0"/>
                <w:sz w:val="18"/>
              </w:rPr>
              <w:t>9</w:t>
            </w:r>
          </w:p>
        </w:tc>
        <w:tc>
          <w:tcPr>
            <w:tcW w:w="2353" w:type="dxa"/>
          </w:tcPr>
          <w:p w14:paraId="56D99ECC">
            <w:r>
              <w:rPr>
                <w:rFonts w:ascii="Times New Roman" w:hAnsi="Times New Roman" w:eastAsia="宋体"/>
                <w:b w:val="0"/>
                <w:sz w:val="18"/>
              </w:rPr>
              <w:t>https://tracker.yandex.ru/BUG-7097</w:t>
            </w:r>
          </w:p>
        </w:tc>
        <w:tc>
          <w:tcPr>
            <w:tcW w:w="2353" w:type="dxa"/>
          </w:tcPr>
          <w:p w14:paraId="143A6FF0">
            <w:r>
              <w:rPr>
                <w:rFonts w:ascii="Times New Roman" w:hAnsi="Times New Roman" w:eastAsia="宋体"/>
                <w:b w:val="0"/>
                <w:sz w:val="18"/>
              </w:rPr>
              <w:t>将在 26.9.2 中修复</w:t>
            </w:r>
          </w:p>
        </w:tc>
        <w:tc>
          <w:tcPr>
            <w:tcW w:w="2353" w:type="dxa"/>
          </w:tcPr>
          <w:p w14:paraId="5A3EFA2C">
            <w:r>
              <w:rPr>
                <w:rFonts w:ascii="Times New Roman" w:hAnsi="Times New Roman" w:eastAsia="宋体"/>
                <w:b w:val="0"/>
                <w:sz w:val="18"/>
              </w:rPr>
              <w:t>blocks_RF</w:t>
            </w:r>
          </w:p>
        </w:tc>
      </w:tr>
      <w:tr w14:paraId="364F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A3D5101">
            <w:r>
              <w:rPr>
                <w:rFonts w:ascii="Times New Roman" w:hAnsi="Times New Roman" w:eastAsia="宋体"/>
                <w:b w:val="0"/>
                <w:sz w:val="18"/>
              </w:rPr>
              <w:t>10</w:t>
            </w:r>
          </w:p>
        </w:tc>
        <w:tc>
          <w:tcPr>
            <w:tcW w:w="2353" w:type="dxa"/>
          </w:tcPr>
          <w:p w14:paraId="65135C12">
            <w:r>
              <w:rPr>
                <w:rFonts w:ascii="Times New Roman" w:hAnsi="Times New Roman" w:eastAsia="宋体"/>
                <w:b w:val="0"/>
                <w:sz w:val="18"/>
              </w:rPr>
              <w:t>https://tracker.yandex.ru/BUG-6832</w:t>
            </w:r>
          </w:p>
        </w:tc>
        <w:tc>
          <w:tcPr>
            <w:tcW w:w="2353" w:type="dxa"/>
          </w:tcPr>
          <w:p w14:paraId="5B032E92">
            <w:r>
              <w:rPr>
                <w:rFonts w:ascii="Times New Roman" w:hAnsi="Times New Roman" w:eastAsia="宋体"/>
                <w:b w:val="0"/>
                <w:sz w:val="18"/>
              </w:rPr>
              <w:t>仅涉及 1 个模块</w:t>
            </w:r>
          </w:p>
        </w:tc>
        <w:tc>
          <w:tcPr>
            <w:tcW w:w="2353" w:type="dxa"/>
          </w:tcPr>
          <w:p w14:paraId="5EE16C15">
            <w:r>
              <w:rPr>
                <w:rFonts w:ascii="Times New Roman" w:hAnsi="Times New Roman" w:eastAsia="宋体"/>
                <w:b w:val="0"/>
                <w:sz w:val="18"/>
              </w:rPr>
              <w:t>blocks_RF</w:t>
            </w:r>
          </w:p>
        </w:tc>
      </w:tr>
      <w:tr w14:paraId="74D48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ACA38B9">
            <w:r>
              <w:rPr>
                <w:rFonts w:ascii="Times New Roman" w:hAnsi="Times New Roman" w:eastAsia="宋体"/>
                <w:b w:val="0"/>
                <w:sz w:val="18"/>
              </w:rPr>
              <w:t>11</w:t>
            </w:r>
          </w:p>
        </w:tc>
        <w:tc>
          <w:tcPr>
            <w:tcW w:w="2353" w:type="dxa"/>
          </w:tcPr>
          <w:p w14:paraId="7BDBA8B5">
            <w:r>
              <w:rPr>
                <w:rFonts w:ascii="Times New Roman" w:hAnsi="Times New Roman" w:eastAsia="宋体"/>
                <w:b w:val="0"/>
                <w:sz w:val="18"/>
              </w:rPr>
              <w:t>https://tracker.yandex.ru/BUG-7067</w:t>
            </w:r>
          </w:p>
        </w:tc>
        <w:tc>
          <w:tcPr>
            <w:tcW w:w="2353" w:type="dxa"/>
          </w:tcPr>
          <w:p w14:paraId="506E7951">
            <w:r>
              <w:rPr>
                <w:rFonts w:ascii="Times New Roman" w:hAnsi="Times New Roman" w:eastAsia="宋体"/>
                <w:b w:val="0"/>
                <w:sz w:val="18"/>
              </w:rPr>
              <w:t>不影响主要功能</w:t>
            </w:r>
          </w:p>
        </w:tc>
        <w:tc>
          <w:tcPr>
            <w:tcW w:w="2353" w:type="dxa"/>
          </w:tcPr>
          <w:p w14:paraId="428F795C">
            <w:r>
              <w:rPr>
                <w:rFonts w:ascii="Times New Roman" w:hAnsi="Times New Roman" w:eastAsia="宋体"/>
                <w:b w:val="0"/>
                <w:sz w:val="18"/>
              </w:rPr>
              <w:t>blocks_RF</w:t>
            </w:r>
          </w:p>
        </w:tc>
      </w:tr>
      <w:tr w14:paraId="1A210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27B19EF">
            <w:r>
              <w:rPr>
                <w:rFonts w:ascii="Times New Roman" w:hAnsi="Times New Roman" w:eastAsia="宋体"/>
                <w:b w:val="0"/>
                <w:sz w:val="18"/>
              </w:rPr>
              <w:t>12</w:t>
            </w:r>
          </w:p>
        </w:tc>
        <w:tc>
          <w:tcPr>
            <w:tcW w:w="2353" w:type="dxa"/>
          </w:tcPr>
          <w:p w14:paraId="00125939">
            <w:r>
              <w:rPr>
                <w:rFonts w:ascii="Times New Roman" w:hAnsi="Times New Roman" w:eastAsia="宋体"/>
                <w:b w:val="0"/>
                <w:sz w:val="18"/>
              </w:rPr>
              <w:t>https://tracker.yandex.ru/BUG-7074</w:t>
            </w:r>
          </w:p>
        </w:tc>
        <w:tc>
          <w:tcPr>
            <w:tcW w:w="2353" w:type="dxa"/>
          </w:tcPr>
          <w:p w14:paraId="0EDE006C">
            <w:r>
              <w:rPr>
                <w:rFonts w:ascii="Times New Roman" w:hAnsi="Times New Roman" w:eastAsia="宋体"/>
                <w:b w:val="0"/>
                <w:sz w:val="18"/>
              </w:rPr>
              <w:t>仅涉及 1 个模块</w:t>
            </w:r>
          </w:p>
        </w:tc>
        <w:tc>
          <w:tcPr>
            <w:tcW w:w="2353" w:type="dxa"/>
          </w:tcPr>
          <w:p w14:paraId="5501DF8F">
            <w:r>
              <w:rPr>
                <w:rFonts w:ascii="Times New Roman" w:hAnsi="Times New Roman" w:eastAsia="宋体"/>
                <w:b w:val="0"/>
                <w:sz w:val="18"/>
              </w:rPr>
              <w:t>blocks_RF</w:t>
            </w:r>
          </w:p>
        </w:tc>
      </w:tr>
      <w:tr w14:paraId="3C7AF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1001D50">
            <w:r>
              <w:rPr>
                <w:rFonts w:ascii="Times New Roman" w:hAnsi="Times New Roman" w:eastAsia="宋体"/>
                <w:b w:val="0"/>
                <w:sz w:val="18"/>
              </w:rPr>
              <w:t>13</w:t>
            </w:r>
          </w:p>
        </w:tc>
        <w:tc>
          <w:tcPr>
            <w:tcW w:w="2353" w:type="dxa"/>
          </w:tcPr>
          <w:p w14:paraId="3D5CB387">
            <w:r>
              <w:rPr>
                <w:rFonts w:ascii="Times New Roman" w:hAnsi="Times New Roman" w:eastAsia="宋体"/>
                <w:b w:val="0"/>
                <w:sz w:val="18"/>
              </w:rPr>
              <w:t>https://tracker.yandex.ru/BUG-7281</w:t>
            </w:r>
          </w:p>
        </w:tc>
        <w:tc>
          <w:tcPr>
            <w:tcW w:w="2353" w:type="dxa"/>
          </w:tcPr>
          <w:p w14:paraId="4D850588">
            <w:r>
              <w:rPr>
                <w:rFonts w:ascii="Times New Roman" w:hAnsi="Times New Roman" w:eastAsia="宋体"/>
                <w:b w:val="0"/>
                <w:sz w:val="18"/>
              </w:rPr>
              <w:t>仅涉及同一类别的模块</w:t>
            </w:r>
          </w:p>
        </w:tc>
        <w:tc>
          <w:tcPr>
            <w:tcW w:w="2353" w:type="dxa"/>
          </w:tcPr>
          <w:p w14:paraId="25116813">
            <w:r>
              <w:rPr>
                <w:rFonts w:ascii="Times New Roman" w:hAnsi="Times New Roman" w:eastAsia="宋体"/>
                <w:b w:val="0"/>
                <w:sz w:val="18"/>
              </w:rPr>
              <w:t>blocks_RF</w:t>
            </w:r>
          </w:p>
        </w:tc>
      </w:tr>
      <w:tr w14:paraId="2DDF3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504C0BC">
            <w:r>
              <w:rPr>
                <w:rFonts w:ascii="Times New Roman" w:hAnsi="Times New Roman" w:eastAsia="宋体"/>
                <w:b w:val="0"/>
                <w:sz w:val="18"/>
              </w:rPr>
              <w:t>14</w:t>
            </w:r>
          </w:p>
        </w:tc>
        <w:tc>
          <w:tcPr>
            <w:tcW w:w="2353" w:type="dxa"/>
          </w:tcPr>
          <w:p w14:paraId="5028F805">
            <w:r>
              <w:rPr>
                <w:rFonts w:ascii="Times New Roman" w:hAnsi="Times New Roman" w:eastAsia="宋体"/>
                <w:b w:val="0"/>
                <w:sz w:val="18"/>
              </w:rPr>
              <w:t>https://tracker.yandex.ru/BUG-7584</w:t>
            </w:r>
          </w:p>
        </w:tc>
        <w:tc>
          <w:tcPr>
            <w:tcW w:w="2353" w:type="dxa"/>
          </w:tcPr>
          <w:p w14:paraId="39F3BBC3">
            <w:r>
              <w:rPr>
                <w:rFonts w:ascii="Times New Roman" w:hAnsi="Times New Roman" w:eastAsia="宋体"/>
                <w:b w:val="0"/>
                <w:sz w:val="18"/>
              </w:rPr>
              <w:t>仅涉及 1 个模块</w:t>
            </w:r>
          </w:p>
        </w:tc>
        <w:tc>
          <w:tcPr>
            <w:tcW w:w="2353" w:type="dxa"/>
          </w:tcPr>
          <w:p w14:paraId="2DA021FA">
            <w:r>
              <w:rPr>
                <w:rFonts w:ascii="Times New Roman" w:hAnsi="Times New Roman" w:eastAsia="宋体"/>
                <w:b w:val="0"/>
                <w:sz w:val="18"/>
              </w:rPr>
              <w:t>blocks_RF</w:t>
            </w:r>
          </w:p>
        </w:tc>
      </w:tr>
      <w:tr w14:paraId="7E9C1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0527CCA">
            <w:r>
              <w:rPr>
                <w:rFonts w:ascii="Times New Roman" w:hAnsi="Times New Roman" w:eastAsia="宋体"/>
                <w:b w:val="0"/>
                <w:sz w:val="18"/>
              </w:rPr>
              <w:t>15</w:t>
            </w:r>
          </w:p>
        </w:tc>
        <w:tc>
          <w:tcPr>
            <w:tcW w:w="2353" w:type="dxa"/>
          </w:tcPr>
          <w:p w14:paraId="0923C875">
            <w:r>
              <w:rPr>
                <w:rFonts w:ascii="Times New Roman" w:hAnsi="Times New Roman" w:eastAsia="宋体"/>
                <w:b w:val="0"/>
                <w:sz w:val="18"/>
              </w:rPr>
              <w:t>https://tracker.yandex.ru/BUG-5911</w:t>
            </w:r>
          </w:p>
        </w:tc>
        <w:tc>
          <w:tcPr>
            <w:tcW w:w="2353" w:type="dxa"/>
          </w:tcPr>
          <w:p w14:paraId="16B3A337">
            <w:r>
              <w:rPr>
                <w:rFonts w:ascii="Times New Roman" w:hAnsi="Times New Roman" w:eastAsia="宋体"/>
                <w:b w:val="0"/>
                <w:sz w:val="18"/>
              </w:rPr>
              <w:t>仅涉及 1 个模块</w:t>
            </w:r>
          </w:p>
        </w:tc>
        <w:tc>
          <w:tcPr>
            <w:tcW w:w="2353" w:type="dxa"/>
          </w:tcPr>
          <w:p w14:paraId="49611539">
            <w:r>
              <w:rPr>
                <w:rFonts w:ascii="Times New Roman" w:hAnsi="Times New Roman" w:eastAsia="宋体"/>
                <w:b w:val="0"/>
                <w:sz w:val="18"/>
              </w:rPr>
              <w:t>blocks_RLS</w:t>
            </w:r>
          </w:p>
        </w:tc>
      </w:tr>
      <w:tr w14:paraId="49C4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1F46AF0">
            <w:r>
              <w:rPr>
                <w:rFonts w:ascii="Times New Roman" w:hAnsi="Times New Roman" w:eastAsia="宋体"/>
                <w:b w:val="0"/>
                <w:sz w:val="18"/>
              </w:rPr>
              <w:t>16</w:t>
            </w:r>
          </w:p>
        </w:tc>
        <w:tc>
          <w:tcPr>
            <w:tcW w:w="2353" w:type="dxa"/>
          </w:tcPr>
          <w:p w14:paraId="620C1335">
            <w:r>
              <w:rPr>
                <w:rFonts w:ascii="Times New Roman" w:hAnsi="Times New Roman" w:eastAsia="宋体"/>
                <w:b w:val="0"/>
                <w:sz w:val="18"/>
              </w:rPr>
              <w:t>https://tracker.yandex.ru/BUG-3901</w:t>
            </w:r>
          </w:p>
        </w:tc>
        <w:tc>
          <w:tcPr>
            <w:tcW w:w="2353" w:type="dxa"/>
          </w:tcPr>
          <w:p w14:paraId="51454322">
            <w:r>
              <w:rPr>
                <w:rFonts w:ascii="Times New Roman" w:hAnsi="Times New Roman" w:eastAsia="宋体"/>
                <w:b w:val="0"/>
                <w:sz w:val="18"/>
              </w:rPr>
              <w:t>仅涉及 1 个系统对象</w:t>
            </w:r>
          </w:p>
        </w:tc>
        <w:tc>
          <w:tcPr>
            <w:tcW w:w="2353" w:type="dxa"/>
          </w:tcPr>
          <w:p w14:paraId="5AE151AE">
            <w:r>
              <w:rPr>
                <w:rFonts w:ascii="Times New Roman" w:hAnsi="Times New Roman" w:eastAsia="宋体"/>
                <w:b w:val="0"/>
                <w:sz w:val="18"/>
              </w:rPr>
              <w:t>blocks_RLS</w:t>
            </w:r>
          </w:p>
        </w:tc>
      </w:tr>
      <w:tr w14:paraId="5E0AA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5B0AE38">
            <w:r>
              <w:rPr>
                <w:rFonts w:ascii="Times New Roman" w:hAnsi="Times New Roman" w:eastAsia="宋体"/>
                <w:b w:val="0"/>
                <w:sz w:val="18"/>
              </w:rPr>
              <w:t>17</w:t>
            </w:r>
          </w:p>
        </w:tc>
        <w:tc>
          <w:tcPr>
            <w:tcW w:w="2353" w:type="dxa"/>
          </w:tcPr>
          <w:p w14:paraId="46521A7D">
            <w:r>
              <w:rPr>
                <w:rFonts w:ascii="Times New Roman" w:hAnsi="Times New Roman" w:eastAsia="宋体"/>
                <w:b w:val="0"/>
                <w:sz w:val="18"/>
              </w:rPr>
              <w:t>https://tracker.yandex.ru/BUG-7042</w:t>
            </w:r>
          </w:p>
        </w:tc>
        <w:tc>
          <w:tcPr>
            <w:tcW w:w="2353" w:type="dxa"/>
          </w:tcPr>
          <w:p w14:paraId="1D399004">
            <w:r>
              <w:rPr>
                <w:rFonts w:ascii="Times New Roman" w:hAnsi="Times New Roman" w:eastAsia="宋体"/>
                <w:b w:val="0"/>
                <w:sz w:val="18"/>
              </w:rPr>
              <w:t>仅涉及 1 个函数</w:t>
            </w:r>
          </w:p>
        </w:tc>
        <w:tc>
          <w:tcPr>
            <w:tcW w:w="2353" w:type="dxa"/>
          </w:tcPr>
          <w:p w14:paraId="62D12071">
            <w:r>
              <w:rPr>
                <w:rFonts w:ascii="Times New Roman" w:hAnsi="Times New Roman" w:eastAsia="宋体"/>
                <w:b w:val="0"/>
                <w:sz w:val="18"/>
              </w:rPr>
              <w:t>blocks_RLS</w:t>
            </w:r>
          </w:p>
        </w:tc>
      </w:tr>
      <w:tr w14:paraId="7F85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828F6D9">
            <w:r>
              <w:rPr>
                <w:rFonts w:ascii="Times New Roman" w:hAnsi="Times New Roman" w:eastAsia="宋体"/>
                <w:b w:val="0"/>
                <w:sz w:val="18"/>
              </w:rPr>
              <w:t>18</w:t>
            </w:r>
          </w:p>
        </w:tc>
        <w:tc>
          <w:tcPr>
            <w:tcW w:w="2353" w:type="dxa"/>
          </w:tcPr>
          <w:p w14:paraId="58325FC4">
            <w:r>
              <w:rPr>
                <w:rFonts w:ascii="Times New Roman" w:hAnsi="Times New Roman" w:eastAsia="宋体"/>
                <w:b w:val="0"/>
                <w:sz w:val="18"/>
              </w:rPr>
              <w:t>https://tracker.yandex.ru/BUG-7621</w:t>
            </w:r>
          </w:p>
        </w:tc>
        <w:tc>
          <w:tcPr>
            <w:tcW w:w="2353" w:type="dxa"/>
          </w:tcPr>
          <w:p w14:paraId="56F8BFFF">
            <w:r>
              <w:rPr>
                <w:rFonts w:ascii="Times New Roman" w:hAnsi="Times New Roman" w:eastAsia="宋体"/>
                <w:b w:val="0"/>
                <w:sz w:val="18"/>
              </w:rPr>
              <w:t>仅涉及 1 个系统对象</w:t>
            </w:r>
          </w:p>
        </w:tc>
        <w:tc>
          <w:tcPr>
            <w:tcW w:w="2353" w:type="dxa"/>
          </w:tcPr>
          <w:p w14:paraId="1C7074D4">
            <w:r>
              <w:rPr>
                <w:rFonts w:ascii="Times New Roman" w:hAnsi="Times New Roman" w:eastAsia="宋体"/>
                <w:b w:val="0"/>
                <w:sz w:val="18"/>
              </w:rPr>
              <w:t>blocks_RLS</w:t>
            </w:r>
          </w:p>
        </w:tc>
      </w:tr>
      <w:tr w14:paraId="0960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90EEF77">
            <w:r>
              <w:rPr>
                <w:rFonts w:ascii="Times New Roman" w:hAnsi="Times New Roman" w:eastAsia="宋体"/>
                <w:b w:val="0"/>
                <w:sz w:val="18"/>
              </w:rPr>
              <w:t>19</w:t>
            </w:r>
          </w:p>
        </w:tc>
        <w:tc>
          <w:tcPr>
            <w:tcW w:w="2353" w:type="dxa"/>
          </w:tcPr>
          <w:p w14:paraId="5EDE729E">
            <w:r>
              <w:rPr>
                <w:rFonts w:ascii="Times New Roman" w:hAnsi="Times New Roman" w:eastAsia="宋体"/>
                <w:b w:val="0"/>
                <w:sz w:val="18"/>
              </w:rPr>
              <w:t>https://tracker.yandex.ru/BUG-6845</w:t>
            </w:r>
          </w:p>
        </w:tc>
        <w:tc>
          <w:tcPr>
            <w:tcW w:w="2353" w:type="dxa"/>
          </w:tcPr>
          <w:p w14:paraId="21C435F2">
            <w:r>
              <w:rPr>
                <w:rFonts w:ascii="Times New Roman" w:hAnsi="Times New Roman" w:eastAsia="宋体"/>
                <w:b w:val="0"/>
                <w:sz w:val="18"/>
              </w:rPr>
              <w:t>仅与特定模型相关</w:t>
            </w:r>
          </w:p>
        </w:tc>
        <w:tc>
          <w:tcPr>
            <w:tcW w:w="2353" w:type="dxa"/>
          </w:tcPr>
          <w:p w14:paraId="370489FC">
            <w:r>
              <w:rPr>
                <w:rFonts w:ascii="Times New Roman" w:hAnsi="Times New Roman" w:eastAsia="宋体"/>
                <w:b w:val="0"/>
                <w:sz w:val="18"/>
              </w:rPr>
              <w:t>blocks_DSP</w:t>
            </w:r>
          </w:p>
        </w:tc>
      </w:tr>
      <w:tr w14:paraId="3387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7A02D48">
            <w:r>
              <w:rPr>
                <w:rFonts w:ascii="Times New Roman" w:hAnsi="Times New Roman" w:eastAsia="宋体"/>
                <w:b w:val="0"/>
                <w:sz w:val="18"/>
              </w:rPr>
              <w:t>20</w:t>
            </w:r>
          </w:p>
        </w:tc>
        <w:tc>
          <w:tcPr>
            <w:tcW w:w="2353" w:type="dxa"/>
          </w:tcPr>
          <w:p w14:paraId="07CAEF25">
            <w:r>
              <w:rPr>
                <w:rFonts w:ascii="Times New Roman" w:hAnsi="Times New Roman" w:eastAsia="宋体"/>
                <w:b w:val="0"/>
                <w:sz w:val="18"/>
              </w:rPr>
              <w:t>https://tracker.yandex.ru/BUG-3083</w:t>
            </w:r>
          </w:p>
        </w:tc>
        <w:tc>
          <w:tcPr>
            <w:tcW w:w="2353" w:type="dxa"/>
          </w:tcPr>
          <w:p w14:paraId="21BCE3A6">
            <w:r>
              <w:rPr>
                <w:rFonts w:ascii="Times New Roman" w:hAnsi="Times New Roman" w:eastAsia="宋体"/>
                <w:b w:val="0"/>
                <w:sz w:val="18"/>
              </w:rPr>
              <w:t>仅涉及 1 个模块</w:t>
            </w:r>
          </w:p>
        </w:tc>
        <w:tc>
          <w:tcPr>
            <w:tcW w:w="2353" w:type="dxa"/>
          </w:tcPr>
          <w:p w14:paraId="37466D8D">
            <w:r>
              <w:rPr>
                <w:rFonts w:ascii="Times New Roman" w:hAnsi="Times New Roman" w:eastAsia="宋体"/>
                <w:b w:val="0"/>
                <w:sz w:val="18"/>
              </w:rPr>
              <w:t>blocks_DSP</w:t>
            </w:r>
          </w:p>
        </w:tc>
      </w:tr>
      <w:tr w14:paraId="5F05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12AB60B">
            <w:r>
              <w:rPr>
                <w:rFonts w:ascii="Times New Roman" w:hAnsi="Times New Roman" w:eastAsia="宋体"/>
                <w:b w:val="0"/>
                <w:sz w:val="18"/>
              </w:rPr>
              <w:t>21</w:t>
            </w:r>
          </w:p>
        </w:tc>
        <w:tc>
          <w:tcPr>
            <w:tcW w:w="2353" w:type="dxa"/>
          </w:tcPr>
          <w:p w14:paraId="4A01F8B4">
            <w:r>
              <w:rPr>
                <w:rFonts w:ascii="Times New Roman" w:hAnsi="Times New Roman" w:eastAsia="宋体"/>
                <w:b w:val="0"/>
                <w:sz w:val="18"/>
              </w:rPr>
              <w:t>https://tracker.yandex.ru/BUG-7045</w:t>
            </w:r>
          </w:p>
        </w:tc>
        <w:tc>
          <w:tcPr>
            <w:tcW w:w="2353" w:type="dxa"/>
          </w:tcPr>
          <w:p w14:paraId="5E4EEE4D">
            <w:r>
              <w:rPr>
                <w:rFonts w:ascii="Times New Roman" w:hAnsi="Times New Roman" w:eastAsia="宋体"/>
                <w:b w:val="0"/>
                <w:sz w:val="18"/>
              </w:rPr>
              <w:t>仅与特定函数相关</w:t>
            </w:r>
          </w:p>
        </w:tc>
        <w:tc>
          <w:tcPr>
            <w:tcW w:w="2353" w:type="dxa"/>
          </w:tcPr>
          <w:p w14:paraId="40363BE7">
            <w:r>
              <w:rPr>
                <w:rFonts w:ascii="Times New Roman" w:hAnsi="Times New Roman" w:eastAsia="宋体"/>
                <w:b w:val="0"/>
                <w:sz w:val="18"/>
              </w:rPr>
              <w:t>blocks_DSP</w:t>
            </w:r>
          </w:p>
        </w:tc>
      </w:tr>
      <w:tr w14:paraId="79C2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1D9BE21">
            <w:r>
              <w:rPr>
                <w:rFonts w:ascii="Times New Roman" w:hAnsi="Times New Roman" w:eastAsia="宋体"/>
                <w:b w:val="0"/>
                <w:sz w:val="18"/>
              </w:rPr>
              <w:t>22</w:t>
            </w:r>
          </w:p>
        </w:tc>
        <w:tc>
          <w:tcPr>
            <w:tcW w:w="2353" w:type="dxa"/>
          </w:tcPr>
          <w:p w14:paraId="3D6FE405">
            <w:r>
              <w:rPr>
                <w:rFonts w:ascii="Times New Roman" w:hAnsi="Times New Roman" w:eastAsia="宋体"/>
                <w:b w:val="0"/>
                <w:sz w:val="18"/>
              </w:rPr>
              <w:t>https://tracker.yandex.ru/BUG-7612</w:t>
            </w:r>
          </w:p>
        </w:tc>
        <w:tc>
          <w:tcPr>
            <w:tcW w:w="2353" w:type="dxa"/>
          </w:tcPr>
          <w:p w14:paraId="0CA3E591">
            <w:r>
              <w:rPr>
                <w:rFonts w:ascii="Times New Roman" w:hAnsi="Times New Roman" w:eastAsia="宋体"/>
                <w:b w:val="0"/>
                <w:sz w:val="18"/>
              </w:rPr>
              <w:t>仅与特定函数相关</w:t>
            </w:r>
          </w:p>
        </w:tc>
        <w:tc>
          <w:tcPr>
            <w:tcW w:w="2353" w:type="dxa"/>
          </w:tcPr>
          <w:p w14:paraId="2AF27064">
            <w:r>
              <w:rPr>
                <w:rFonts w:ascii="Times New Roman" w:hAnsi="Times New Roman" w:eastAsia="宋体"/>
                <w:b w:val="0"/>
                <w:sz w:val="18"/>
              </w:rPr>
              <w:t>blocks_DSP</w:t>
            </w:r>
          </w:p>
        </w:tc>
      </w:tr>
      <w:tr w14:paraId="702DE415">
        <w:tblPrEx>
          <w:tblCellMar>
            <w:top w:w="0" w:type="dxa"/>
            <w:left w:w="108" w:type="dxa"/>
            <w:bottom w:w="0" w:type="dxa"/>
            <w:right w:w="108" w:type="dxa"/>
          </w:tblCellMar>
        </w:tblPrEx>
        <w:trPr>
          <w:jc w:val="center"/>
        </w:trPr>
        <w:tc>
          <w:tcPr>
            <w:tcW w:w="2353" w:type="dxa"/>
          </w:tcPr>
          <w:p w14:paraId="3D7C5CC0">
            <w:r>
              <w:rPr>
                <w:rFonts w:ascii="Times New Roman" w:hAnsi="Times New Roman" w:eastAsia="宋体"/>
                <w:b w:val="0"/>
                <w:sz w:val="18"/>
              </w:rPr>
              <w:t>23</w:t>
            </w:r>
          </w:p>
        </w:tc>
        <w:tc>
          <w:tcPr>
            <w:tcW w:w="2353" w:type="dxa"/>
          </w:tcPr>
          <w:p w14:paraId="2D771A3C">
            <w:r>
              <w:rPr>
                <w:rFonts w:ascii="Times New Roman" w:hAnsi="Times New Roman" w:eastAsia="宋体"/>
                <w:b w:val="0"/>
                <w:sz w:val="18"/>
              </w:rPr>
              <w:t>https://tracker.yandex.ru/BUG-7666</w:t>
            </w:r>
          </w:p>
        </w:tc>
        <w:tc>
          <w:tcPr>
            <w:tcW w:w="2353" w:type="dxa"/>
          </w:tcPr>
          <w:p w14:paraId="3A00C039">
            <w:r>
              <w:rPr>
                <w:rFonts w:ascii="Times New Roman" w:hAnsi="Times New Roman" w:eastAsia="宋体"/>
                <w:b w:val="0"/>
                <w:sz w:val="18"/>
              </w:rPr>
              <w:t>将在 26.9.1 中修复</w:t>
            </w:r>
          </w:p>
        </w:tc>
        <w:tc>
          <w:tcPr>
            <w:tcW w:w="2353" w:type="dxa"/>
          </w:tcPr>
          <w:p w14:paraId="6EECCBD2">
            <w:r>
              <w:rPr>
                <w:rFonts w:ascii="Times New Roman" w:hAnsi="Times New Roman" w:eastAsia="宋体"/>
                <w:b w:val="0"/>
                <w:sz w:val="18"/>
              </w:rPr>
              <w:t>blocks_Aerospace</w:t>
            </w:r>
          </w:p>
        </w:tc>
      </w:tr>
      <w:tr w14:paraId="6707E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20ADBFCE">
            <w:r>
              <w:rPr>
                <w:rFonts w:ascii="Times New Roman" w:hAnsi="Times New Roman" w:eastAsia="宋体"/>
                <w:b/>
                <w:sz w:val="18"/>
              </w:rPr>
              <w:t>№</w:t>
            </w:r>
          </w:p>
        </w:tc>
        <w:tc>
          <w:tcPr>
            <w:tcW w:w="2353" w:type="dxa"/>
            <w:shd w:val="clear" w:color="auto" w:fill="D9D9D9"/>
          </w:tcPr>
          <w:p w14:paraId="0A58129D">
            <w:r>
              <w:rPr>
                <w:rFonts w:ascii="Times New Roman" w:hAnsi="Times New Roman" w:eastAsia="宋体"/>
                <w:b/>
                <w:sz w:val="18"/>
              </w:rPr>
              <w:t>名称</w:t>
            </w:r>
          </w:p>
        </w:tc>
        <w:tc>
          <w:tcPr>
            <w:tcW w:w="2353" w:type="dxa"/>
            <w:shd w:val="clear" w:color="auto" w:fill="D9D9D9"/>
          </w:tcPr>
          <w:p w14:paraId="1B4C7747">
            <w:r>
              <w:rPr>
                <w:rFonts w:ascii="Times New Roman" w:hAnsi="Times New Roman" w:eastAsia="宋体"/>
                <w:b/>
                <w:sz w:val="18"/>
              </w:rPr>
              <w:t>备注</w:t>
            </w:r>
          </w:p>
        </w:tc>
        <w:tc>
          <w:tcPr>
            <w:tcW w:w="2353" w:type="dxa"/>
            <w:shd w:val="clear" w:color="auto" w:fill="D9D9D9"/>
          </w:tcPr>
          <w:p w14:paraId="633F79AD">
            <w:r>
              <w:rPr>
                <w:rFonts w:ascii="Times New Roman" w:hAnsi="Times New Roman" w:eastAsia="宋体"/>
                <w:b/>
                <w:sz w:val="18"/>
              </w:rPr>
              <w:t>组件</w:t>
            </w:r>
          </w:p>
        </w:tc>
      </w:tr>
      <w:tr w14:paraId="26FE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F5082CA">
            <w:r>
              <w:rPr>
                <w:rFonts w:ascii="Times New Roman" w:hAnsi="Times New Roman" w:eastAsia="宋体"/>
                <w:b w:val="0"/>
                <w:sz w:val="18"/>
              </w:rPr>
              <w:t>1</w:t>
            </w:r>
          </w:p>
        </w:tc>
        <w:tc>
          <w:tcPr>
            <w:tcW w:w="2353" w:type="dxa"/>
          </w:tcPr>
          <w:p w14:paraId="34EB4D4F">
            <w:r>
              <w:rPr>
                <w:rFonts w:ascii="Times New Roman" w:hAnsi="Times New Roman" w:eastAsia="宋体"/>
                <w:b w:val="0"/>
                <w:sz w:val="18"/>
              </w:rPr>
              <w:t>https://tracker.yandex.ru/NWOBUG-3261</w:t>
            </w:r>
          </w:p>
        </w:tc>
        <w:tc>
          <w:tcPr>
            <w:tcW w:w="2353" w:type="dxa"/>
          </w:tcPr>
          <w:p w14:paraId="0466E9AA">
            <w:r>
              <w:rPr>
                <w:rFonts w:ascii="Times New Roman" w:hAnsi="Times New Roman" w:eastAsia="宋体"/>
                <w:b w:val="0"/>
                <w:sz w:val="18"/>
              </w:rPr>
              <w:t>仅与特定模型相关</w:t>
            </w:r>
          </w:p>
        </w:tc>
        <w:tc>
          <w:tcPr>
            <w:tcW w:w="2353" w:type="dxa"/>
          </w:tcPr>
          <w:p w14:paraId="31A12168">
            <w:r>
              <w:rPr>
                <w:rFonts w:ascii="Times New Roman" w:hAnsi="Times New Roman" w:eastAsia="宋体"/>
                <w:b w:val="0"/>
                <w:sz w:val="18"/>
              </w:rPr>
              <w:t>blocks_Acausal</w:t>
            </w:r>
          </w:p>
        </w:tc>
      </w:tr>
      <w:tr w14:paraId="5730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A1CA571">
            <w:r>
              <w:rPr>
                <w:rFonts w:ascii="Times New Roman" w:hAnsi="Times New Roman" w:eastAsia="宋体"/>
                <w:b w:val="0"/>
                <w:sz w:val="18"/>
              </w:rPr>
              <w:t>2</w:t>
            </w:r>
          </w:p>
        </w:tc>
        <w:tc>
          <w:tcPr>
            <w:tcW w:w="2353" w:type="dxa"/>
          </w:tcPr>
          <w:p w14:paraId="19016883">
            <w:r>
              <w:rPr>
                <w:rFonts w:ascii="Times New Roman" w:hAnsi="Times New Roman" w:eastAsia="宋体"/>
                <w:b w:val="0"/>
                <w:sz w:val="18"/>
              </w:rPr>
              <w:t>https://tracker.yandex.ru/NWOBUG-3591</w:t>
            </w:r>
          </w:p>
        </w:tc>
        <w:tc>
          <w:tcPr>
            <w:tcW w:w="2353" w:type="dxa"/>
          </w:tcPr>
          <w:p w14:paraId="0515172D">
            <w:r>
              <w:rPr>
                <w:rFonts w:ascii="Times New Roman" w:hAnsi="Times New Roman" w:eastAsia="宋体"/>
                <w:b w:val="0"/>
                <w:sz w:val="18"/>
              </w:rPr>
              <w:t>将在 26.9.1 中修复</w:t>
            </w:r>
          </w:p>
        </w:tc>
        <w:tc>
          <w:tcPr>
            <w:tcW w:w="2353" w:type="dxa"/>
          </w:tcPr>
          <w:p w14:paraId="0D430EF6">
            <w:r>
              <w:rPr>
                <w:rFonts w:ascii="Times New Roman" w:hAnsi="Times New Roman" w:eastAsia="宋体"/>
                <w:b w:val="0"/>
                <w:sz w:val="18"/>
              </w:rPr>
              <w:t>blocks_Causal</w:t>
            </w:r>
          </w:p>
        </w:tc>
      </w:tr>
      <w:tr w14:paraId="27A0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E0A7D25">
            <w:r>
              <w:rPr>
                <w:rFonts w:ascii="Times New Roman" w:hAnsi="Times New Roman" w:eastAsia="宋体"/>
                <w:b w:val="0"/>
                <w:sz w:val="18"/>
              </w:rPr>
              <w:t>3</w:t>
            </w:r>
          </w:p>
        </w:tc>
        <w:tc>
          <w:tcPr>
            <w:tcW w:w="2353" w:type="dxa"/>
          </w:tcPr>
          <w:p w14:paraId="4487FED1">
            <w:r>
              <w:rPr>
                <w:rFonts w:ascii="Times New Roman" w:hAnsi="Times New Roman" w:eastAsia="宋体"/>
                <w:b w:val="0"/>
                <w:sz w:val="18"/>
              </w:rPr>
              <w:t>https://tracker.yandex.ru/NWOBUG-3643</w:t>
            </w:r>
          </w:p>
        </w:tc>
        <w:tc>
          <w:tcPr>
            <w:tcW w:w="2353" w:type="dxa"/>
          </w:tcPr>
          <w:p w14:paraId="3E625DA3">
            <w:r>
              <w:rPr>
                <w:rFonts w:ascii="Times New Roman" w:hAnsi="Times New Roman" w:eastAsia="宋体"/>
                <w:b w:val="0"/>
                <w:sz w:val="18"/>
              </w:rPr>
              <w:t>仅与带有 AnyMath Function 的模型相关</w:t>
            </w:r>
          </w:p>
        </w:tc>
        <w:tc>
          <w:tcPr>
            <w:tcW w:w="2353" w:type="dxa"/>
          </w:tcPr>
          <w:p w14:paraId="17A7A74C">
            <w:r>
              <w:rPr>
                <w:rFonts w:ascii="Times New Roman" w:hAnsi="Times New Roman" w:eastAsia="宋体"/>
                <w:b w:val="0"/>
                <w:sz w:val="18"/>
              </w:rPr>
              <w:t>blocks_Causal</w:t>
            </w:r>
          </w:p>
        </w:tc>
      </w:tr>
      <w:tr w14:paraId="7EDF2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14BD058">
            <w:r>
              <w:rPr>
                <w:rFonts w:ascii="Times New Roman" w:hAnsi="Times New Roman" w:eastAsia="宋体"/>
                <w:b w:val="0"/>
                <w:sz w:val="18"/>
              </w:rPr>
              <w:t>4</w:t>
            </w:r>
          </w:p>
        </w:tc>
        <w:tc>
          <w:tcPr>
            <w:tcW w:w="2353" w:type="dxa"/>
          </w:tcPr>
          <w:p w14:paraId="30A3CE90">
            <w:r>
              <w:rPr>
                <w:rFonts w:ascii="Times New Roman" w:hAnsi="Times New Roman" w:eastAsia="宋体"/>
                <w:b w:val="0"/>
                <w:sz w:val="18"/>
              </w:rPr>
              <w:t>https://tracker.yandex.ru/NWOBUG-3682</w:t>
            </w:r>
          </w:p>
        </w:tc>
        <w:tc>
          <w:tcPr>
            <w:tcW w:w="2353" w:type="dxa"/>
          </w:tcPr>
          <w:p w14:paraId="244FC8C5">
            <w:r>
              <w:rPr>
                <w:rFonts w:ascii="Times New Roman" w:hAnsi="Times New Roman" w:eastAsia="宋体"/>
                <w:b w:val="0"/>
                <w:sz w:val="18"/>
              </w:rPr>
              <w:t>仅与带有 AnyMath Function 的模型相关</w:t>
            </w:r>
          </w:p>
        </w:tc>
        <w:tc>
          <w:tcPr>
            <w:tcW w:w="2353" w:type="dxa"/>
          </w:tcPr>
          <w:p w14:paraId="55D3D7F8">
            <w:r>
              <w:rPr>
                <w:rFonts w:ascii="Times New Roman" w:hAnsi="Times New Roman" w:eastAsia="宋体"/>
                <w:b w:val="0"/>
                <w:sz w:val="18"/>
              </w:rPr>
              <w:t>blocks_Causal</w:t>
            </w:r>
          </w:p>
        </w:tc>
      </w:tr>
      <w:tr w14:paraId="199A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0F11EE9">
            <w:r>
              <w:rPr>
                <w:rFonts w:ascii="Times New Roman" w:hAnsi="Times New Roman" w:eastAsia="宋体"/>
                <w:b w:val="0"/>
                <w:sz w:val="18"/>
              </w:rPr>
              <w:t>5</w:t>
            </w:r>
          </w:p>
        </w:tc>
        <w:tc>
          <w:tcPr>
            <w:tcW w:w="2353" w:type="dxa"/>
          </w:tcPr>
          <w:p w14:paraId="57B0EC2B">
            <w:r>
              <w:rPr>
                <w:rFonts w:ascii="Times New Roman" w:hAnsi="Times New Roman" w:eastAsia="宋体"/>
                <w:b w:val="0"/>
                <w:sz w:val="18"/>
              </w:rPr>
              <w:t>https://tracker.yandex.ru/NWOBUG-3332</w:t>
            </w:r>
          </w:p>
        </w:tc>
        <w:tc>
          <w:tcPr>
            <w:tcW w:w="2353" w:type="dxa"/>
          </w:tcPr>
          <w:p w14:paraId="6BA8290B">
            <w:r>
              <w:rPr>
                <w:rFonts w:ascii="Times New Roman" w:hAnsi="Times New Roman" w:eastAsia="宋体"/>
                <w:b w:val="0"/>
                <w:sz w:val="18"/>
              </w:rPr>
              <w:t>仅与带有 Constant 的模型相关</w:t>
            </w:r>
          </w:p>
        </w:tc>
        <w:tc>
          <w:tcPr>
            <w:tcW w:w="2353" w:type="dxa"/>
          </w:tcPr>
          <w:p w14:paraId="3143E859">
            <w:r>
              <w:rPr>
                <w:rFonts w:ascii="Times New Roman" w:hAnsi="Times New Roman" w:eastAsia="宋体"/>
                <w:b w:val="0"/>
                <w:sz w:val="18"/>
              </w:rPr>
              <w:t>blocks_Causal</w:t>
            </w:r>
          </w:p>
        </w:tc>
      </w:tr>
      <w:tr w14:paraId="256D7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4BD36DA">
            <w:r>
              <w:rPr>
                <w:rFonts w:ascii="Times New Roman" w:hAnsi="Times New Roman" w:eastAsia="宋体"/>
                <w:b w:val="0"/>
                <w:sz w:val="18"/>
              </w:rPr>
              <w:t>6</w:t>
            </w:r>
          </w:p>
        </w:tc>
        <w:tc>
          <w:tcPr>
            <w:tcW w:w="2353" w:type="dxa"/>
          </w:tcPr>
          <w:p w14:paraId="056C0A81">
            <w:r>
              <w:rPr>
                <w:rFonts w:ascii="Times New Roman" w:hAnsi="Times New Roman" w:eastAsia="宋体"/>
                <w:b w:val="0"/>
                <w:sz w:val="18"/>
              </w:rPr>
              <w:t>https://tracker.yandex.ru/NWOBUG-3681</w:t>
            </w:r>
          </w:p>
        </w:tc>
        <w:tc>
          <w:tcPr>
            <w:tcW w:w="2353" w:type="dxa"/>
          </w:tcPr>
          <w:p w14:paraId="51101A35">
            <w:r>
              <w:rPr>
                <w:rFonts w:ascii="Times New Roman" w:hAnsi="Times New Roman" w:eastAsia="宋体"/>
                <w:b w:val="0"/>
                <w:sz w:val="18"/>
              </w:rPr>
              <w:t>仅与特定系统对象相关</w:t>
            </w:r>
          </w:p>
        </w:tc>
        <w:tc>
          <w:tcPr>
            <w:tcW w:w="2353" w:type="dxa"/>
          </w:tcPr>
          <w:p w14:paraId="609D5EB4">
            <w:r>
              <w:rPr>
                <w:rFonts w:ascii="Times New Roman" w:hAnsi="Times New Roman" w:eastAsia="宋体"/>
                <w:b w:val="0"/>
                <w:sz w:val="18"/>
              </w:rPr>
              <w:t>blocks_RLS</w:t>
            </w:r>
          </w:p>
        </w:tc>
      </w:tr>
      <w:tr w14:paraId="7441A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A2B3878">
            <w:r>
              <w:rPr>
                <w:rFonts w:ascii="Times New Roman" w:hAnsi="Times New Roman" w:eastAsia="宋体"/>
                <w:b w:val="0"/>
                <w:sz w:val="18"/>
              </w:rPr>
              <w:t>7</w:t>
            </w:r>
          </w:p>
        </w:tc>
        <w:tc>
          <w:tcPr>
            <w:tcW w:w="2353" w:type="dxa"/>
          </w:tcPr>
          <w:p w14:paraId="76CA079B">
            <w:r>
              <w:rPr>
                <w:rFonts w:ascii="Times New Roman" w:hAnsi="Times New Roman" w:eastAsia="宋体"/>
                <w:b w:val="0"/>
                <w:sz w:val="18"/>
              </w:rPr>
              <w:t>https://tracker.yandex.ru/NWOBUG-3683</w:t>
            </w:r>
          </w:p>
        </w:tc>
        <w:tc>
          <w:tcPr>
            <w:tcW w:w="2353" w:type="dxa"/>
          </w:tcPr>
          <w:p w14:paraId="67A615E7">
            <w:r>
              <w:rPr>
                <w:rFonts w:ascii="Times New Roman" w:hAnsi="Times New Roman" w:eastAsia="宋体"/>
                <w:b w:val="0"/>
                <w:sz w:val="18"/>
              </w:rPr>
              <w:t>将在 26.9.1 中修复</w:t>
            </w:r>
          </w:p>
        </w:tc>
        <w:tc>
          <w:tcPr>
            <w:tcW w:w="2353" w:type="dxa"/>
          </w:tcPr>
          <w:p w14:paraId="51C6C935">
            <w:r>
              <w:rPr>
                <w:rFonts w:ascii="Times New Roman" w:hAnsi="Times New Roman" w:eastAsia="宋体"/>
                <w:b w:val="0"/>
                <w:sz w:val="18"/>
              </w:rPr>
              <w:t>blocks_RLS</w:t>
            </w:r>
          </w:p>
        </w:tc>
      </w:tr>
      <w:tr w14:paraId="78D1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B8E7D59">
            <w:r>
              <w:rPr>
                <w:rFonts w:ascii="Times New Roman" w:hAnsi="Times New Roman" w:eastAsia="宋体"/>
                <w:b w:val="0"/>
                <w:sz w:val="18"/>
              </w:rPr>
              <w:t>8</w:t>
            </w:r>
          </w:p>
        </w:tc>
        <w:tc>
          <w:tcPr>
            <w:tcW w:w="2353" w:type="dxa"/>
          </w:tcPr>
          <w:p w14:paraId="04ED5E6F">
            <w:r>
              <w:rPr>
                <w:rFonts w:ascii="Times New Roman" w:hAnsi="Times New Roman" w:eastAsia="宋体"/>
                <w:b w:val="0"/>
                <w:sz w:val="18"/>
              </w:rPr>
              <w:t>https://tracker.yandex.ru/NWOBUG-3765</w:t>
            </w:r>
          </w:p>
        </w:tc>
        <w:tc>
          <w:tcPr>
            <w:tcW w:w="2353" w:type="dxa"/>
          </w:tcPr>
          <w:p w14:paraId="22161BD9">
            <w:r>
              <w:rPr>
                <w:rFonts w:ascii="Times New Roman" w:hAnsi="Times New Roman" w:eastAsia="宋体"/>
                <w:b w:val="0"/>
                <w:sz w:val="18"/>
              </w:rPr>
              <w:t>将在 26.9.1 中修复</w:t>
            </w:r>
          </w:p>
        </w:tc>
        <w:tc>
          <w:tcPr>
            <w:tcW w:w="2353" w:type="dxa"/>
          </w:tcPr>
          <w:p w14:paraId="41EDD768">
            <w:r>
              <w:rPr>
                <w:rFonts w:ascii="Times New Roman" w:hAnsi="Times New Roman" w:eastAsia="宋体"/>
                <w:b w:val="0"/>
                <w:sz w:val="18"/>
              </w:rPr>
              <w:t>blocks_RLS</w:t>
            </w:r>
          </w:p>
        </w:tc>
      </w:tr>
      <w:tr w14:paraId="01BA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F6AF428">
            <w:r>
              <w:rPr>
                <w:rFonts w:ascii="Times New Roman" w:hAnsi="Times New Roman" w:eastAsia="宋体"/>
                <w:b w:val="0"/>
                <w:sz w:val="18"/>
              </w:rPr>
              <w:t>9</w:t>
            </w:r>
          </w:p>
        </w:tc>
        <w:tc>
          <w:tcPr>
            <w:tcW w:w="2353" w:type="dxa"/>
          </w:tcPr>
          <w:p w14:paraId="30D22C4B">
            <w:r>
              <w:rPr>
                <w:rFonts w:ascii="Times New Roman" w:hAnsi="Times New Roman" w:eastAsia="宋体"/>
                <w:b w:val="0"/>
                <w:sz w:val="18"/>
              </w:rPr>
              <w:t>https://tracker.yandex.ru/NWOBUG-3688</w:t>
            </w:r>
          </w:p>
        </w:tc>
        <w:tc>
          <w:tcPr>
            <w:tcW w:w="2353" w:type="dxa"/>
          </w:tcPr>
          <w:p w14:paraId="3BAF266A">
            <w:r>
              <w:rPr>
                <w:rFonts w:ascii="Times New Roman" w:hAnsi="Times New Roman" w:eastAsia="宋体"/>
                <w:b w:val="0"/>
                <w:sz w:val="18"/>
              </w:rPr>
              <w:t>将在 26.9.1 中修复</w:t>
            </w:r>
          </w:p>
        </w:tc>
        <w:tc>
          <w:tcPr>
            <w:tcW w:w="2353" w:type="dxa"/>
          </w:tcPr>
          <w:p w14:paraId="67449E1A">
            <w:r>
              <w:rPr>
                <w:rFonts w:ascii="Times New Roman" w:hAnsi="Times New Roman" w:eastAsia="宋体"/>
                <w:b w:val="0"/>
                <w:sz w:val="18"/>
              </w:rPr>
              <w:t>blocks_Energy</w:t>
            </w:r>
          </w:p>
        </w:tc>
      </w:tr>
    </w:tbl>
    <w:p w14:paraId="4505CD4D">
      <w:pPr>
        <w:pStyle w:val="5"/>
        <w:spacing w:before="240" w:after="120"/>
      </w:pPr>
      <w:r>
        <w:rPr>
          <w:rFonts w:ascii="Times New Roman" w:hAnsi="Times New Roman" w:eastAsia="黑体"/>
          <w:b/>
        </w:rPr>
        <w:t>Math (Kernel)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3"/>
        <w:gridCol w:w="2896"/>
        <w:gridCol w:w="2239"/>
        <w:gridCol w:w="2280"/>
      </w:tblGrid>
      <w:tr w14:paraId="1D195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031676EC">
            <w:r>
              <w:rPr>
                <w:rFonts w:ascii="Times New Roman" w:hAnsi="Times New Roman" w:eastAsia="宋体"/>
                <w:b/>
                <w:sz w:val="18"/>
              </w:rPr>
              <w:t>序号</w:t>
            </w:r>
          </w:p>
        </w:tc>
        <w:tc>
          <w:tcPr>
            <w:tcW w:w="2353" w:type="dxa"/>
            <w:shd w:val="clear" w:color="auto" w:fill="D9D9D9"/>
          </w:tcPr>
          <w:p w14:paraId="63B9353D">
            <w:r>
              <w:rPr>
                <w:rFonts w:ascii="Times New Roman" w:hAnsi="Times New Roman" w:eastAsia="宋体"/>
                <w:b/>
                <w:sz w:val="18"/>
              </w:rPr>
              <w:t>名称</w:t>
            </w:r>
          </w:p>
        </w:tc>
        <w:tc>
          <w:tcPr>
            <w:tcW w:w="2353" w:type="dxa"/>
            <w:shd w:val="clear" w:color="auto" w:fill="D9D9D9"/>
          </w:tcPr>
          <w:p w14:paraId="176FB9EB">
            <w:r>
              <w:rPr>
                <w:rFonts w:ascii="Times New Roman" w:hAnsi="Times New Roman" w:eastAsia="宋体"/>
                <w:b/>
                <w:sz w:val="18"/>
              </w:rPr>
              <w:t>备注</w:t>
            </w:r>
          </w:p>
        </w:tc>
        <w:tc>
          <w:tcPr>
            <w:tcW w:w="2353" w:type="dxa"/>
            <w:shd w:val="clear" w:color="auto" w:fill="D9D9D9"/>
          </w:tcPr>
          <w:p w14:paraId="4C0FAC53">
            <w:r>
              <w:rPr>
                <w:rFonts w:ascii="Times New Roman" w:hAnsi="Times New Roman" w:eastAsia="宋体"/>
                <w:b/>
                <w:sz w:val="18"/>
              </w:rPr>
              <w:t>组件</w:t>
            </w:r>
          </w:p>
        </w:tc>
      </w:tr>
      <w:tr w14:paraId="68E7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8801C94">
            <w:r>
              <w:rPr>
                <w:rFonts w:ascii="Times New Roman" w:hAnsi="Times New Roman" w:eastAsia="宋体"/>
                <w:b w:val="0"/>
                <w:sz w:val="18"/>
              </w:rPr>
              <w:t>1</w:t>
            </w:r>
          </w:p>
        </w:tc>
        <w:tc>
          <w:tcPr>
            <w:tcW w:w="2353" w:type="dxa"/>
          </w:tcPr>
          <w:p w14:paraId="55328F36">
            <w:r>
              <w:rPr>
                <w:rFonts w:ascii="Times New Roman" w:hAnsi="Times New Roman" w:eastAsia="宋体"/>
                <w:b w:val="0"/>
                <w:sz w:val="18"/>
              </w:rPr>
              <w:t>https://tracker.yandex.ru/BUG-6623</w:t>
            </w:r>
          </w:p>
        </w:tc>
        <w:tc>
          <w:tcPr>
            <w:tcW w:w="2353" w:type="dxa"/>
          </w:tcPr>
          <w:p w14:paraId="7C0AB434">
            <w:r>
              <w:rPr>
                <w:rFonts w:ascii="Times New Roman" w:hAnsi="Times New Roman" w:eastAsia="宋体"/>
                <w:b w:val="0"/>
                <w:sz w:val="18"/>
              </w:rPr>
              <w:t>不影响主要功能</w:t>
            </w:r>
          </w:p>
        </w:tc>
        <w:tc>
          <w:tcPr>
            <w:tcW w:w="2353" w:type="dxa"/>
          </w:tcPr>
          <w:p w14:paraId="0ED99C9D">
            <w:r>
              <w:rPr>
                <w:rFonts w:ascii="Times New Roman" w:hAnsi="Times New Roman" w:eastAsia="宋体"/>
                <w:b w:val="0"/>
                <w:sz w:val="18"/>
              </w:rPr>
              <w:t>kernel_Causal</w:t>
            </w:r>
          </w:p>
        </w:tc>
      </w:tr>
      <w:tr w14:paraId="2BCD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60BD516">
            <w:r>
              <w:rPr>
                <w:rFonts w:ascii="Times New Roman" w:hAnsi="Times New Roman" w:eastAsia="宋体"/>
                <w:b w:val="0"/>
                <w:sz w:val="18"/>
              </w:rPr>
              <w:t>2</w:t>
            </w:r>
          </w:p>
        </w:tc>
        <w:tc>
          <w:tcPr>
            <w:tcW w:w="2353" w:type="dxa"/>
          </w:tcPr>
          <w:p w14:paraId="563A6AAA">
            <w:r>
              <w:rPr>
                <w:rFonts w:ascii="Times New Roman" w:hAnsi="Times New Roman" w:eastAsia="宋体"/>
                <w:b w:val="0"/>
                <w:sz w:val="18"/>
              </w:rPr>
              <w:t>https://tracker.yandex.ru/BUG-6998</w:t>
            </w:r>
          </w:p>
        </w:tc>
        <w:tc>
          <w:tcPr>
            <w:tcW w:w="2353" w:type="dxa"/>
          </w:tcPr>
          <w:p w14:paraId="36033355">
            <w:r>
              <w:rPr>
                <w:rFonts w:ascii="Times New Roman" w:hAnsi="Times New Roman" w:eastAsia="宋体"/>
                <w:b w:val="0"/>
                <w:sz w:val="18"/>
              </w:rPr>
              <w:t>仅与带有总线的模型相关</w:t>
            </w:r>
          </w:p>
        </w:tc>
        <w:tc>
          <w:tcPr>
            <w:tcW w:w="2353" w:type="dxa"/>
          </w:tcPr>
          <w:p w14:paraId="2DE4C789">
            <w:r>
              <w:rPr>
                <w:rFonts w:ascii="Times New Roman" w:hAnsi="Times New Roman" w:eastAsia="宋体"/>
                <w:b w:val="0"/>
                <w:sz w:val="18"/>
              </w:rPr>
              <w:t>kernel_Causal</w:t>
            </w:r>
          </w:p>
        </w:tc>
      </w:tr>
      <w:tr w14:paraId="097A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A4B16F3">
            <w:r>
              <w:rPr>
                <w:rFonts w:ascii="Times New Roman" w:hAnsi="Times New Roman" w:eastAsia="宋体"/>
                <w:b w:val="0"/>
                <w:sz w:val="18"/>
              </w:rPr>
              <w:t>3</w:t>
            </w:r>
          </w:p>
        </w:tc>
        <w:tc>
          <w:tcPr>
            <w:tcW w:w="2353" w:type="dxa"/>
          </w:tcPr>
          <w:p w14:paraId="619C5DF5">
            <w:r>
              <w:rPr>
                <w:rFonts w:ascii="Times New Roman" w:hAnsi="Times New Roman" w:eastAsia="宋体"/>
                <w:b w:val="0"/>
                <w:sz w:val="18"/>
              </w:rPr>
              <w:t>https://tracker.yandex.ru/BUG-6066</w:t>
            </w:r>
          </w:p>
        </w:tc>
        <w:tc>
          <w:tcPr>
            <w:tcW w:w="2353" w:type="dxa"/>
          </w:tcPr>
          <w:p w14:paraId="25140CB3">
            <w:r>
              <w:rPr>
                <w:rFonts w:ascii="Times New Roman" w:hAnsi="Times New Roman" w:eastAsia="宋体"/>
                <w:b w:val="0"/>
                <w:sz w:val="18"/>
              </w:rPr>
              <w:t>仅涉及 1 个模型</w:t>
            </w:r>
          </w:p>
        </w:tc>
        <w:tc>
          <w:tcPr>
            <w:tcW w:w="2353" w:type="dxa"/>
          </w:tcPr>
          <w:p w14:paraId="1CED4441">
            <w:r>
              <w:rPr>
                <w:rFonts w:ascii="Times New Roman" w:hAnsi="Times New Roman" w:eastAsia="宋体"/>
                <w:b w:val="0"/>
                <w:sz w:val="18"/>
              </w:rPr>
              <w:t>kernel_Causal</w:t>
            </w:r>
          </w:p>
        </w:tc>
      </w:tr>
      <w:tr w14:paraId="14D8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6E3ABEF">
            <w:r>
              <w:rPr>
                <w:rFonts w:ascii="Times New Roman" w:hAnsi="Times New Roman" w:eastAsia="宋体"/>
                <w:b w:val="0"/>
                <w:sz w:val="18"/>
              </w:rPr>
              <w:t>4</w:t>
            </w:r>
          </w:p>
        </w:tc>
        <w:tc>
          <w:tcPr>
            <w:tcW w:w="2353" w:type="dxa"/>
          </w:tcPr>
          <w:p w14:paraId="3B17D954">
            <w:r>
              <w:rPr>
                <w:rFonts w:ascii="Times New Roman" w:hAnsi="Times New Roman" w:eastAsia="宋体"/>
                <w:b w:val="0"/>
                <w:sz w:val="18"/>
              </w:rPr>
              <w:t>https://tracker.yandex.ru/BUG-5910</w:t>
            </w:r>
          </w:p>
        </w:tc>
        <w:tc>
          <w:tcPr>
            <w:tcW w:w="2353" w:type="dxa"/>
          </w:tcPr>
          <w:p w14:paraId="7D6E1591">
            <w:r>
              <w:rPr>
                <w:rFonts w:ascii="Times New Roman" w:hAnsi="Times New Roman" w:eastAsia="宋体"/>
                <w:b w:val="0"/>
                <w:sz w:val="18"/>
              </w:rPr>
              <w:t>有规避方法</w:t>
            </w:r>
          </w:p>
        </w:tc>
        <w:tc>
          <w:tcPr>
            <w:tcW w:w="2353" w:type="dxa"/>
          </w:tcPr>
          <w:p w14:paraId="12ACBA80">
            <w:r>
              <w:rPr>
                <w:rFonts w:ascii="Times New Roman" w:hAnsi="Times New Roman" w:eastAsia="宋体"/>
                <w:b w:val="0"/>
                <w:sz w:val="18"/>
              </w:rPr>
              <w:t>kernel_Causal</w:t>
            </w:r>
          </w:p>
        </w:tc>
      </w:tr>
      <w:tr w14:paraId="324B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A32BF56">
            <w:r>
              <w:rPr>
                <w:rFonts w:ascii="Times New Roman" w:hAnsi="Times New Roman" w:eastAsia="宋体"/>
                <w:b w:val="0"/>
                <w:sz w:val="18"/>
              </w:rPr>
              <w:t>5</w:t>
            </w:r>
          </w:p>
        </w:tc>
        <w:tc>
          <w:tcPr>
            <w:tcW w:w="2353" w:type="dxa"/>
          </w:tcPr>
          <w:p w14:paraId="496A2D93">
            <w:r>
              <w:rPr>
                <w:rFonts w:ascii="Times New Roman" w:hAnsi="Times New Roman" w:eastAsia="宋体"/>
                <w:b w:val="0"/>
                <w:sz w:val="18"/>
              </w:rPr>
              <w:t>https://tracker.yandex.ru/BUG-7342</w:t>
            </w:r>
          </w:p>
        </w:tc>
        <w:tc>
          <w:tcPr>
            <w:tcW w:w="2353" w:type="dxa"/>
          </w:tcPr>
          <w:p w14:paraId="2B267C9B">
            <w:r>
              <w:rPr>
                <w:rFonts w:ascii="Times New Roman" w:hAnsi="Times New Roman" w:eastAsia="宋体"/>
                <w:b w:val="0"/>
                <w:sz w:val="18"/>
              </w:rPr>
              <w:t>有规避方法</w:t>
            </w:r>
          </w:p>
        </w:tc>
        <w:tc>
          <w:tcPr>
            <w:tcW w:w="2353" w:type="dxa"/>
          </w:tcPr>
          <w:p w14:paraId="3A4A3A0D">
            <w:r>
              <w:rPr>
                <w:rFonts w:ascii="Times New Roman" w:hAnsi="Times New Roman" w:eastAsia="宋体"/>
                <w:b w:val="0"/>
                <w:sz w:val="18"/>
              </w:rPr>
              <w:t>kernel_Causal</w:t>
            </w:r>
          </w:p>
        </w:tc>
      </w:tr>
      <w:tr w14:paraId="62E2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8D2EFE1">
            <w:r>
              <w:rPr>
                <w:rFonts w:ascii="Times New Roman" w:hAnsi="Times New Roman" w:eastAsia="宋体"/>
                <w:b w:val="0"/>
                <w:sz w:val="18"/>
              </w:rPr>
              <w:t>6</w:t>
            </w:r>
          </w:p>
        </w:tc>
        <w:tc>
          <w:tcPr>
            <w:tcW w:w="2353" w:type="dxa"/>
          </w:tcPr>
          <w:p w14:paraId="31397300">
            <w:r>
              <w:rPr>
                <w:rFonts w:ascii="Times New Roman" w:hAnsi="Times New Roman" w:eastAsia="宋体"/>
                <w:b w:val="0"/>
                <w:sz w:val="18"/>
              </w:rPr>
              <w:t>https://tracker.yandex.ru/BUG-4898</w:t>
            </w:r>
          </w:p>
        </w:tc>
        <w:tc>
          <w:tcPr>
            <w:tcW w:w="2353" w:type="dxa"/>
          </w:tcPr>
          <w:p w14:paraId="5C6E862C">
            <w:r>
              <w:rPr>
                <w:rFonts w:ascii="Times New Roman" w:hAnsi="Times New Roman" w:eastAsia="宋体"/>
                <w:b w:val="0"/>
                <w:sz w:val="18"/>
              </w:rPr>
              <w:t>有规避方法（手动为信号指定类型）</w:t>
            </w:r>
          </w:p>
        </w:tc>
        <w:tc>
          <w:tcPr>
            <w:tcW w:w="2353" w:type="dxa"/>
          </w:tcPr>
          <w:p w14:paraId="6C1676D2">
            <w:r>
              <w:rPr>
                <w:rFonts w:ascii="Times New Roman" w:hAnsi="Times New Roman" w:eastAsia="宋体"/>
                <w:b w:val="0"/>
                <w:sz w:val="18"/>
              </w:rPr>
              <w:t>kernel_Causal</w:t>
            </w:r>
          </w:p>
        </w:tc>
      </w:tr>
      <w:tr w14:paraId="098F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C17C911">
            <w:r>
              <w:rPr>
                <w:rFonts w:ascii="Times New Roman" w:hAnsi="Times New Roman" w:eastAsia="宋体"/>
                <w:b w:val="0"/>
                <w:sz w:val="18"/>
              </w:rPr>
              <w:t>7</w:t>
            </w:r>
          </w:p>
        </w:tc>
        <w:tc>
          <w:tcPr>
            <w:tcW w:w="2353" w:type="dxa"/>
          </w:tcPr>
          <w:p w14:paraId="04305D59">
            <w:r>
              <w:rPr>
                <w:rFonts w:ascii="Times New Roman" w:hAnsi="Times New Roman" w:eastAsia="宋体"/>
                <w:b w:val="0"/>
                <w:sz w:val="18"/>
              </w:rPr>
              <w:t>https://tracker.yandex.ru/BUG-7223</w:t>
            </w:r>
          </w:p>
        </w:tc>
        <w:tc>
          <w:tcPr>
            <w:tcW w:w="2353" w:type="dxa"/>
          </w:tcPr>
          <w:p w14:paraId="63B7B6C2">
            <w:r>
              <w:rPr>
                <w:rFonts w:ascii="Times New Roman" w:hAnsi="Times New Roman" w:eastAsia="宋体"/>
                <w:b w:val="0"/>
                <w:sz w:val="18"/>
              </w:rPr>
              <w:t>不影响主要功能</w:t>
            </w:r>
          </w:p>
        </w:tc>
        <w:tc>
          <w:tcPr>
            <w:tcW w:w="2353" w:type="dxa"/>
          </w:tcPr>
          <w:p w14:paraId="54F47552">
            <w:r>
              <w:rPr>
                <w:rFonts w:ascii="Times New Roman" w:hAnsi="Times New Roman" w:eastAsia="宋体"/>
                <w:b w:val="0"/>
                <w:sz w:val="18"/>
              </w:rPr>
              <w:t>kernel_Causal</w:t>
            </w:r>
          </w:p>
        </w:tc>
      </w:tr>
      <w:tr w14:paraId="6079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4684EBD">
            <w:r>
              <w:rPr>
                <w:rFonts w:ascii="Times New Roman" w:hAnsi="Times New Roman" w:eastAsia="宋体"/>
                <w:b w:val="0"/>
                <w:sz w:val="18"/>
              </w:rPr>
              <w:t>8</w:t>
            </w:r>
          </w:p>
        </w:tc>
        <w:tc>
          <w:tcPr>
            <w:tcW w:w="2353" w:type="dxa"/>
          </w:tcPr>
          <w:p w14:paraId="7246300B">
            <w:r>
              <w:rPr>
                <w:rFonts w:ascii="Times New Roman" w:hAnsi="Times New Roman" w:eastAsia="宋体"/>
                <w:b w:val="0"/>
                <w:sz w:val="18"/>
              </w:rPr>
              <w:t>https://tracker.yandex.ru/BUG-5597</w:t>
            </w:r>
          </w:p>
        </w:tc>
        <w:tc>
          <w:tcPr>
            <w:tcW w:w="2353" w:type="dxa"/>
          </w:tcPr>
          <w:p w14:paraId="561F732B">
            <w:r>
              <w:rPr>
                <w:rFonts w:ascii="Times New Roman" w:hAnsi="Times New Roman" w:eastAsia="宋体"/>
                <w:b w:val="0"/>
                <w:sz w:val="18"/>
              </w:rPr>
              <w:t>仅与 1 个模块相关</w:t>
            </w:r>
          </w:p>
        </w:tc>
        <w:tc>
          <w:tcPr>
            <w:tcW w:w="2353" w:type="dxa"/>
          </w:tcPr>
          <w:p w14:paraId="294BE070">
            <w:r>
              <w:rPr>
                <w:rFonts w:ascii="Times New Roman" w:hAnsi="Times New Roman" w:eastAsia="宋体"/>
                <w:b w:val="0"/>
                <w:sz w:val="18"/>
              </w:rPr>
              <w:t>kernel_Causal</w:t>
            </w:r>
          </w:p>
        </w:tc>
      </w:tr>
      <w:tr w14:paraId="40223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96A801D">
            <w:r>
              <w:rPr>
                <w:rFonts w:ascii="Times New Roman" w:hAnsi="Times New Roman" w:eastAsia="宋体"/>
                <w:b w:val="0"/>
                <w:sz w:val="18"/>
              </w:rPr>
              <w:t>9</w:t>
            </w:r>
          </w:p>
        </w:tc>
        <w:tc>
          <w:tcPr>
            <w:tcW w:w="2353" w:type="dxa"/>
          </w:tcPr>
          <w:p w14:paraId="16383A51">
            <w:r>
              <w:rPr>
                <w:rFonts w:ascii="Times New Roman" w:hAnsi="Times New Roman" w:eastAsia="宋体"/>
                <w:b w:val="0"/>
                <w:sz w:val="18"/>
              </w:rPr>
              <w:t>https://tracker.yandex.ru/BUG-4198</w:t>
            </w:r>
          </w:p>
        </w:tc>
        <w:tc>
          <w:tcPr>
            <w:tcW w:w="2353" w:type="dxa"/>
          </w:tcPr>
          <w:p w14:paraId="0E64521A">
            <w:r>
              <w:rPr>
                <w:rFonts w:ascii="Times New Roman" w:hAnsi="Times New Roman" w:eastAsia="宋体"/>
                <w:b w:val="0"/>
                <w:sz w:val="18"/>
              </w:rPr>
              <w:t>如果在总线中使用张量信号，请仅使用“图形”窗口</w:t>
            </w:r>
          </w:p>
        </w:tc>
        <w:tc>
          <w:tcPr>
            <w:tcW w:w="2353" w:type="dxa"/>
          </w:tcPr>
          <w:p w14:paraId="392ABCD8">
            <w:r>
              <w:rPr>
                <w:rFonts w:ascii="Times New Roman" w:hAnsi="Times New Roman" w:eastAsia="宋体"/>
                <w:b w:val="0"/>
                <w:sz w:val="18"/>
              </w:rPr>
              <w:t>kernel_Causal + Executor_Julia</w:t>
            </w:r>
          </w:p>
        </w:tc>
      </w:tr>
      <w:tr w14:paraId="17F6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B2F8F6D">
            <w:r>
              <w:rPr>
                <w:rFonts w:ascii="Times New Roman" w:hAnsi="Times New Roman" w:eastAsia="宋体"/>
                <w:b w:val="0"/>
                <w:sz w:val="18"/>
              </w:rPr>
              <w:t>10</w:t>
            </w:r>
          </w:p>
        </w:tc>
        <w:tc>
          <w:tcPr>
            <w:tcW w:w="2353" w:type="dxa"/>
          </w:tcPr>
          <w:p w14:paraId="5704F133">
            <w:r>
              <w:rPr>
                <w:rFonts w:ascii="Times New Roman" w:hAnsi="Times New Roman" w:eastAsia="宋体"/>
                <w:b w:val="0"/>
                <w:sz w:val="18"/>
              </w:rPr>
              <w:t>https://tracker.yandex.ru/BUG-4856</w:t>
            </w:r>
          </w:p>
        </w:tc>
        <w:tc>
          <w:tcPr>
            <w:tcW w:w="2353" w:type="dxa"/>
          </w:tcPr>
          <w:p w14:paraId="1A792827">
            <w:r>
              <w:rPr>
                <w:rFonts w:ascii="Times New Roman" w:hAnsi="Times New Roman" w:eastAsia="宋体"/>
                <w:b w:val="0"/>
                <w:sz w:val="18"/>
              </w:rPr>
              <w:t>不常复现的情况</w:t>
            </w:r>
          </w:p>
        </w:tc>
        <w:tc>
          <w:tcPr>
            <w:tcW w:w="2353" w:type="dxa"/>
          </w:tcPr>
          <w:p w14:paraId="4C77918B">
            <w:r>
              <w:rPr>
                <w:rFonts w:ascii="Times New Roman" w:hAnsi="Times New Roman" w:eastAsia="宋体"/>
                <w:b w:val="0"/>
                <w:sz w:val="18"/>
              </w:rPr>
              <w:t>kernel_Causal</w:t>
            </w:r>
          </w:p>
        </w:tc>
      </w:tr>
      <w:tr w14:paraId="482F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B4F8141">
            <w:r>
              <w:rPr>
                <w:rFonts w:ascii="Times New Roman" w:hAnsi="Times New Roman" w:eastAsia="宋体"/>
                <w:b w:val="0"/>
                <w:sz w:val="18"/>
              </w:rPr>
              <w:t>11</w:t>
            </w:r>
          </w:p>
        </w:tc>
        <w:tc>
          <w:tcPr>
            <w:tcW w:w="2353" w:type="dxa"/>
          </w:tcPr>
          <w:p w14:paraId="0B1B8890">
            <w:r>
              <w:rPr>
                <w:rFonts w:ascii="Times New Roman" w:hAnsi="Times New Roman" w:eastAsia="宋体"/>
                <w:b w:val="0"/>
                <w:sz w:val="18"/>
              </w:rPr>
              <w:t>https://tracker.yandex.ru/BUG-6367</w:t>
            </w:r>
          </w:p>
        </w:tc>
        <w:tc>
          <w:tcPr>
            <w:tcW w:w="2353" w:type="dxa"/>
          </w:tcPr>
          <w:p w14:paraId="0D9CE33D">
            <w:r>
              <w:rPr>
                <w:rFonts w:ascii="Times New Roman" w:hAnsi="Times New Roman" w:eastAsia="宋体"/>
                <w:b w:val="0"/>
                <w:sz w:val="18"/>
              </w:rPr>
              <w:t>仅与 1 个模块相关</w:t>
            </w:r>
          </w:p>
        </w:tc>
        <w:tc>
          <w:tcPr>
            <w:tcW w:w="2353" w:type="dxa"/>
          </w:tcPr>
          <w:p w14:paraId="6A5E9BCF">
            <w:r>
              <w:rPr>
                <w:rFonts w:ascii="Times New Roman" w:hAnsi="Times New Roman" w:eastAsia="宋体"/>
                <w:b w:val="0"/>
                <w:sz w:val="18"/>
              </w:rPr>
              <w:t>kernel_Causal</w:t>
            </w:r>
          </w:p>
        </w:tc>
      </w:tr>
      <w:tr w14:paraId="7569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81ECAFC">
            <w:r>
              <w:rPr>
                <w:rFonts w:ascii="Times New Roman" w:hAnsi="Times New Roman" w:eastAsia="宋体"/>
                <w:b w:val="0"/>
                <w:sz w:val="18"/>
              </w:rPr>
              <w:t>12</w:t>
            </w:r>
          </w:p>
        </w:tc>
        <w:tc>
          <w:tcPr>
            <w:tcW w:w="2353" w:type="dxa"/>
          </w:tcPr>
          <w:p w14:paraId="7A3C1237">
            <w:r>
              <w:rPr>
                <w:rFonts w:ascii="Times New Roman" w:hAnsi="Times New Roman" w:eastAsia="宋体"/>
                <w:b w:val="0"/>
                <w:sz w:val="18"/>
              </w:rPr>
              <w:t>https://tracker.yandex.ru/BUG-6360</w:t>
            </w:r>
          </w:p>
        </w:tc>
        <w:tc>
          <w:tcPr>
            <w:tcW w:w="2353" w:type="dxa"/>
          </w:tcPr>
          <w:p w14:paraId="4B964AEB">
            <w:r>
              <w:rPr>
                <w:rFonts w:ascii="Times New Roman" w:hAnsi="Times New Roman" w:eastAsia="宋体"/>
                <w:b w:val="0"/>
                <w:sz w:val="18"/>
              </w:rPr>
              <w:t>仅与 1 个模块相关</w:t>
            </w:r>
          </w:p>
        </w:tc>
        <w:tc>
          <w:tcPr>
            <w:tcW w:w="2353" w:type="dxa"/>
          </w:tcPr>
          <w:p w14:paraId="48C20405">
            <w:r>
              <w:rPr>
                <w:rFonts w:ascii="Times New Roman" w:hAnsi="Times New Roman" w:eastAsia="宋体"/>
                <w:b w:val="0"/>
                <w:sz w:val="18"/>
              </w:rPr>
              <w:t>kernel_Causal</w:t>
            </w:r>
          </w:p>
        </w:tc>
      </w:tr>
      <w:tr w14:paraId="3D5D8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115AA29">
            <w:r>
              <w:rPr>
                <w:rFonts w:ascii="Times New Roman" w:hAnsi="Times New Roman" w:eastAsia="宋体"/>
                <w:b w:val="0"/>
                <w:sz w:val="18"/>
              </w:rPr>
              <w:t>13</w:t>
            </w:r>
          </w:p>
        </w:tc>
        <w:tc>
          <w:tcPr>
            <w:tcW w:w="2353" w:type="dxa"/>
          </w:tcPr>
          <w:p w14:paraId="4F52EA1F">
            <w:r>
              <w:rPr>
                <w:rFonts w:ascii="Times New Roman" w:hAnsi="Times New Roman" w:eastAsia="宋体"/>
                <w:b w:val="0"/>
                <w:sz w:val="18"/>
              </w:rPr>
              <w:t>https://tracker.yandex.ru/BUG-6970</w:t>
            </w:r>
          </w:p>
        </w:tc>
        <w:tc>
          <w:tcPr>
            <w:tcW w:w="2353" w:type="dxa"/>
          </w:tcPr>
          <w:p w14:paraId="01CEE09C">
            <w:r>
              <w:rPr>
                <w:rFonts w:ascii="Times New Roman" w:hAnsi="Times New Roman" w:eastAsia="宋体"/>
                <w:b w:val="0"/>
                <w:sz w:val="18"/>
              </w:rPr>
              <w:t>仅与 1 个模块相关</w:t>
            </w:r>
          </w:p>
        </w:tc>
        <w:tc>
          <w:tcPr>
            <w:tcW w:w="2353" w:type="dxa"/>
          </w:tcPr>
          <w:p w14:paraId="49F25DC9">
            <w:r>
              <w:rPr>
                <w:rFonts w:ascii="Times New Roman" w:hAnsi="Times New Roman" w:eastAsia="宋体"/>
                <w:b w:val="0"/>
                <w:sz w:val="18"/>
              </w:rPr>
              <w:t>kernel_Causal</w:t>
            </w:r>
          </w:p>
        </w:tc>
      </w:tr>
      <w:tr w14:paraId="17BA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AC9B735">
            <w:r>
              <w:rPr>
                <w:rFonts w:ascii="Times New Roman" w:hAnsi="Times New Roman" w:eastAsia="宋体"/>
                <w:b w:val="0"/>
                <w:sz w:val="18"/>
              </w:rPr>
              <w:t>14</w:t>
            </w:r>
          </w:p>
        </w:tc>
        <w:tc>
          <w:tcPr>
            <w:tcW w:w="2353" w:type="dxa"/>
          </w:tcPr>
          <w:p w14:paraId="69E2A7D2">
            <w:r>
              <w:rPr>
                <w:rFonts w:ascii="Times New Roman" w:hAnsi="Times New Roman" w:eastAsia="宋体"/>
                <w:b w:val="0"/>
                <w:sz w:val="18"/>
              </w:rPr>
              <w:t>https://tracker.yandex.ru/BUG-5502</w:t>
            </w:r>
          </w:p>
        </w:tc>
        <w:tc>
          <w:tcPr>
            <w:tcW w:w="2353" w:type="dxa"/>
          </w:tcPr>
          <w:p w14:paraId="1E7EECF6">
            <w:r>
              <w:rPr>
                <w:rFonts w:ascii="Times New Roman" w:hAnsi="Times New Roman" w:eastAsia="宋体"/>
                <w:b w:val="0"/>
                <w:sz w:val="18"/>
              </w:rPr>
              <w:t>仅与 1 个模块相关</w:t>
            </w:r>
          </w:p>
        </w:tc>
        <w:tc>
          <w:tcPr>
            <w:tcW w:w="2353" w:type="dxa"/>
          </w:tcPr>
          <w:p w14:paraId="26BF7B62">
            <w:r>
              <w:rPr>
                <w:rFonts w:ascii="Times New Roman" w:hAnsi="Times New Roman" w:eastAsia="宋体"/>
                <w:b w:val="0"/>
                <w:sz w:val="18"/>
              </w:rPr>
              <w:t>kernel_Causal</w:t>
            </w:r>
          </w:p>
        </w:tc>
      </w:tr>
      <w:tr w14:paraId="443B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47E1C9B">
            <w:r>
              <w:rPr>
                <w:rFonts w:ascii="Times New Roman" w:hAnsi="Times New Roman" w:eastAsia="宋体"/>
                <w:b w:val="0"/>
                <w:sz w:val="18"/>
              </w:rPr>
              <w:t>15</w:t>
            </w:r>
          </w:p>
        </w:tc>
        <w:tc>
          <w:tcPr>
            <w:tcW w:w="2353" w:type="dxa"/>
          </w:tcPr>
          <w:p w14:paraId="68A5EE4A">
            <w:r>
              <w:rPr>
                <w:rFonts w:ascii="Times New Roman" w:hAnsi="Times New Roman" w:eastAsia="宋体"/>
                <w:b w:val="0"/>
                <w:sz w:val="18"/>
              </w:rPr>
              <w:t>https://tracker.yandex.ru/BUG-3998</w:t>
            </w:r>
          </w:p>
        </w:tc>
        <w:tc>
          <w:tcPr>
            <w:tcW w:w="2353" w:type="dxa"/>
          </w:tcPr>
          <w:p w14:paraId="1D498308">
            <w:r>
              <w:rPr>
                <w:rFonts w:ascii="Times New Roman" w:hAnsi="Times New Roman" w:eastAsia="宋体"/>
                <w:b w:val="0"/>
                <w:sz w:val="18"/>
              </w:rPr>
              <w:t>仅与特定类型的模型相关</w:t>
            </w:r>
          </w:p>
        </w:tc>
        <w:tc>
          <w:tcPr>
            <w:tcW w:w="2353" w:type="dxa"/>
          </w:tcPr>
          <w:p w14:paraId="0F96205F">
            <w:r>
              <w:rPr>
                <w:rFonts w:ascii="Times New Roman" w:hAnsi="Times New Roman" w:eastAsia="宋体"/>
                <w:b w:val="0"/>
                <w:sz w:val="18"/>
              </w:rPr>
              <w:t>kernel_Causal</w:t>
            </w:r>
          </w:p>
        </w:tc>
      </w:tr>
      <w:tr w14:paraId="44E1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B9AA03D">
            <w:r>
              <w:rPr>
                <w:rFonts w:ascii="Times New Roman" w:hAnsi="Times New Roman" w:eastAsia="宋体"/>
                <w:b w:val="0"/>
                <w:sz w:val="18"/>
              </w:rPr>
              <w:t>16</w:t>
            </w:r>
          </w:p>
        </w:tc>
        <w:tc>
          <w:tcPr>
            <w:tcW w:w="2353" w:type="dxa"/>
          </w:tcPr>
          <w:p w14:paraId="57522987">
            <w:r>
              <w:rPr>
                <w:rFonts w:ascii="Times New Roman" w:hAnsi="Times New Roman" w:eastAsia="宋体"/>
                <w:b w:val="0"/>
                <w:sz w:val="18"/>
              </w:rPr>
              <w:t>https://tracker.yandex.ru/BUG-4202</w:t>
            </w:r>
          </w:p>
        </w:tc>
        <w:tc>
          <w:tcPr>
            <w:tcW w:w="2353" w:type="dxa"/>
          </w:tcPr>
          <w:p w14:paraId="7AF863CD">
            <w:r>
              <w:rPr>
                <w:rFonts w:ascii="Times New Roman" w:hAnsi="Times New Roman" w:eastAsia="宋体"/>
                <w:b w:val="0"/>
                <w:sz w:val="18"/>
              </w:rPr>
              <w:t>仅与特定类型的模型相关</w:t>
            </w:r>
          </w:p>
        </w:tc>
        <w:tc>
          <w:tcPr>
            <w:tcW w:w="2353" w:type="dxa"/>
          </w:tcPr>
          <w:p w14:paraId="576DD37D">
            <w:r>
              <w:rPr>
                <w:rFonts w:ascii="Times New Roman" w:hAnsi="Times New Roman" w:eastAsia="宋体"/>
                <w:b w:val="0"/>
                <w:sz w:val="18"/>
              </w:rPr>
              <w:t>kernel_Causal</w:t>
            </w:r>
          </w:p>
        </w:tc>
      </w:tr>
      <w:tr w14:paraId="72226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8A6609F">
            <w:r>
              <w:rPr>
                <w:rFonts w:ascii="Times New Roman" w:hAnsi="Times New Roman" w:eastAsia="宋体"/>
                <w:b w:val="0"/>
                <w:sz w:val="18"/>
              </w:rPr>
              <w:t>17</w:t>
            </w:r>
          </w:p>
        </w:tc>
        <w:tc>
          <w:tcPr>
            <w:tcW w:w="2353" w:type="dxa"/>
          </w:tcPr>
          <w:p w14:paraId="094E9FCF">
            <w:r>
              <w:rPr>
                <w:rFonts w:ascii="Times New Roman" w:hAnsi="Times New Roman" w:eastAsia="宋体"/>
                <w:b w:val="0"/>
                <w:sz w:val="18"/>
              </w:rPr>
              <w:t>https://tracker.yandex.ru/BUG-6375</w:t>
            </w:r>
          </w:p>
        </w:tc>
        <w:tc>
          <w:tcPr>
            <w:tcW w:w="2353" w:type="dxa"/>
          </w:tcPr>
          <w:p w14:paraId="70201CC8">
            <w:r>
              <w:rPr>
                <w:rFonts w:ascii="Times New Roman" w:hAnsi="Times New Roman" w:eastAsia="宋体"/>
                <w:b w:val="0"/>
                <w:sz w:val="18"/>
              </w:rPr>
              <w:t>仅涉及 1 个模型</w:t>
            </w:r>
          </w:p>
        </w:tc>
        <w:tc>
          <w:tcPr>
            <w:tcW w:w="2353" w:type="dxa"/>
          </w:tcPr>
          <w:p w14:paraId="3EAAFAA8">
            <w:r>
              <w:rPr>
                <w:rFonts w:ascii="Times New Roman" w:hAnsi="Times New Roman" w:eastAsia="宋体"/>
                <w:b w:val="0"/>
                <w:sz w:val="18"/>
              </w:rPr>
              <w:t>kernel_Causal</w:t>
            </w:r>
          </w:p>
        </w:tc>
      </w:tr>
      <w:tr w14:paraId="33F53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12F079F">
            <w:r>
              <w:rPr>
                <w:rFonts w:ascii="Times New Roman" w:hAnsi="Times New Roman" w:eastAsia="宋体"/>
                <w:b w:val="0"/>
                <w:sz w:val="18"/>
              </w:rPr>
              <w:t>18</w:t>
            </w:r>
          </w:p>
        </w:tc>
        <w:tc>
          <w:tcPr>
            <w:tcW w:w="2353" w:type="dxa"/>
          </w:tcPr>
          <w:p w14:paraId="12C32883">
            <w:r>
              <w:rPr>
                <w:rFonts w:ascii="Times New Roman" w:hAnsi="Times New Roman" w:eastAsia="宋体"/>
                <w:b w:val="0"/>
                <w:sz w:val="18"/>
              </w:rPr>
              <w:t>https://tracker.yandex.ru/BUG-5846</w:t>
            </w:r>
          </w:p>
        </w:tc>
        <w:tc>
          <w:tcPr>
            <w:tcW w:w="2353" w:type="dxa"/>
          </w:tcPr>
          <w:p w14:paraId="729872AE">
            <w:r>
              <w:rPr>
                <w:rFonts w:ascii="Times New Roman" w:hAnsi="Times New Roman" w:eastAsia="宋体"/>
                <w:b w:val="0"/>
                <w:sz w:val="18"/>
              </w:rPr>
              <w:t>仅与 1 个模块相关</w:t>
            </w:r>
          </w:p>
        </w:tc>
        <w:tc>
          <w:tcPr>
            <w:tcW w:w="2353" w:type="dxa"/>
          </w:tcPr>
          <w:p w14:paraId="313BEB26">
            <w:r>
              <w:rPr>
                <w:rFonts w:ascii="Times New Roman" w:hAnsi="Times New Roman" w:eastAsia="宋体"/>
                <w:b w:val="0"/>
                <w:sz w:val="18"/>
              </w:rPr>
              <w:t>kernel_Causal</w:t>
            </w:r>
          </w:p>
        </w:tc>
      </w:tr>
      <w:tr w14:paraId="0BD8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AE924F9">
            <w:r>
              <w:rPr>
                <w:rFonts w:ascii="Times New Roman" w:hAnsi="Times New Roman" w:eastAsia="宋体"/>
                <w:b w:val="0"/>
                <w:sz w:val="18"/>
              </w:rPr>
              <w:t>19</w:t>
            </w:r>
          </w:p>
        </w:tc>
        <w:tc>
          <w:tcPr>
            <w:tcW w:w="2353" w:type="dxa"/>
          </w:tcPr>
          <w:p w14:paraId="45307072">
            <w:r>
              <w:rPr>
                <w:rFonts w:ascii="Times New Roman" w:hAnsi="Times New Roman" w:eastAsia="宋体"/>
                <w:b w:val="0"/>
                <w:sz w:val="18"/>
              </w:rPr>
              <w:t>https://tracker.yandex.ru/BUG-6455</w:t>
            </w:r>
          </w:p>
        </w:tc>
        <w:tc>
          <w:tcPr>
            <w:tcW w:w="2353" w:type="dxa"/>
          </w:tcPr>
          <w:p w14:paraId="42B78E3B">
            <w:r>
              <w:rPr>
                <w:rFonts w:ascii="Times New Roman" w:hAnsi="Times New Roman" w:eastAsia="宋体"/>
                <w:b w:val="0"/>
                <w:sz w:val="18"/>
              </w:rPr>
              <w:t>仅涉及 1 个模型</w:t>
            </w:r>
          </w:p>
        </w:tc>
        <w:tc>
          <w:tcPr>
            <w:tcW w:w="2353" w:type="dxa"/>
          </w:tcPr>
          <w:p w14:paraId="24E224C1">
            <w:r>
              <w:rPr>
                <w:rFonts w:ascii="Times New Roman" w:hAnsi="Times New Roman" w:eastAsia="宋体"/>
                <w:b w:val="0"/>
                <w:sz w:val="18"/>
              </w:rPr>
              <w:t>kernel_Causal</w:t>
            </w:r>
          </w:p>
        </w:tc>
      </w:tr>
      <w:tr w14:paraId="5E84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F8CA037">
            <w:r>
              <w:rPr>
                <w:rFonts w:ascii="Times New Roman" w:hAnsi="Times New Roman" w:eastAsia="宋体"/>
                <w:b w:val="0"/>
                <w:sz w:val="18"/>
              </w:rPr>
              <w:t>20</w:t>
            </w:r>
          </w:p>
        </w:tc>
        <w:tc>
          <w:tcPr>
            <w:tcW w:w="2353" w:type="dxa"/>
          </w:tcPr>
          <w:p w14:paraId="307A240B">
            <w:r>
              <w:rPr>
                <w:rFonts w:ascii="Times New Roman" w:hAnsi="Times New Roman" w:eastAsia="宋体"/>
                <w:b w:val="0"/>
                <w:sz w:val="18"/>
              </w:rPr>
              <w:t>https://tracker.yandex.ru/BUG-6470</w:t>
            </w:r>
          </w:p>
        </w:tc>
        <w:tc>
          <w:tcPr>
            <w:tcW w:w="2353" w:type="dxa"/>
          </w:tcPr>
          <w:p w14:paraId="6DD68B06">
            <w:r>
              <w:rPr>
                <w:rFonts w:ascii="Times New Roman" w:hAnsi="Times New Roman" w:eastAsia="宋体"/>
                <w:b w:val="0"/>
                <w:sz w:val="18"/>
              </w:rPr>
              <w:t>仅涉及 1 个模型</w:t>
            </w:r>
          </w:p>
        </w:tc>
        <w:tc>
          <w:tcPr>
            <w:tcW w:w="2353" w:type="dxa"/>
          </w:tcPr>
          <w:p w14:paraId="2EB3823E">
            <w:r>
              <w:rPr>
                <w:rFonts w:ascii="Times New Roman" w:hAnsi="Times New Roman" w:eastAsia="宋体"/>
                <w:b w:val="0"/>
                <w:sz w:val="18"/>
              </w:rPr>
              <w:t>kernel_Causal</w:t>
            </w:r>
          </w:p>
        </w:tc>
      </w:tr>
      <w:tr w14:paraId="2AEB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ED530F7">
            <w:r>
              <w:rPr>
                <w:rFonts w:ascii="Times New Roman" w:hAnsi="Times New Roman" w:eastAsia="宋体"/>
                <w:b w:val="0"/>
                <w:sz w:val="18"/>
              </w:rPr>
              <w:t>21</w:t>
            </w:r>
          </w:p>
        </w:tc>
        <w:tc>
          <w:tcPr>
            <w:tcW w:w="2353" w:type="dxa"/>
          </w:tcPr>
          <w:p w14:paraId="336A2ABA">
            <w:r>
              <w:rPr>
                <w:rFonts w:ascii="Times New Roman" w:hAnsi="Times New Roman" w:eastAsia="宋体"/>
                <w:b w:val="0"/>
                <w:sz w:val="18"/>
              </w:rPr>
              <w:t>https://tracker.yandex.ru/BUG-6100</w:t>
            </w:r>
          </w:p>
        </w:tc>
        <w:tc>
          <w:tcPr>
            <w:tcW w:w="2353" w:type="dxa"/>
          </w:tcPr>
          <w:p w14:paraId="4987E1CB">
            <w:r>
              <w:rPr>
                <w:rFonts w:ascii="Times New Roman" w:hAnsi="Times New Roman" w:eastAsia="宋体"/>
                <w:b w:val="0"/>
                <w:sz w:val="18"/>
              </w:rPr>
              <w:t>与含子系统的模型相关</w:t>
            </w:r>
          </w:p>
        </w:tc>
        <w:tc>
          <w:tcPr>
            <w:tcW w:w="2353" w:type="dxa"/>
          </w:tcPr>
          <w:p w14:paraId="3ADFF729">
            <w:r>
              <w:rPr>
                <w:rFonts w:ascii="Times New Roman" w:hAnsi="Times New Roman" w:eastAsia="宋体"/>
                <w:b w:val="0"/>
                <w:sz w:val="18"/>
              </w:rPr>
              <w:t>kernel_Causal</w:t>
            </w:r>
          </w:p>
        </w:tc>
      </w:tr>
      <w:tr w14:paraId="0AF8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B8538D3">
            <w:r>
              <w:rPr>
                <w:rFonts w:ascii="Times New Roman" w:hAnsi="Times New Roman" w:eastAsia="宋体"/>
                <w:b w:val="0"/>
                <w:sz w:val="18"/>
              </w:rPr>
              <w:t>22</w:t>
            </w:r>
          </w:p>
        </w:tc>
        <w:tc>
          <w:tcPr>
            <w:tcW w:w="2353" w:type="dxa"/>
          </w:tcPr>
          <w:p w14:paraId="4A58DE59">
            <w:r>
              <w:rPr>
                <w:rFonts w:ascii="Times New Roman" w:hAnsi="Times New Roman" w:eastAsia="宋体"/>
                <w:b w:val="0"/>
                <w:sz w:val="18"/>
              </w:rPr>
              <w:t>https://tracker.yandex.ru/BUG-6074</w:t>
            </w:r>
          </w:p>
        </w:tc>
        <w:tc>
          <w:tcPr>
            <w:tcW w:w="2353" w:type="dxa"/>
          </w:tcPr>
          <w:p w14:paraId="6FF82BCD">
            <w:r>
              <w:rPr>
                <w:rFonts w:ascii="Times New Roman" w:hAnsi="Times New Roman" w:eastAsia="宋体"/>
                <w:b w:val="0"/>
                <w:sz w:val="18"/>
              </w:rPr>
              <w:t>将在 26.8.2 中修复</w:t>
            </w:r>
          </w:p>
        </w:tc>
        <w:tc>
          <w:tcPr>
            <w:tcW w:w="2353" w:type="dxa"/>
          </w:tcPr>
          <w:p w14:paraId="5B2C309C">
            <w:r>
              <w:rPr>
                <w:rFonts w:ascii="Times New Roman" w:hAnsi="Times New Roman" w:eastAsia="宋体"/>
                <w:b w:val="0"/>
                <w:sz w:val="18"/>
              </w:rPr>
              <w:t>kernel_Causal</w:t>
            </w:r>
          </w:p>
        </w:tc>
      </w:tr>
      <w:tr w14:paraId="3830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6475974">
            <w:r>
              <w:rPr>
                <w:rFonts w:ascii="Times New Roman" w:hAnsi="Times New Roman" w:eastAsia="宋体"/>
                <w:b w:val="0"/>
                <w:sz w:val="18"/>
              </w:rPr>
              <w:t>23</w:t>
            </w:r>
          </w:p>
        </w:tc>
        <w:tc>
          <w:tcPr>
            <w:tcW w:w="2353" w:type="dxa"/>
          </w:tcPr>
          <w:p w14:paraId="4DA4EC43">
            <w:r>
              <w:rPr>
                <w:rFonts w:ascii="Times New Roman" w:hAnsi="Times New Roman" w:eastAsia="宋体"/>
                <w:b w:val="0"/>
                <w:sz w:val="18"/>
              </w:rPr>
              <w:t>https://tracker.yandex.ru/BUG-6151</w:t>
            </w:r>
          </w:p>
        </w:tc>
        <w:tc>
          <w:tcPr>
            <w:tcW w:w="2353" w:type="dxa"/>
          </w:tcPr>
          <w:p w14:paraId="776158C2">
            <w:r>
              <w:rPr>
                <w:rFonts w:ascii="Times New Roman" w:hAnsi="Times New Roman" w:eastAsia="宋体"/>
                <w:b w:val="0"/>
                <w:sz w:val="18"/>
              </w:rPr>
              <w:t>仅与特定模型相关</w:t>
            </w:r>
          </w:p>
        </w:tc>
        <w:tc>
          <w:tcPr>
            <w:tcW w:w="2353" w:type="dxa"/>
          </w:tcPr>
          <w:p w14:paraId="52ECBC21">
            <w:r>
              <w:rPr>
                <w:rFonts w:ascii="Times New Roman" w:hAnsi="Times New Roman" w:eastAsia="宋体"/>
                <w:b w:val="0"/>
                <w:sz w:val="18"/>
              </w:rPr>
              <w:t>kernel_Causal</w:t>
            </w:r>
          </w:p>
        </w:tc>
      </w:tr>
      <w:tr w14:paraId="5BDE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8BFFA5A">
            <w:r>
              <w:rPr>
                <w:rFonts w:ascii="Times New Roman" w:hAnsi="Times New Roman" w:eastAsia="宋体"/>
                <w:b w:val="0"/>
                <w:sz w:val="18"/>
              </w:rPr>
              <w:t>24</w:t>
            </w:r>
          </w:p>
        </w:tc>
        <w:tc>
          <w:tcPr>
            <w:tcW w:w="2353" w:type="dxa"/>
          </w:tcPr>
          <w:p w14:paraId="6A541E50">
            <w:r>
              <w:rPr>
                <w:rFonts w:ascii="Times New Roman" w:hAnsi="Times New Roman" w:eastAsia="宋体"/>
                <w:b w:val="0"/>
                <w:sz w:val="18"/>
              </w:rPr>
              <w:t>https://tracker.yandex.ru/BUG-6044</w:t>
            </w:r>
          </w:p>
        </w:tc>
        <w:tc>
          <w:tcPr>
            <w:tcW w:w="2353" w:type="dxa"/>
          </w:tcPr>
          <w:p w14:paraId="5D900E19">
            <w:r>
              <w:rPr>
                <w:rFonts w:ascii="Times New Roman" w:hAnsi="Times New Roman" w:eastAsia="宋体"/>
                <w:b w:val="0"/>
                <w:sz w:val="18"/>
              </w:rPr>
              <w:t>与含子系统的模型相关</w:t>
            </w:r>
          </w:p>
        </w:tc>
        <w:tc>
          <w:tcPr>
            <w:tcW w:w="2353" w:type="dxa"/>
          </w:tcPr>
          <w:p w14:paraId="07997CF0">
            <w:r>
              <w:rPr>
                <w:rFonts w:ascii="Times New Roman" w:hAnsi="Times New Roman" w:eastAsia="宋体"/>
                <w:b w:val="0"/>
                <w:sz w:val="18"/>
              </w:rPr>
              <w:t>kernel_Causal</w:t>
            </w:r>
          </w:p>
        </w:tc>
      </w:tr>
      <w:tr w14:paraId="552A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B28280E">
            <w:r>
              <w:rPr>
                <w:rFonts w:ascii="Times New Roman" w:hAnsi="Times New Roman" w:eastAsia="宋体"/>
                <w:b w:val="0"/>
                <w:sz w:val="18"/>
              </w:rPr>
              <w:t>25</w:t>
            </w:r>
          </w:p>
        </w:tc>
        <w:tc>
          <w:tcPr>
            <w:tcW w:w="2353" w:type="dxa"/>
          </w:tcPr>
          <w:p w14:paraId="7FE76572">
            <w:r>
              <w:rPr>
                <w:rFonts w:ascii="Times New Roman" w:hAnsi="Times New Roman" w:eastAsia="宋体"/>
                <w:b w:val="0"/>
                <w:sz w:val="18"/>
              </w:rPr>
              <w:t>https://tracker.yandex.ru/BUG-6046</w:t>
            </w:r>
          </w:p>
        </w:tc>
        <w:tc>
          <w:tcPr>
            <w:tcW w:w="2353" w:type="dxa"/>
          </w:tcPr>
          <w:p w14:paraId="564FD38D">
            <w:r>
              <w:rPr>
                <w:rFonts w:ascii="Times New Roman" w:hAnsi="Times New Roman" w:eastAsia="宋体"/>
                <w:b w:val="0"/>
                <w:sz w:val="18"/>
              </w:rPr>
              <w:t>与含子系统的模型相关</w:t>
            </w:r>
          </w:p>
        </w:tc>
        <w:tc>
          <w:tcPr>
            <w:tcW w:w="2353" w:type="dxa"/>
          </w:tcPr>
          <w:p w14:paraId="444E51EF">
            <w:r>
              <w:rPr>
                <w:rFonts w:ascii="Times New Roman" w:hAnsi="Times New Roman" w:eastAsia="宋体"/>
                <w:b w:val="0"/>
                <w:sz w:val="18"/>
              </w:rPr>
              <w:t>kernel_Causal</w:t>
            </w:r>
          </w:p>
        </w:tc>
      </w:tr>
      <w:tr w14:paraId="34A1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15DE6D1">
            <w:r>
              <w:rPr>
                <w:rFonts w:ascii="Times New Roman" w:hAnsi="Times New Roman" w:eastAsia="宋体"/>
                <w:b w:val="0"/>
                <w:sz w:val="18"/>
              </w:rPr>
              <w:t>26</w:t>
            </w:r>
          </w:p>
        </w:tc>
        <w:tc>
          <w:tcPr>
            <w:tcW w:w="2353" w:type="dxa"/>
          </w:tcPr>
          <w:p w14:paraId="31D4B601">
            <w:r>
              <w:rPr>
                <w:rFonts w:ascii="Times New Roman" w:hAnsi="Times New Roman" w:eastAsia="宋体"/>
                <w:b w:val="0"/>
                <w:sz w:val="18"/>
              </w:rPr>
              <w:t>https://tracker.yandex.ru/BUG-6413</w:t>
            </w:r>
          </w:p>
        </w:tc>
        <w:tc>
          <w:tcPr>
            <w:tcW w:w="2353" w:type="dxa"/>
          </w:tcPr>
          <w:p w14:paraId="081DB623">
            <w:r>
              <w:rPr>
                <w:rFonts w:ascii="Times New Roman" w:hAnsi="Times New Roman" w:eastAsia="宋体"/>
                <w:b w:val="0"/>
                <w:sz w:val="18"/>
              </w:rPr>
              <w:t>仅与 1 个模型相关</w:t>
            </w:r>
          </w:p>
        </w:tc>
        <w:tc>
          <w:tcPr>
            <w:tcW w:w="2353" w:type="dxa"/>
          </w:tcPr>
          <w:p w14:paraId="7B85B2E8">
            <w:r>
              <w:rPr>
                <w:rFonts w:ascii="Times New Roman" w:hAnsi="Times New Roman" w:eastAsia="宋体"/>
                <w:b w:val="0"/>
                <w:sz w:val="18"/>
              </w:rPr>
              <w:t>kernel_Causal</w:t>
            </w:r>
          </w:p>
        </w:tc>
      </w:tr>
      <w:tr w14:paraId="00D9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F2FA34C">
            <w:r>
              <w:rPr>
                <w:rFonts w:ascii="Times New Roman" w:hAnsi="Times New Roman" w:eastAsia="宋体"/>
                <w:b w:val="0"/>
                <w:sz w:val="18"/>
              </w:rPr>
              <w:t>27</w:t>
            </w:r>
          </w:p>
        </w:tc>
        <w:tc>
          <w:tcPr>
            <w:tcW w:w="2353" w:type="dxa"/>
          </w:tcPr>
          <w:p w14:paraId="774F29D1">
            <w:r>
              <w:rPr>
                <w:rFonts w:ascii="Times New Roman" w:hAnsi="Times New Roman" w:eastAsia="宋体"/>
                <w:b w:val="0"/>
                <w:sz w:val="18"/>
              </w:rPr>
              <w:t>https://tracker.yandex.ru/BUG-6323</w:t>
            </w:r>
          </w:p>
        </w:tc>
        <w:tc>
          <w:tcPr>
            <w:tcW w:w="2353" w:type="dxa"/>
          </w:tcPr>
          <w:p w14:paraId="448C008D">
            <w:r>
              <w:rPr>
                <w:rFonts w:ascii="Times New Roman" w:hAnsi="Times New Roman" w:eastAsia="宋体"/>
                <w:b w:val="0"/>
                <w:sz w:val="18"/>
              </w:rPr>
              <w:t>仅与带有总线的模型相关</w:t>
            </w:r>
          </w:p>
        </w:tc>
        <w:tc>
          <w:tcPr>
            <w:tcW w:w="2353" w:type="dxa"/>
          </w:tcPr>
          <w:p w14:paraId="0B862CE6">
            <w:r>
              <w:rPr>
                <w:rFonts w:ascii="Times New Roman" w:hAnsi="Times New Roman" w:eastAsia="宋体"/>
                <w:b w:val="0"/>
                <w:sz w:val="18"/>
              </w:rPr>
              <w:t>kernel_Causal</w:t>
            </w:r>
          </w:p>
        </w:tc>
      </w:tr>
      <w:tr w14:paraId="189E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727795C">
            <w:r>
              <w:rPr>
                <w:rFonts w:ascii="Times New Roman" w:hAnsi="Times New Roman" w:eastAsia="宋体"/>
                <w:b w:val="0"/>
                <w:sz w:val="18"/>
              </w:rPr>
              <w:t>28</w:t>
            </w:r>
          </w:p>
        </w:tc>
        <w:tc>
          <w:tcPr>
            <w:tcW w:w="2353" w:type="dxa"/>
          </w:tcPr>
          <w:p w14:paraId="1931FAB7">
            <w:r>
              <w:rPr>
                <w:rFonts w:ascii="Times New Roman" w:hAnsi="Times New Roman" w:eastAsia="宋体"/>
                <w:b w:val="0"/>
                <w:sz w:val="18"/>
              </w:rPr>
              <w:t>https://tracker.yandex.ru/BUG-6310</w:t>
            </w:r>
          </w:p>
        </w:tc>
        <w:tc>
          <w:tcPr>
            <w:tcW w:w="2353" w:type="dxa"/>
          </w:tcPr>
          <w:p w14:paraId="364E24F1">
            <w:r>
              <w:rPr>
                <w:rFonts w:ascii="Times New Roman" w:hAnsi="Times New Roman" w:eastAsia="宋体"/>
                <w:b w:val="0"/>
                <w:sz w:val="18"/>
              </w:rPr>
              <w:t>仅与 1 个 Chart 模块相关</w:t>
            </w:r>
          </w:p>
        </w:tc>
        <w:tc>
          <w:tcPr>
            <w:tcW w:w="2353" w:type="dxa"/>
          </w:tcPr>
          <w:p w14:paraId="06D20EEB">
            <w:r>
              <w:rPr>
                <w:rFonts w:ascii="Times New Roman" w:hAnsi="Times New Roman" w:eastAsia="宋体"/>
                <w:b w:val="0"/>
                <w:sz w:val="18"/>
              </w:rPr>
              <w:t>kernel_Causal</w:t>
            </w:r>
          </w:p>
        </w:tc>
      </w:tr>
      <w:tr w14:paraId="30CA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F67FA1B">
            <w:r>
              <w:rPr>
                <w:rFonts w:ascii="Times New Roman" w:hAnsi="Times New Roman" w:eastAsia="宋体"/>
                <w:b w:val="0"/>
                <w:sz w:val="18"/>
              </w:rPr>
              <w:t>29</w:t>
            </w:r>
          </w:p>
        </w:tc>
        <w:tc>
          <w:tcPr>
            <w:tcW w:w="2353" w:type="dxa"/>
          </w:tcPr>
          <w:p w14:paraId="74F8DDA7">
            <w:r>
              <w:rPr>
                <w:rFonts w:ascii="Times New Roman" w:hAnsi="Times New Roman" w:eastAsia="宋体"/>
                <w:b w:val="0"/>
                <w:sz w:val="18"/>
              </w:rPr>
              <w:t>https://tracker.yandex.ru/BUG-6327</w:t>
            </w:r>
          </w:p>
        </w:tc>
        <w:tc>
          <w:tcPr>
            <w:tcW w:w="2353" w:type="dxa"/>
          </w:tcPr>
          <w:p w14:paraId="30B6FC76">
            <w:r>
              <w:rPr>
                <w:rFonts w:ascii="Times New Roman" w:hAnsi="Times New Roman" w:eastAsia="宋体"/>
                <w:b w:val="0"/>
                <w:sz w:val="18"/>
              </w:rPr>
              <w:t>仅与 1 个 Manual Switch 模块相关</w:t>
            </w:r>
          </w:p>
        </w:tc>
        <w:tc>
          <w:tcPr>
            <w:tcW w:w="2353" w:type="dxa"/>
          </w:tcPr>
          <w:p w14:paraId="7B51187A">
            <w:r>
              <w:rPr>
                <w:rFonts w:ascii="Times New Roman" w:hAnsi="Times New Roman" w:eastAsia="宋体"/>
                <w:b w:val="0"/>
                <w:sz w:val="18"/>
              </w:rPr>
              <w:t>kernel_Causal</w:t>
            </w:r>
          </w:p>
        </w:tc>
      </w:tr>
      <w:tr w14:paraId="51D0D918">
        <w:tblPrEx>
          <w:tblCellMar>
            <w:top w:w="0" w:type="dxa"/>
            <w:left w:w="108" w:type="dxa"/>
            <w:bottom w:w="0" w:type="dxa"/>
            <w:right w:w="108" w:type="dxa"/>
          </w:tblCellMar>
        </w:tblPrEx>
        <w:trPr>
          <w:jc w:val="center"/>
        </w:trPr>
        <w:tc>
          <w:tcPr>
            <w:tcW w:w="2353" w:type="dxa"/>
          </w:tcPr>
          <w:p w14:paraId="30130E3C">
            <w:r>
              <w:rPr>
                <w:rFonts w:ascii="Times New Roman" w:hAnsi="Times New Roman" w:eastAsia="宋体"/>
                <w:b w:val="0"/>
                <w:sz w:val="18"/>
              </w:rPr>
              <w:t>30</w:t>
            </w:r>
          </w:p>
        </w:tc>
        <w:tc>
          <w:tcPr>
            <w:tcW w:w="2353" w:type="dxa"/>
          </w:tcPr>
          <w:p w14:paraId="69FFF03C">
            <w:r>
              <w:rPr>
                <w:rFonts w:ascii="Times New Roman" w:hAnsi="Times New Roman" w:eastAsia="宋体"/>
                <w:b w:val="0"/>
                <w:sz w:val="18"/>
              </w:rPr>
              <w:t>https://tracker.yandex.ru/BUG-6526</w:t>
            </w:r>
          </w:p>
        </w:tc>
        <w:tc>
          <w:tcPr>
            <w:tcW w:w="2353" w:type="dxa"/>
          </w:tcPr>
          <w:p w14:paraId="27C485E9">
            <w:r>
              <w:rPr>
                <w:rFonts w:ascii="Times New Roman" w:hAnsi="Times New Roman" w:eastAsia="宋体"/>
                <w:b w:val="0"/>
                <w:sz w:val="18"/>
              </w:rPr>
              <w:t>仅与 1 个 Chart 模块相关</w:t>
            </w:r>
          </w:p>
        </w:tc>
        <w:tc>
          <w:tcPr>
            <w:tcW w:w="2353" w:type="dxa"/>
          </w:tcPr>
          <w:p w14:paraId="43B55AD8">
            <w:r>
              <w:rPr>
                <w:rFonts w:ascii="Times New Roman" w:hAnsi="Times New Roman" w:eastAsia="宋体"/>
                <w:b w:val="0"/>
                <w:sz w:val="18"/>
              </w:rPr>
              <w:t>kernel_Causal</w:t>
            </w:r>
          </w:p>
        </w:tc>
      </w:tr>
      <w:tr w14:paraId="4195F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CC6AF04">
            <w:r>
              <w:rPr>
                <w:rFonts w:ascii="Times New Roman" w:hAnsi="Times New Roman" w:eastAsia="宋体"/>
                <w:b w:val="0"/>
                <w:sz w:val="18"/>
              </w:rPr>
              <w:t>31</w:t>
            </w:r>
          </w:p>
        </w:tc>
        <w:tc>
          <w:tcPr>
            <w:tcW w:w="2353" w:type="dxa"/>
          </w:tcPr>
          <w:p w14:paraId="1510FD21">
            <w:r>
              <w:rPr>
                <w:rFonts w:ascii="Times New Roman" w:hAnsi="Times New Roman" w:eastAsia="宋体"/>
                <w:b w:val="0"/>
                <w:sz w:val="18"/>
              </w:rPr>
              <w:t>https://tracker.yandex.ru/BUG-7343</w:t>
            </w:r>
          </w:p>
        </w:tc>
        <w:tc>
          <w:tcPr>
            <w:tcW w:w="2353" w:type="dxa"/>
          </w:tcPr>
          <w:p w14:paraId="202B2BB9">
            <w:r>
              <w:rPr>
                <w:rFonts w:ascii="Times New Roman" w:hAnsi="Times New Roman" w:eastAsia="宋体"/>
                <w:b w:val="0"/>
                <w:sz w:val="18"/>
              </w:rPr>
              <w:t>仅与 1 个 Bias 模块相关</w:t>
            </w:r>
          </w:p>
        </w:tc>
        <w:tc>
          <w:tcPr>
            <w:tcW w:w="2353" w:type="dxa"/>
          </w:tcPr>
          <w:p w14:paraId="0C18297C">
            <w:r>
              <w:rPr>
                <w:rFonts w:ascii="Times New Roman" w:hAnsi="Times New Roman" w:eastAsia="宋体"/>
                <w:b w:val="0"/>
                <w:sz w:val="18"/>
              </w:rPr>
              <w:t>kernel_Causal</w:t>
            </w:r>
          </w:p>
        </w:tc>
      </w:tr>
      <w:tr w14:paraId="0F23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EDA53A2">
            <w:r>
              <w:rPr>
                <w:rFonts w:ascii="Times New Roman" w:hAnsi="Times New Roman" w:eastAsia="宋体"/>
                <w:b w:val="0"/>
                <w:sz w:val="18"/>
              </w:rPr>
              <w:t>32</w:t>
            </w:r>
          </w:p>
        </w:tc>
        <w:tc>
          <w:tcPr>
            <w:tcW w:w="2353" w:type="dxa"/>
          </w:tcPr>
          <w:p w14:paraId="60670B59">
            <w:r>
              <w:rPr>
                <w:rFonts w:ascii="Times New Roman" w:hAnsi="Times New Roman" w:eastAsia="宋体"/>
                <w:b w:val="0"/>
                <w:sz w:val="18"/>
              </w:rPr>
              <w:t>https://tracker.yandex.ru/BUG-6530</w:t>
            </w:r>
          </w:p>
        </w:tc>
        <w:tc>
          <w:tcPr>
            <w:tcW w:w="2353" w:type="dxa"/>
          </w:tcPr>
          <w:p w14:paraId="67E30078">
            <w:r>
              <w:rPr>
                <w:rFonts w:ascii="Times New Roman" w:hAnsi="Times New Roman" w:eastAsia="宋体"/>
                <w:b w:val="0"/>
                <w:sz w:val="18"/>
              </w:rPr>
              <w:t>仅与 1 个模型相关</w:t>
            </w:r>
          </w:p>
        </w:tc>
        <w:tc>
          <w:tcPr>
            <w:tcW w:w="2353" w:type="dxa"/>
          </w:tcPr>
          <w:p w14:paraId="0D358883">
            <w:r>
              <w:rPr>
                <w:rFonts w:ascii="Times New Roman" w:hAnsi="Times New Roman" w:eastAsia="宋体"/>
                <w:b w:val="0"/>
                <w:sz w:val="18"/>
              </w:rPr>
              <w:t>kernel_Causal</w:t>
            </w:r>
          </w:p>
        </w:tc>
      </w:tr>
      <w:tr w14:paraId="4FBA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524F9B6">
            <w:r>
              <w:rPr>
                <w:rFonts w:ascii="Times New Roman" w:hAnsi="Times New Roman" w:eastAsia="宋体"/>
                <w:b w:val="0"/>
                <w:sz w:val="18"/>
              </w:rPr>
              <w:t>33</w:t>
            </w:r>
          </w:p>
        </w:tc>
        <w:tc>
          <w:tcPr>
            <w:tcW w:w="2353" w:type="dxa"/>
          </w:tcPr>
          <w:p w14:paraId="4F60CBC4">
            <w:r>
              <w:rPr>
                <w:rFonts w:ascii="Times New Roman" w:hAnsi="Times New Roman" w:eastAsia="宋体"/>
                <w:b w:val="0"/>
                <w:sz w:val="18"/>
              </w:rPr>
              <w:t>https://tracker.yandex.ru/BUG-7451</w:t>
            </w:r>
          </w:p>
        </w:tc>
        <w:tc>
          <w:tcPr>
            <w:tcW w:w="2353" w:type="dxa"/>
          </w:tcPr>
          <w:p w14:paraId="795177DD">
            <w:r>
              <w:rPr>
                <w:rFonts w:ascii="Times New Roman" w:hAnsi="Times New Roman" w:eastAsia="宋体"/>
                <w:b w:val="0"/>
                <w:sz w:val="18"/>
              </w:rPr>
              <w:t>仅与特定模型相关</w:t>
            </w:r>
          </w:p>
        </w:tc>
        <w:tc>
          <w:tcPr>
            <w:tcW w:w="2353" w:type="dxa"/>
          </w:tcPr>
          <w:p w14:paraId="6A63A73B">
            <w:r>
              <w:rPr>
                <w:rFonts w:ascii="Times New Roman" w:hAnsi="Times New Roman" w:eastAsia="宋体"/>
                <w:b w:val="0"/>
                <w:sz w:val="18"/>
              </w:rPr>
              <w:t>kernel_Causal</w:t>
            </w:r>
          </w:p>
        </w:tc>
      </w:tr>
      <w:tr w14:paraId="0442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B4A696A">
            <w:r>
              <w:rPr>
                <w:rFonts w:ascii="Times New Roman" w:hAnsi="Times New Roman" w:eastAsia="宋体"/>
                <w:b w:val="0"/>
                <w:sz w:val="18"/>
              </w:rPr>
              <w:t>34</w:t>
            </w:r>
          </w:p>
        </w:tc>
        <w:tc>
          <w:tcPr>
            <w:tcW w:w="2353" w:type="dxa"/>
          </w:tcPr>
          <w:p w14:paraId="60F9CAB7">
            <w:r>
              <w:rPr>
                <w:rFonts w:ascii="Times New Roman" w:hAnsi="Times New Roman" w:eastAsia="宋体"/>
                <w:b w:val="0"/>
                <w:sz w:val="18"/>
              </w:rPr>
              <w:t>https://tracker.yandex.ru/BUG-6630</w:t>
            </w:r>
          </w:p>
        </w:tc>
        <w:tc>
          <w:tcPr>
            <w:tcW w:w="2353" w:type="dxa"/>
          </w:tcPr>
          <w:p w14:paraId="3F936B7F">
            <w:r>
              <w:rPr>
                <w:rFonts w:ascii="Times New Roman" w:hAnsi="Times New Roman" w:eastAsia="宋体"/>
                <w:b w:val="0"/>
                <w:sz w:val="18"/>
              </w:rPr>
              <w:t>仅与 1 个模块相关</w:t>
            </w:r>
          </w:p>
        </w:tc>
        <w:tc>
          <w:tcPr>
            <w:tcW w:w="2353" w:type="dxa"/>
          </w:tcPr>
          <w:p w14:paraId="19A8017F">
            <w:r>
              <w:rPr>
                <w:rFonts w:ascii="Times New Roman" w:hAnsi="Times New Roman" w:eastAsia="宋体"/>
                <w:b w:val="0"/>
                <w:sz w:val="18"/>
              </w:rPr>
              <w:t>kernel_Causal</w:t>
            </w:r>
          </w:p>
        </w:tc>
      </w:tr>
      <w:tr w14:paraId="0201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F5FB8E6">
            <w:r>
              <w:rPr>
                <w:rFonts w:ascii="Times New Roman" w:hAnsi="Times New Roman" w:eastAsia="宋体"/>
                <w:b w:val="0"/>
                <w:sz w:val="18"/>
              </w:rPr>
              <w:t>35</w:t>
            </w:r>
          </w:p>
        </w:tc>
        <w:tc>
          <w:tcPr>
            <w:tcW w:w="2353" w:type="dxa"/>
          </w:tcPr>
          <w:p w14:paraId="4951B8B5">
            <w:r>
              <w:rPr>
                <w:rFonts w:ascii="Times New Roman" w:hAnsi="Times New Roman" w:eastAsia="宋体"/>
                <w:b w:val="0"/>
                <w:sz w:val="18"/>
              </w:rPr>
              <w:t>https://tracker.yandex.ru/BUG-7551</w:t>
            </w:r>
          </w:p>
        </w:tc>
        <w:tc>
          <w:tcPr>
            <w:tcW w:w="2353" w:type="dxa"/>
          </w:tcPr>
          <w:p w14:paraId="2ACC8038">
            <w:r>
              <w:rPr>
                <w:rFonts w:ascii="Times New Roman" w:hAnsi="Times New Roman" w:eastAsia="宋体"/>
                <w:b w:val="0"/>
                <w:sz w:val="18"/>
              </w:rPr>
              <w:t>仅与特定类型的模型相关</w:t>
            </w:r>
          </w:p>
        </w:tc>
        <w:tc>
          <w:tcPr>
            <w:tcW w:w="2353" w:type="dxa"/>
          </w:tcPr>
          <w:p w14:paraId="2E5A6416">
            <w:r>
              <w:rPr>
                <w:rFonts w:ascii="Times New Roman" w:hAnsi="Times New Roman" w:eastAsia="宋体"/>
                <w:b w:val="0"/>
                <w:sz w:val="18"/>
              </w:rPr>
              <w:t>kernel_Causal</w:t>
            </w:r>
          </w:p>
        </w:tc>
      </w:tr>
      <w:tr w14:paraId="2CD5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C581308">
            <w:r>
              <w:rPr>
                <w:rFonts w:ascii="Times New Roman" w:hAnsi="Times New Roman" w:eastAsia="宋体"/>
                <w:b w:val="0"/>
                <w:sz w:val="18"/>
              </w:rPr>
              <w:t>36</w:t>
            </w:r>
          </w:p>
        </w:tc>
        <w:tc>
          <w:tcPr>
            <w:tcW w:w="2353" w:type="dxa"/>
          </w:tcPr>
          <w:p w14:paraId="177277DB">
            <w:r>
              <w:rPr>
                <w:rFonts w:ascii="Times New Roman" w:hAnsi="Times New Roman" w:eastAsia="宋体"/>
                <w:b w:val="0"/>
                <w:sz w:val="18"/>
              </w:rPr>
              <w:t>https://tracker.yandex.ru/BUG-7614</w:t>
            </w:r>
          </w:p>
        </w:tc>
        <w:tc>
          <w:tcPr>
            <w:tcW w:w="2353" w:type="dxa"/>
          </w:tcPr>
          <w:p w14:paraId="502E62D6">
            <w:r>
              <w:rPr>
                <w:rFonts w:ascii="Times New Roman" w:hAnsi="Times New Roman" w:eastAsia="宋体"/>
                <w:b w:val="0"/>
                <w:sz w:val="18"/>
              </w:rPr>
              <w:t>仅与 1 个模型相关</w:t>
            </w:r>
          </w:p>
        </w:tc>
        <w:tc>
          <w:tcPr>
            <w:tcW w:w="2353" w:type="dxa"/>
          </w:tcPr>
          <w:p w14:paraId="2B469DF0">
            <w:r>
              <w:rPr>
                <w:rFonts w:ascii="Times New Roman" w:hAnsi="Times New Roman" w:eastAsia="宋体"/>
                <w:b w:val="0"/>
                <w:sz w:val="18"/>
              </w:rPr>
              <w:t>kernel_Acausal</w:t>
            </w:r>
          </w:p>
        </w:tc>
      </w:tr>
      <w:tr w14:paraId="307E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16F4B61">
            <w:r>
              <w:rPr>
                <w:rFonts w:ascii="Times New Roman" w:hAnsi="Times New Roman" w:eastAsia="宋体"/>
                <w:b w:val="0"/>
                <w:sz w:val="18"/>
              </w:rPr>
              <w:t>37</w:t>
            </w:r>
          </w:p>
        </w:tc>
        <w:tc>
          <w:tcPr>
            <w:tcW w:w="2353" w:type="dxa"/>
          </w:tcPr>
          <w:p w14:paraId="1344482A">
            <w:r>
              <w:rPr>
                <w:rFonts w:ascii="Times New Roman" w:hAnsi="Times New Roman" w:eastAsia="宋体"/>
                <w:b w:val="0"/>
                <w:sz w:val="18"/>
              </w:rPr>
              <w:t>https://tracker.yandex.ru/BUG-7605</w:t>
            </w:r>
          </w:p>
        </w:tc>
        <w:tc>
          <w:tcPr>
            <w:tcW w:w="2353" w:type="dxa"/>
          </w:tcPr>
          <w:p w14:paraId="540B2239">
            <w:r>
              <w:rPr>
                <w:rFonts w:ascii="Times New Roman" w:hAnsi="Times New Roman" w:eastAsia="宋体"/>
                <w:b w:val="0"/>
                <w:sz w:val="18"/>
              </w:rPr>
              <w:t>仅与 1 个模型相关</w:t>
            </w:r>
          </w:p>
        </w:tc>
        <w:tc>
          <w:tcPr>
            <w:tcW w:w="2353" w:type="dxa"/>
          </w:tcPr>
          <w:p w14:paraId="24003999">
            <w:r>
              <w:rPr>
                <w:rFonts w:ascii="Times New Roman" w:hAnsi="Times New Roman" w:eastAsia="宋体"/>
                <w:b w:val="0"/>
                <w:sz w:val="18"/>
              </w:rPr>
              <w:t>kernel_Acausal</w:t>
            </w:r>
          </w:p>
        </w:tc>
      </w:tr>
      <w:tr w14:paraId="6944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13D10B6">
            <w:r>
              <w:rPr>
                <w:rFonts w:ascii="Times New Roman" w:hAnsi="Times New Roman" w:eastAsia="宋体"/>
                <w:b w:val="0"/>
                <w:sz w:val="18"/>
              </w:rPr>
              <w:t>38</w:t>
            </w:r>
          </w:p>
        </w:tc>
        <w:tc>
          <w:tcPr>
            <w:tcW w:w="2353" w:type="dxa"/>
          </w:tcPr>
          <w:p w14:paraId="440CA864">
            <w:r>
              <w:rPr>
                <w:rFonts w:ascii="Times New Roman" w:hAnsi="Times New Roman" w:eastAsia="宋体"/>
                <w:b w:val="0"/>
                <w:sz w:val="18"/>
              </w:rPr>
              <w:t>https://tracker.yandex.ru/BUG-7572</w:t>
            </w:r>
          </w:p>
        </w:tc>
        <w:tc>
          <w:tcPr>
            <w:tcW w:w="2353" w:type="dxa"/>
          </w:tcPr>
          <w:p w14:paraId="09ED0FDE">
            <w:r>
              <w:rPr>
                <w:rFonts w:ascii="Times New Roman" w:hAnsi="Times New Roman" w:eastAsia="宋体"/>
                <w:b w:val="0"/>
                <w:sz w:val="18"/>
              </w:rPr>
              <w:t>仅与 1 个模型相关</w:t>
            </w:r>
          </w:p>
        </w:tc>
        <w:tc>
          <w:tcPr>
            <w:tcW w:w="2353" w:type="dxa"/>
          </w:tcPr>
          <w:p w14:paraId="023C015C">
            <w:r>
              <w:rPr>
                <w:rFonts w:ascii="Times New Roman" w:hAnsi="Times New Roman" w:eastAsia="宋体"/>
                <w:b w:val="0"/>
                <w:sz w:val="18"/>
              </w:rPr>
              <w:t>kernel_Acausal</w:t>
            </w:r>
          </w:p>
        </w:tc>
      </w:tr>
      <w:tr w14:paraId="25A57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569758A">
            <w:r>
              <w:rPr>
                <w:rFonts w:ascii="Times New Roman" w:hAnsi="Times New Roman" w:eastAsia="宋体"/>
                <w:b w:val="0"/>
                <w:sz w:val="18"/>
              </w:rPr>
              <w:t>39</w:t>
            </w:r>
          </w:p>
        </w:tc>
        <w:tc>
          <w:tcPr>
            <w:tcW w:w="2353" w:type="dxa"/>
          </w:tcPr>
          <w:p w14:paraId="2E514712">
            <w:r>
              <w:rPr>
                <w:rFonts w:ascii="Times New Roman" w:hAnsi="Times New Roman" w:eastAsia="宋体"/>
                <w:b w:val="0"/>
                <w:sz w:val="18"/>
              </w:rPr>
              <w:t>https://tracker.yandex.ru/BUG-5901</w:t>
            </w:r>
          </w:p>
        </w:tc>
        <w:tc>
          <w:tcPr>
            <w:tcW w:w="2353" w:type="dxa"/>
          </w:tcPr>
          <w:p w14:paraId="430A5406">
            <w:r>
              <w:rPr>
                <w:rFonts w:ascii="Times New Roman" w:hAnsi="Times New Roman" w:eastAsia="宋体"/>
                <w:b w:val="0"/>
                <w:sz w:val="18"/>
              </w:rPr>
              <w:t>仅与某个大型产品模型相关</w:t>
            </w:r>
          </w:p>
        </w:tc>
        <w:tc>
          <w:tcPr>
            <w:tcW w:w="2353" w:type="dxa"/>
          </w:tcPr>
          <w:p w14:paraId="604BC9C8">
            <w:r>
              <w:rPr>
                <w:rFonts w:ascii="Times New Roman" w:hAnsi="Times New Roman" w:eastAsia="宋体"/>
                <w:b w:val="0"/>
                <w:sz w:val="18"/>
              </w:rPr>
              <w:t>kernel_Acausal</w:t>
            </w:r>
          </w:p>
        </w:tc>
      </w:tr>
      <w:tr w14:paraId="0518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881CC85">
            <w:r>
              <w:rPr>
                <w:rFonts w:ascii="Times New Roman" w:hAnsi="Times New Roman" w:eastAsia="宋体"/>
                <w:b w:val="0"/>
                <w:sz w:val="18"/>
              </w:rPr>
              <w:t>40</w:t>
            </w:r>
          </w:p>
        </w:tc>
        <w:tc>
          <w:tcPr>
            <w:tcW w:w="2353" w:type="dxa"/>
          </w:tcPr>
          <w:p w14:paraId="38427DA7">
            <w:r>
              <w:rPr>
                <w:rFonts w:ascii="Times New Roman" w:hAnsi="Times New Roman" w:eastAsia="宋体"/>
                <w:b w:val="0"/>
                <w:sz w:val="18"/>
              </w:rPr>
              <w:t>https://tracker.yandex.ru/BUG-4332</w:t>
            </w:r>
          </w:p>
        </w:tc>
        <w:tc>
          <w:tcPr>
            <w:tcW w:w="2353" w:type="dxa"/>
          </w:tcPr>
          <w:p w14:paraId="2EE4EA41">
            <w:r>
              <w:rPr>
                <w:rFonts w:ascii="Times New Roman" w:hAnsi="Times New Roman" w:eastAsia="宋体"/>
                <w:b w:val="0"/>
                <w:sz w:val="18"/>
              </w:rPr>
              <w:t>仅与特定模型相关</w:t>
            </w:r>
          </w:p>
        </w:tc>
        <w:tc>
          <w:tcPr>
            <w:tcW w:w="2353" w:type="dxa"/>
          </w:tcPr>
          <w:p w14:paraId="41744A2D">
            <w:r>
              <w:rPr>
                <w:rFonts w:ascii="Times New Roman" w:hAnsi="Times New Roman" w:eastAsia="宋体"/>
                <w:b w:val="0"/>
                <w:sz w:val="18"/>
              </w:rPr>
              <w:t>kernel_Acausal</w:t>
            </w:r>
          </w:p>
        </w:tc>
      </w:tr>
      <w:tr w14:paraId="794A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9A44D79">
            <w:r>
              <w:rPr>
                <w:rFonts w:ascii="Times New Roman" w:hAnsi="Times New Roman" w:eastAsia="宋体"/>
                <w:b w:val="0"/>
                <w:sz w:val="18"/>
              </w:rPr>
              <w:t>41</w:t>
            </w:r>
          </w:p>
        </w:tc>
        <w:tc>
          <w:tcPr>
            <w:tcW w:w="2353" w:type="dxa"/>
          </w:tcPr>
          <w:p w14:paraId="2C52399C">
            <w:r>
              <w:rPr>
                <w:rFonts w:ascii="Times New Roman" w:hAnsi="Times New Roman" w:eastAsia="宋体"/>
                <w:b w:val="0"/>
                <w:sz w:val="18"/>
              </w:rPr>
              <w:t>https://tracker.yandex.ru/BUG-5732</w:t>
            </w:r>
          </w:p>
        </w:tc>
        <w:tc>
          <w:tcPr>
            <w:tcW w:w="2353" w:type="dxa"/>
          </w:tcPr>
          <w:p w14:paraId="0CC40795">
            <w:r>
              <w:rPr>
                <w:rFonts w:ascii="Times New Roman" w:hAnsi="Times New Roman" w:eastAsia="宋体"/>
                <w:b w:val="0"/>
                <w:sz w:val="18"/>
              </w:rPr>
              <w:t>仅与特定模型相关</w:t>
            </w:r>
          </w:p>
        </w:tc>
        <w:tc>
          <w:tcPr>
            <w:tcW w:w="2353" w:type="dxa"/>
          </w:tcPr>
          <w:p w14:paraId="44FB86A7">
            <w:r>
              <w:rPr>
                <w:rFonts w:ascii="Times New Roman" w:hAnsi="Times New Roman" w:eastAsia="宋体"/>
                <w:b w:val="0"/>
                <w:sz w:val="18"/>
              </w:rPr>
              <w:t>kernel_Acausal</w:t>
            </w:r>
          </w:p>
        </w:tc>
      </w:tr>
      <w:tr w14:paraId="74C4E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FC40E47">
            <w:r>
              <w:rPr>
                <w:rFonts w:ascii="Times New Roman" w:hAnsi="Times New Roman" w:eastAsia="宋体"/>
                <w:b w:val="0"/>
                <w:sz w:val="18"/>
              </w:rPr>
              <w:t>42</w:t>
            </w:r>
          </w:p>
        </w:tc>
        <w:tc>
          <w:tcPr>
            <w:tcW w:w="2353" w:type="dxa"/>
          </w:tcPr>
          <w:p w14:paraId="177374BD">
            <w:r>
              <w:rPr>
                <w:rFonts w:ascii="Times New Roman" w:hAnsi="Times New Roman" w:eastAsia="宋体"/>
                <w:b w:val="0"/>
                <w:sz w:val="18"/>
              </w:rPr>
              <w:t>https://tracker.yandex.ru/BUG-5802</w:t>
            </w:r>
          </w:p>
        </w:tc>
        <w:tc>
          <w:tcPr>
            <w:tcW w:w="2353" w:type="dxa"/>
          </w:tcPr>
          <w:p w14:paraId="3DD732B9">
            <w:r>
              <w:rPr>
                <w:rFonts w:ascii="Times New Roman" w:hAnsi="Times New Roman" w:eastAsia="宋体"/>
                <w:b w:val="0"/>
                <w:sz w:val="18"/>
              </w:rPr>
              <w:t>仅与特定类型的模型相关</w:t>
            </w:r>
          </w:p>
        </w:tc>
        <w:tc>
          <w:tcPr>
            <w:tcW w:w="2353" w:type="dxa"/>
          </w:tcPr>
          <w:p w14:paraId="26B36C7B">
            <w:r>
              <w:rPr>
                <w:rFonts w:ascii="Times New Roman" w:hAnsi="Times New Roman" w:eastAsia="宋体"/>
                <w:b w:val="0"/>
                <w:sz w:val="18"/>
              </w:rPr>
              <w:t>kernel_Acausal</w:t>
            </w:r>
          </w:p>
        </w:tc>
      </w:tr>
      <w:tr w14:paraId="0A007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D3A76E1">
            <w:r>
              <w:rPr>
                <w:rFonts w:ascii="Times New Roman" w:hAnsi="Times New Roman" w:eastAsia="宋体"/>
                <w:b w:val="0"/>
                <w:sz w:val="18"/>
              </w:rPr>
              <w:t>43</w:t>
            </w:r>
          </w:p>
        </w:tc>
        <w:tc>
          <w:tcPr>
            <w:tcW w:w="2353" w:type="dxa"/>
          </w:tcPr>
          <w:p w14:paraId="77C072D8">
            <w:r>
              <w:rPr>
                <w:rFonts w:ascii="Times New Roman" w:hAnsi="Times New Roman" w:eastAsia="宋体"/>
                <w:b w:val="0"/>
                <w:sz w:val="18"/>
              </w:rPr>
              <w:t>https://tracker.yandex.ru/BUG-6032</w:t>
            </w:r>
          </w:p>
        </w:tc>
        <w:tc>
          <w:tcPr>
            <w:tcW w:w="2353" w:type="dxa"/>
          </w:tcPr>
          <w:p w14:paraId="7E638B1B">
            <w:r>
              <w:rPr>
                <w:rFonts w:ascii="Times New Roman" w:hAnsi="Times New Roman" w:eastAsia="宋体"/>
                <w:b w:val="0"/>
                <w:sz w:val="18"/>
              </w:rPr>
              <w:t>仅涉及 1 个模型</w:t>
            </w:r>
          </w:p>
        </w:tc>
        <w:tc>
          <w:tcPr>
            <w:tcW w:w="2353" w:type="dxa"/>
          </w:tcPr>
          <w:p w14:paraId="23528AF2">
            <w:r>
              <w:rPr>
                <w:rFonts w:ascii="Times New Roman" w:hAnsi="Times New Roman" w:eastAsia="宋体"/>
                <w:b w:val="0"/>
                <w:sz w:val="18"/>
              </w:rPr>
              <w:t>kernel_Acausal</w:t>
            </w:r>
          </w:p>
        </w:tc>
      </w:tr>
      <w:tr w14:paraId="4993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8984932">
            <w:r>
              <w:rPr>
                <w:rFonts w:ascii="Times New Roman" w:hAnsi="Times New Roman" w:eastAsia="宋体"/>
                <w:b w:val="0"/>
                <w:sz w:val="18"/>
              </w:rPr>
              <w:t>44</w:t>
            </w:r>
          </w:p>
        </w:tc>
        <w:tc>
          <w:tcPr>
            <w:tcW w:w="2353" w:type="dxa"/>
          </w:tcPr>
          <w:p w14:paraId="51CA874F">
            <w:r>
              <w:rPr>
                <w:rFonts w:ascii="Times New Roman" w:hAnsi="Times New Roman" w:eastAsia="宋体"/>
                <w:b w:val="0"/>
                <w:sz w:val="18"/>
              </w:rPr>
              <w:t>https://tracker.yandex.ru/BUG-7092</w:t>
            </w:r>
          </w:p>
        </w:tc>
        <w:tc>
          <w:tcPr>
            <w:tcW w:w="2353" w:type="dxa"/>
          </w:tcPr>
          <w:p w14:paraId="46BB8563">
            <w:r>
              <w:rPr>
                <w:rFonts w:ascii="Times New Roman" w:hAnsi="Times New Roman" w:eastAsia="宋体"/>
                <w:b w:val="0"/>
                <w:sz w:val="18"/>
              </w:rPr>
              <w:t>将在 26.9.1 中修复</w:t>
            </w:r>
          </w:p>
        </w:tc>
        <w:tc>
          <w:tcPr>
            <w:tcW w:w="2353" w:type="dxa"/>
          </w:tcPr>
          <w:p w14:paraId="25E49FB6">
            <w:r>
              <w:rPr>
                <w:rFonts w:ascii="Times New Roman" w:hAnsi="Times New Roman" w:eastAsia="宋体"/>
                <w:b w:val="0"/>
                <w:sz w:val="18"/>
              </w:rPr>
              <w:t>kernel_Acausal + kernel_Infra</w:t>
            </w:r>
          </w:p>
        </w:tc>
      </w:tr>
      <w:tr w14:paraId="2A60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05F2BAB">
            <w:r>
              <w:rPr>
                <w:rFonts w:ascii="Times New Roman" w:hAnsi="Times New Roman" w:eastAsia="宋体"/>
                <w:b w:val="0"/>
                <w:sz w:val="18"/>
              </w:rPr>
              <w:t>45</w:t>
            </w:r>
          </w:p>
        </w:tc>
        <w:tc>
          <w:tcPr>
            <w:tcW w:w="2353" w:type="dxa"/>
          </w:tcPr>
          <w:p w14:paraId="3F382010">
            <w:r>
              <w:rPr>
                <w:rFonts w:ascii="Times New Roman" w:hAnsi="Times New Roman" w:eastAsia="宋体"/>
                <w:b w:val="0"/>
                <w:sz w:val="18"/>
              </w:rPr>
              <w:t>https://tracker.yandex.ru/BUG-6254</w:t>
            </w:r>
          </w:p>
        </w:tc>
        <w:tc>
          <w:tcPr>
            <w:tcW w:w="2353" w:type="dxa"/>
          </w:tcPr>
          <w:p w14:paraId="5BCFA131">
            <w:r>
              <w:rPr>
                <w:rFonts w:ascii="Times New Roman" w:hAnsi="Times New Roman" w:eastAsia="宋体"/>
                <w:b w:val="0"/>
                <w:sz w:val="18"/>
              </w:rPr>
              <w:t>仅与特定类型的模型相关</w:t>
            </w:r>
          </w:p>
        </w:tc>
        <w:tc>
          <w:tcPr>
            <w:tcW w:w="2353" w:type="dxa"/>
          </w:tcPr>
          <w:p w14:paraId="3C015019">
            <w:r>
              <w:rPr>
                <w:rFonts w:ascii="Times New Roman" w:hAnsi="Times New Roman" w:eastAsia="宋体"/>
                <w:b w:val="0"/>
                <w:sz w:val="18"/>
              </w:rPr>
              <w:t>kernel_Acausal</w:t>
            </w:r>
          </w:p>
        </w:tc>
      </w:tr>
      <w:tr w14:paraId="746C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C6C5008">
            <w:r>
              <w:rPr>
                <w:rFonts w:ascii="Times New Roman" w:hAnsi="Times New Roman" w:eastAsia="宋体"/>
                <w:b w:val="0"/>
                <w:sz w:val="18"/>
              </w:rPr>
              <w:t>46</w:t>
            </w:r>
          </w:p>
        </w:tc>
        <w:tc>
          <w:tcPr>
            <w:tcW w:w="2353" w:type="dxa"/>
          </w:tcPr>
          <w:p w14:paraId="0A74044F">
            <w:r>
              <w:rPr>
                <w:rFonts w:ascii="Times New Roman" w:hAnsi="Times New Roman" w:eastAsia="宋体"/>
                <w:b w:val="0"/>
                <w:sz w:val="18"/>
              </w:rPr>
              <w:t>https://tracker.yandex.ru/BUG-6603</w:t>
            </w:r>
          </w:p>
        </w:tc>
        <w:tc>
          <w:tcPr>
            <w:tcW w:w="2353" w:type="dxa"/>
          </w:tcPr>
          <w:p w14:paraId="11351113">
            <w:r>
              <w:rPr>
                <w:rFonts w:ascii="Times New Roman" w:hAnsi="Times New Roman" w:eastAsia="宋体"/>
                <w:b w:val="0"/>
                <w:sz w:val="18"/>
              </w:rPr>
              <w:t>仅与 1 个模块相关</w:t>
            </w:r>
          </w:p>
        </w:tc>
        <w:tc>
          <w:tcPr>
            <w:tcW w:w="2353" w:type="dxa"/>
          </w:tcPr>
          <w:p w14:paraId="57406AC1">
            <w:r>
              <w:rPr>
                <w:rFonts w:ascii="Times New Roman" w:hAnsi="Times New Roman" w:eastAsia="宋体"/>
                <w:b w:val="0"/>
                <w:sz w:val="18"/>
              </w:rPr>
              <w:t>kernel_Acausal</w:t>
            </w:r>
          </w:p>
        </w:tc>
      </w:tr>
      <w:tr w14:paraId="49588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D38505B">
            <w:r>
              <w:rPr>
                <w:rFonts w:ascii="Times New Roman" w:hAnsi="Times New Roman" w:eastAsia="宋体"/>
                <w:b w:val="0"/>
                <w:sz w:val="18"/>
              </w:rPr>
              <w:t>47</w:t>
            </w:r>
          </w:p>
        </w:tc>
        <w:tc>
          <w:tcPr>
            <w:tcW w:w="2353" w:type="dxa"/>
          </w:tcPr>
          <w:p w14:paraId="4193B7F7">
            <w:r>
              <w:rPr>
                <w:rFonts w:ascii="Times New Roman" w:hAnsi="Times New Roman" w:eastAsia="宋体"/>
                <w:b w:val="0"/>
                <w:sz w:val="18"/>
              </w:rPr>
              <w:t>https://tracker.yandex.ru/BUG-7307</w:t>
            </w:r>
          </w:p>
        </w:tc>
        <w:tc>
          <w:tcPr>
            <w:tcW w:w="2353" w:type="dxa"/>
          </w:tcPr>
          <w:p w14:paraId="72FC92EA">
            <w:r>
              <w:rPr>
                <w:rFonts w:ascii="Times New Roman" w:hAnsi="Times New Roman" w:eastAsia="宋体"/>
                <w:b w:val="0"/>
                <w:sz w:val="18"/>
              </w:rPr>
              <w:t>仅涉及 1 个模型</w:t>
            </w:r>
          </w:p>
        </w:tc>
        <w:tc>
          <w:tcPr>
            <w:tcW w:w="2353" w:type="dxa"/>
          </w:tcPr>
          <w:p w14:paraId="38C54E7F">
            <w:r>
              <w:rPr>
                <w:rFonts w:ascii="Times New Roman" w:hAnsi="Times New Roman" w:eastAsia="宋体"/>
                <w:b w:val="0"/>
                <w:sz w:val="18"/>
              </w:rPr>
              <w:t>kernel_Acausal</w:t>
            </w:r>
          </w:p>
        </w:tc>
      </w:tr>
      <w:tr w14:paraId="0C5E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52CE962">
            <w:r>
              <w:rPr>
                <w:rFonts w:ascii="Times New Roman" w:hAnsi="Times New Roman" w:eastAsia="宋体"/>
                <w:b w:val="0"/>
                <w:sz w:val="18"/>
              </w:rPr>
              <w:t>48</w:t>
            </w:r>
          </w:p>
        </w:tc>
        <w:tc>
          <w:tcPr>
            <w:tcW w:w="2353" w:type="dxa"/>
          </w:tcPr>
          <w:p w14:paraId="3F397239">
            <w:r>
              <w:rPr>
                <w:rFonts w:ascii="Times New Roman" w:hAnsi="Times New Roman" w:eastAsia="宋体"/>
                <w:b w:val="0"/>
                <w:sz w:val="18"/>
              </w:rPr>
              <w:t>https://tracker.yandex.ru/BUG-7150</w:t>
            </w:r>
          </w:p>
        </w:tc>
        <w:tc>
          <w:tcPr>
            <w:tcW w:w="2353" w:type="dxa"/>
          </w:tcPr>
          <w:p w14:paraId="58E11750">
            <w:r>
              <w:rPr>
                <w:rFonts w:ascii="Times New Roman" w:hAnsi="Times New Roman" w:eastAsia="宋体"/>
                <w:b w:val="0"/>
                <w:sz w:val="18"/>
              </w:rPr>
              <w:t>仅涉及 1 个模型</w:t>
            </w:r>
          </w:p>
        </w:tc>
        <w:tc>
          <w:tcPr>
            <w:tcW w:w="2353" w:type="dxa"/>
          </w:tcPr>
          <w:p w14:paraId="1541A6B5">
            <w:r>
              <w:rPr>
                <w:rFonts w:ascii="Times New Roman" w:hAnsi="Times New Roman" w:eastAsia="宋体"/>
                <w:b w:val="0"/>
                <w:sz w:val="18"/>
              </w:rPr>
              <w:t>kernel_Infra</w:t>
            </w:r>
          </w:p>
        </w:tc>
      </w:tr>
      <w:tr w14:paraId="07EB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3BFD3845">
            <w:r>
              <w:rPr>
                <w:rFonts w:ascii="Times New Roman" w:hAnsi="Times New Roman" w:eastAsia="宋体"/>
                <w:b/>
                <w:sz w:val="18"/>
              </w:rPr>
              <w:t>№</w:t>
            </w:r>
          </w:p>
        </w:tc>
        <w:tc>
          <w:tcPr>
            <w:tcW w:w="2353" w:type="dxa"/>
            <w:shd w:val="clear" w:color="auto" w:fill="D9D9D9"/>
          </w:tcPr>
          <w:p w14:paraId="57AC9D07">
            <w:r>
              <w:rPr>
                <w:rFonts w:ascii="Times New Roman" w:hAnsi="Times New Roman" w:eastAsia="宋体"/>
                <w:b/>
                <w:sz w:val="18"/>
              </w:rPr>
              <w:t>名称</w:t>
            </w:r>
          </w:p>
        </w:tc>
        <w:tc>
          <w:tcPr>
            <w:tcW w:w="2353" w:type="dxa"/>
            <w:shd w:val="clear" w:color="auto" w:fill="D9D9D9"/>
          </w:tcPr>
          <w:p w14:paraId="768D53B9">
            <w:r>
              <w:rPr>
                <w:rFonts w:ascii="Times New Roman" w:hAnsi="Times New Roman" w:eastAsia="宋体"/>
                <w:b/>
                <w:sz w:val="18"/>
              </w:rPr>
              <w:t>备注</w:t>
            </w:r>
          </w:p>
        </w:tc>
        <w:tc>
          <w:tcPr>
            <w:tcW w:w="2353" w:type="dxa"/>
            <w:shd w:val="clear" w:color="auto" w:fill="D9D9D9"/>
          </w:tcPr>
          <w:p w14:paraId="46A9A7A6">
            <w:r>
              <w:rPr>
                <w:rFonts w:ascii="Times New Roman" w:hAnsi="Times New Roman" w:eastAsia="宋体"/>
                <w:b/>
                <w:sz w:val="18"/>
              </w:rPr>
              <w:t>组件</w:t>
            </w:r>
          </w:p>
        </w:tc>
      </w:tr>
      <w:tr w14:paraId="6A3A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D4DF660">
            <w:r>
              <w:rPr>
                <w:rFonts w:ascii="Times New Roman" w:hAnsi="Times New Roman" w:eastAsia="宋体"/>
                <w:b w:val="0"/>
                <w:sz w:val="18"/>
              </w:rPr>
              <w:t>1</w:t>
            </w:r>
          </w:p>
        </w:tc>
        <w:tc>
          <w:tcPr>
            <w:tcW w:w="2353" w:type="dxa"/>
          </w:tcPr>
          <w:p w14:paraId="3D5751C9">
            <w:r>
              <w:rPr>
                <w:rFonts w:ascii="Times New Roman" w:hAnsi="Times New Roman" w:eastAsia="宋体"/>
                <w:b w:val="0"/>
                <w:sz w:val="18"/>
              </w:rPr>
              <w:t>https://tracker.yandex.ru/NWOBUG-2724</w:t>
            </w:r>
          </w:p>
        </w:tc>
        <w:tc>
          <w:tcPr>
            <w:tcW w:w="2353" w:type="dxa"/>
          </w:tcPr>
          <w:p w14:paraId="578D69C9">
            <w:r>
              <w:rPr>
                <w:rFonts w:ascii="Times New Roman" w:hAnsi="Times New Roman" w:eastAsia="宋体"/>
                <w:b w:val="0"/>
                <w:sz w:val="18"/>
              </w:rPr>
              <w:t>仅涉及 1 个模型</w:t>
            </w:r>
          </w:p>
        </w:tc>
        <w:tc>
          <w:tcPr>
            <w:tcW w:w="2353" w:type="dxa"/>
          </w:tcPr>
          <w:p w14:paraId="4EA524B5">
            <w:r>
              <w:rPr>
                <w:rFonts w:ascii="Times New Roman" w:hAnsi="Times New Roman" w:eastAsia="宋体"/>
                <w:b w:val="0"/>
                <w:sz w:val="18"/>
              </w:rPr>
              <w:t>kernel_Infra</w:t>
            </w:r>
          </w:p>
        </w:tc>
      </w:tr>
      <w:tr w14:paraId="5D41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8354DE6">
            <w:r>
              <w:rPr>
                <w:rFonts w:ascii="Times New Roman" w:hAnsi="Times New Roman" w:eastAsia="宋体"/>
                <w:b w:val="0"/>
                <w:sz w:val="18"/>
              </w:rPr>
              <w:t>2</w:t>
            </w:r>
          </w:p>
        </w:tc>
        <w:tc>
          <w:tcPr>
            <w:tcW w:w="2353" w:type="dxa"/>
          </w:tcPr>
          <w:p w14:paraId="2882D4F2">
            <w:r>
              <w:rPr>
                <w:rFonts w:ascii="Times New Roman" w:hAnsi="Times New Roman" w:eastAsia="宋体"/>
                <w:b w:val="0"/>
                <w:sz w:val="18"/>
              </w:rPr>
              <w:t>https://tracker.yandex.ru/NWOBUG-3525</w:t>
            </w:r>
          </w:p>
        </w:tc>
        <w:tc>
          <w:tcPr>
            <w:tcW w:w="2353" w:type="dxa"/>
          </w:tcPr>
          <w:p w14:paraId="0C2DEEDA">
            <w:r>
              <w:rPr>
                <w:rFonts w:ascii="Times New Roman" w:hAnsi="Times New Roman" w:eastAsia="宋体"/>
                <w:b w:val="0"/>
                <w:sz w:val="18"/>
              </w:rPr>
              <w:t>仅与 1 个模块相关</w:t>
            </w:r>
          </w:p>
        </w:tc>
        <w:tc>
          <w:tcPr>
            <w:tcW w:w="2353" w:type="dxa"/>
          </w:tcPr>
          <w:p w14:paraId="1D5BFAFC">
            <w:r>
              <w:rPr>
                <w:rFonts w:ascii="Times New Roman" w:hAnsi="Times New Roman" w:eastAsia="宋体"/>
                <w:b w:val="0"/>
                <w:sz w:val="18"/>
              </w:rPr>
              <w:t>kernel_Causal</w:t>
            </w:r>
          </w:p>
        </w:tc>
      </w:tr>
      <w:tr w14:paraId="01B82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A8AA9B2">
            <w:r>
              <w:rPr>
                <w:rFonts w:ascii="Times New Roman" w:hAnsi="Times New Roman" w:eastAsia="宋体"/>
                <w:b w:val="0"/>
                <w:sz w:val="18"/>
              </w:rPr>
              <w:t>3</w:t>
            </w:r>
          </w:p>
        </w:tc>
        <w:tc>
          <w:tcPr>
            <w:tcW w:w="2353" w:type="dxa"/>
          </w:tcPr>
          <w:p w14:paraId="090C566E">
            <w:r>
              <w:rPr>
                <w:rFonts w:ascii="Times New Roman" w:hAnsi="Times New Roman" w:eastAsia="宋体"/>
                <w:b w:val="0"/>
                <w:sz w:val="18"/>
              </w:rPr>
              <w:t>https://tracker.yandex.ru/NWOBUG-3581</w:t>
            </w:r>
          </w:p>
        </w:tc>
        <w:tc>
          <w:tcPr>
            <w:tcW w:w="2353" w:type="dxa"/>
          </w:tcPr>
          <w:p w14:paraId="6F9A1155">
            <w:r>
              <w:rPr>
                <w:rFonts w:ascii="Times New Roman" w:hAnsi="Times New Roman" w:eastAsia="宋体"/>
                <w:b w:val="0"/>
                <w:sz w:val="18"/>
              </w:rPr>
              <w:t>仅针对特定模型</w:t>
            </w:r>
          </w:p>
        </w:tc>
        <w:tc>
          <w:tcPr>
            <w:tcW w:w="2353" w:type="dxa"/>
          </w:tcPr>
          <w:p w14:paraId="16F13BE5">
            <w:r>
              <w:rPr>
                <w:rFonts w:ascii="Times New Roman" w:hAnsi="Times New Roman" w:eastAsia="宋体"/>
                <w:b w:val="0"/>
                <w:sz w:val="18"/>
              </w:rPr>
              <w:t>kernel_Causal</w:t>
            </w:r>
          </w:p>
        </w:tc>
      </w:tr>
      <w:tr w14:paraId="28898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B24B389">
            <w:r>
              <w:rPr>
                <w:rFonts w:ascii="Times New Roman" w:hAnsi="Times New Roman" w:eastAsia="宋体"/>
                <w:b w:val="0"/>
                <w:sz w:val="18"/>
              </w:rPr>
              <w:t>4</w:t>
            </w:r>
          </w:p>
        </w:tc>
        <w:tc>
          <w:tcPr>
            <w:tcW w:w="2353" w:type="dxa"/>
          </w:tcPr>
          <w:p w14:paraId="7B45F7BE">
            <w:r>
              <w:rPr>
                <w:rFonts w:ascii="Times New Roman" w:hAnsi="Times New Roman" w:eastAsia="宋体"/>
                <w:b w:val="0"/>
                <w:sz w:val="18"/>
              </w:rPr>
              <w:t>https://tracker.yandex.ru/NWOBUG-3399</w:t>
            </w:r>
          </w:p>
        </w:tc>
        <w:tc>
          <w:tcPr>
            <w:tcW w:w="2353" w:type="dxa"/>
          </w:tcPr>
          <w:p w14:paraId="1FF2515D">
            <w:r>
              <w:rPr>
                <w:rFonts w:ascii="Times New Roman" w:hAnsi="Times New Roman" w:eastAsia="宋体"/>
                <w:b w:val="0"/>
                <w:sz w:val="18"/>
              </w:rPr>
              <w:t>仅针对特定模型</w:t>
            </w:r>
          </w:p>
        </w:tc>
        <w:tc>
          <w:tcPr>
            <w:tcW w:w="2353" w:type="dxa"/>
          </w:tcPr>
          <w:p w14:paraId="151B2303">
            <w:r>
              <w:rPr>
                <w:rFonts w:ascii="Times New Roman" w:hAnsi="Times New Roman" w:eastAsia="宋体"/>
                <w:b w:val="0"/>
                <w:sz w:val="18"/>
              </w:rPr>
              <w:t>kernel_Causal</w:t>
            </w:r>
          </w:p>
        </w:tc>
      </w:tr>
      <w:tr w14:paraId="527A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42241F8">
            <w:r>
              <w:rPr>
                <w:rFonts w:ascii="Times New Roman" w:hAnsi="Times New Roman" w:eastAsia="宋体"/>
                <w:b w:val="0"/>
                <w:sz w:val="18"/>
              </w:rPr>
              <w:t>5</w:t>
            </w:r>
          </w:p>
        </w:tc>
        <w:tc>
          <w:tcPr>
            <w:tcW w:w="2353" w:type="dxa"/>
          </w:tcPr>
          <w:p w14:paraId="0A16A2F2">
            <w:r>
              <w:rPr>
                <w:rFonts w:ascii="Times New Roman" w:hAnsi="Times New Roman" w:eastAsia="宋体"/>
                <w:b w:val="0"/>
                <w:sz w:val="18"/>
              </w:rPr>
              <w:t>https://tracker.yandex.ru/NWOBUG-3652</w:t>
            </w:r>
          </w:p>
        </w:tc>
        <w:tc>
          <w:tcPr>
            <w:tcW w:w="2353" w:type="dxa"/>
          </w:tcPr>
          <w:p w14:paraId="35857F00">
            <w:r>
              <w:rPr>
                <w:rFonts w:ascii="Times New Roman" w:hAnsi="Times New Roman" w:eastAsia="宋体"/>
                <w:b w:val="0"/>
                <w:sz w:val="18"/>
              </w:rPr>
              <w:t>将在 26.9.1 中修复</w:t>
            </w:r>
          </w:p>
        </w:tc>
        <w:tc>
          <w:tcPr>
            <w:tcW w:w="2353" w:type="dxa"/>
          </w:tcPr>
          <w:p w14:paraId="20DEA47B">
            <w:r>
              <w:rPr>
                <w:rFonts w:ascii="Times New Roman" w:hAnsi="Times New Roman" w:eastAsia="宋体"/>
                <w:b w:val="0"/>
                <w:sz w:val="18"/>
              </w:rPr>
              <w:t>kernel_Causal</w:t>
            </w:r>
          </w:p>
        </w:tc>
      </w:tr>
      <w:tr w14:paraId="5178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284D243">
            <w:r>
              <w:rPr>
                <w:rFonts w:ascii="Times New Roman" w:hAnsi="Times New Roman" w:eastAsia="宋体"/>
                <w:b w:val="0"/>
                <w:sz w:val="18"/>
              </w:rPr>
              <w:t>6</w:t>
            </w:r>
          </w:p>
        </w:tc>
        <w:tc>
          <w:tcPr>
            <w:tcW w:w="2353" w:type="dxa"/>
          </w:tcPr>
          <w:p w14:paraId="548FBA59">
            <w:r>
              <w:rPr>
                <w:rFonts w:ascii="Times New Roman" w:hAnsi="Times New Roman" w:eastAsia="宋体"/>
                <w:b w:val="0"/>
                <w:sz w:val="18"/>
              </w:rPr>
              <w:t>https://tracker.yandex.ru/NWOBUG-3033</w:t>
            </w:r>
          </w:p>
        </w:tc>
        <w:tc>
          <w:tcPr>
            <w:tcW w:w="2353" w:type="dxa"/>
          </w:tcPr>
          <w:p w14:paraId="6058B3FB">
            <w:r>
              <w:rPr>
                <w:rFonts w:ascii="Times New Roman" w:hAnsi="Times New Roman" w:eastAsia="宋体"/>
                <w:b w:val="0"/>
                <w:sz w:val="18"/>
              </w:rPr>
              <w:t>仅与 1 个模块相关</w:t>
            </w:r>
          </w:p>
        </w:tc>
        <w:tc>
          <w:tcPr>
            <w:tcW w:w="2353" w:type="dxa"/>
          </w:tcPr>
          <w:p w14:paraId="19B2F1DA">
            <w:r>
              <w:rPr>
                <w:rFonts w:ascii="Times New Roman" w:hAnsi="Times New Roman" w:eastAsia="宋体"/>
                <w:b w:val="0"/>
                <w:sz w:val="18"/>
              </w:rPr>
              <w:t>kernel_Causal</w:t>
            </w:r>
          </w:p>
        </w:tc>
      </w:tr>
      <w:tr w14:paraId="0309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AF78F67">
            <w:r>
              <w:rPr>
                <w:rFonts w:ascii="Times New Roman" w:hAnsi="Times New Roman" w:eastAsia="宋体"/>
                <w:b w:val="0"/>
                <w:sz w:val="18"/>
              </w:rPr>
              <w:t>7</w:t>
            </w:r>
          </w:p>
        </w:tc>
        <w:tc>
          <w:tcPr>
            <w:tcW w:w="2353" w:type="dxa"/>
          </w:tcPr>
          <w:p w14:paraId="2D5C09D8">
            <w:r>
              <w:rPr>
                <w:rFonts w:ascii="Times New Roman" w:hAnsi="Times New Roman" w:eastAsia="宋体"/>
                <w:b w:val="0"/>
                <w:sz w:val="18"/>
              </w:rPr>
              <w:t>https://tracker.yandex.ru/NWOBUG-3397</w:t>
            </w:r>
          </w:p>
        </w:tc>
        <w:tc>
          <w:tcPr>
            <w:tcW w:w="2353" w:type="dxa"/>
          </w:tcPr>
          <w:p w14:paraId="5A5D3728">
            <w:r>
              <w:rPr>
                <w:rFonts w:ascii="Times New Roman" w:hAnsi="Times New Roman" w:eastAsia="宋体"/>
                <w:b w:val="0"/>
                <w:sz w:val="18"/>
              </w:rPr>
              <w:t>仅与 1 个模块相关</w:t>
            </w:r>
          </w:p>
        </w:tc>
        <w:tc>
          <w:tcPr>
            <w:tcW w:w="2353" w:type="dxa"/>
          </w:tcPr>
          <w:p w14:paraId="6251FB1E">
            <w:r>
              <w:rPr>
                <w:rFonts w:ascii="Times New Roman" w:hAnsi="Times New Roman" w:eastAsia="宋体"/>
                <w:b w:val="0"/>
                <w:sz w:val="18"/>
              </w:rPr>
              <w:t>kernel_Causal</w:t>
            </w:r>
          </w:p>
        </w:tc>
      </w:tr>
      <w:tr w14:paraId="4CB8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544CCE3">
            <w:r>
              <w:rPr>
                <w:rFonts w:ascii="Times New Roman" w:hAnsi="Times New Roman" w:eastAsia="宋体"/>
                <w:b w:val="0"/>
                <w:sz w:val="18"/>
              </w:rPr>
              <w:t>8</w:t>
            </w:r>
          </w:p>
        </w:tc>
        <w:tc>
          <w:tcPr>
            <w:tcW w:w="2353" w:type="dxa"/>
          </w:tcPr>
          <w:p w14:paraId="3B885C78">
            <w:r>
              <w:rPr>
                <w:rFonts w:ascii="Times New Roman" w:hAnsi="Times New Roman" w:eastAsia="宋体"/>
                <w:b w:val="0"/>
                <w:sz w:val="18"/>
              </w:rPr>
              <w:t>https://tracker.yandex.ru/NWOBUG-3758</w:t>
            </w:r>
          </w:p>
        </w:tc>
        <w:tc>
          <w:tcPr>
            <w:tcW w:w="2353" w:type="dxa"/>
          </w:tcPr>
          <w:p w14:paraId="5DC2705E">
            <w:r>
              <w:rPr>
                <w:rFonts w:ascii="Times New Roman" w:hAnsi="Times New Roman" w:eastAsia="宋体"/>
                <w:b w:val="0"/>
                <w:sz w:val="18"/>
              </w:rPr>
              <w:t>将在 26.9.1 中修复</w:t>
            </w:r>
          </w:p>
        </w:tc>
        <w:tc>
          <w:tcPr>
            <w:tcW w:w="2353" w:type="dxa"/>
          </w:tcPr>
          <w:p w14:paraId="68035EAD">
            <w:r>
              <w:rPr>
                <w:rFonts w:ascii="Times New Roman" w:hAnsi="Times New Roman" w:eastAsia="宋体"/>
                <w:b w:val="0"/>
                <w:sz w:val="18"/>
              </w:rPr>
              <w:t>kernel_Causal</w:t>
            </w:r>
          </w:p>
        </w:tc>
      </w:tr>
      <w:tr w14:paraId="2889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81137D7">
            <w:r>
              <w:rPr>
                <w:rFonts w:ascii="Times New Roman" w:hAnsi="Times New Roman" w:eastAsia="宋体"/>
                <w:b w:val="0"/>
                <w:sz w:val="18"/>
              </w:rPr>
              <w:t>9</w:t>
            </w:r>
          </w:p>
        </w:tc>
        <w:tc>
          <w:tcPr>
            <w:tcW w:w="2353" w:type="dxa"/>
          </w:tcPr>
          <w:p w14:paraId="710458A9">
            <w:r>
              <w:rPr>
                <w:rFonts w:ascii="Times New Roman" w:hAnsi="Times New Roman" w:eastAsia="宋体"/>
                <w:b w:val="0"/>
                <w:sz w:val="18"/>
              </w:rPr>
              <w:t>https://tracker.yandex.ru/NWOBUG-3416</w:t>
            </w:r>
          </w:p>
        </w:tc>
        <w:tc>
          <w:tcPr>
            <w:tcW w:w="2353" w:type="dxa"/>
          </w:tcPr>
          <w:p w14:paraId="3782EFCB">
            <w:r>
              <w:rPr>
                <w:rFonts w:ascii="Times New Roman" w:hAnsi="Times New Roman" w:eastAsia="宋体"/>
                <w:b w:val="0"/>
                <w:sz w:val="18"/>
              </w:rPr>
              <w:t>仅涉及 1 个模型</w:t>
            </w:r>
          </w:p>
        </w:tc>
        <w:tc>
          <w:tcPr>
            <w:tcW w:w="2353" w:type="dxa"/>
          </w:tcPr>
          <w:p w14:paraId="079FDB71">
            <w:r>
              <w:rPr>
                <w:rFonts w:ascii="Times New Roman" w:hAnsi="Times New Roman" w:eastAsia="宋体"/>
                <w:b w:val="0"/>
                <w:sz w:val="18"/>
              </w:rPr>
              <w:t>kernel_Acausal</w:t>
            </w:r>
          </w:p>
        </w:tc>
      </w:tr>
      <w:tr w14:paraId="2F36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1A0C646">
            <w:r>
              <w:rPr>
                <w:rFonts w:ascii="Times New Roman" w:hAnsi="Times New Roman" w:eastAsia="宋体"/>
                <w:b w:val="0"/>
                <w:sz w:val="18"/>
              </w:rPr>
              <w:t>10</w:t>
            </w:r>
          </w:p>
        </w:tc>
        <w:tc>
          <w:tcPr>
            <w:tcW w:w="2353" w:type="dxa"/>
          </w:tcPr>
          <w:p w14:paraId="191CFB4A">
            <w:r>
              <w:rPr>
                <w:rFonts w:ascii="Times New Roman" w:hAnsi="Times New Roman" w:eastAsia="宋体"/>
                <w:b w:val="0"/>
                <w:sz w:val="18"/>
              </w:rPr>
              <w:t>https://tracker.yandex.ru/NWOBUG-3004</w:t>
            </w:r>
          </w:p>
        </w:tc>
        <w:tc>
          <w:tcPr>
            <w:tcW w:w="2353" w:type="dxa"/>
          </w:tcPr>
          <w:p w14:paraId="6AE75091">
            <w:r>
              <w:rPr>
                <w:rFonts w:ascii="Times New Roman" w:hAnsi="Times New Roman" w:eastAsia="宋体"/>
                <w:b w:val="0"/>
                <w:sz w:val="18"/>
              </w:rPr>
              <w:t>仅针对特定模型</w:t>
            </w:r>
          </w:p>
        </w:tc>
        <w:tc>
          <w:tcPr>
            <w:tcW w:w="2353" w:type="dxa"/>
          </w:tcPr>
          <w:p w14:paraId="6832D2A2">
            <w:r>
              <w:rPr>
                <w:rFonts w:ascii="Times New Roman" w:hAnsi="Times New Roman" w:eastAsia="宋体"/>
                <w:b w:val="0"/>
                <w:sz w:val="18"/>
              </w:rPr>
              <w:t>kernel_Acausal</w:t>
            </w:r>
          </w:p>
        </w:tc>
      </w:tr>
      <w:tr w14:paraId="419D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7B30342">
            <w:r>
              <w:rPr>
                <w:rFonts w:ascii="Times New Roman" w:hAnsi="Times New Roman" w:eastAsia="宋体"/>
                <w:b w:val="0"/>
                <w:sz w:val="18"/>
              </w:rPr>
              <w:t>11</w:t>
            </w:r>
          </w:p>
        </w:tc>
        <w:tc>
          <w:tcPr>
            <w:tcW w:w="2353" w:type="dxa"/>
          </w:tcPr>
          <w:p w14:paraId="553F60CB">
            <w:r>
              <w:rPr>
                <w:rFonts w:ascii="Times New Roman" w:hAnsi="Times New Roman" w:eastAsia="宋体"/>
                <w:b w:val="0"/>
                <w:sz w:val="18"/>
              </w:rPr>
              <w:t>https://tracker.yandex.ru/NWOBUG-3231</w:t>
            </w:r>
          </w:p>
        </w:tc>
        <w:tc>
          <w:tcPr>
            <w:tcW w:w="2353" w:type="dxa"/>
          </w:tcPr>
          <w:p w14:paraId="5B56E19C">
            <w:r>
              <w:rPr>
                <w:rFonts w:ascii="Times New Roman" w:hAnsi="Times New Roman" w:eastAsia="宋体"/>
                <w:b w:val="0"/>
                <w:sz w:val="18"/>
              </w:rPr>
              <w:t>不影响主要功能</w:t>
            </w:r>
          </w:p>
        </w:tc>
        <w:tc>
          <w:tcPr>
            <w:tcW w:w="2353" w:type="dxa"/>
          </w:tcPr>
          <w:p w14:paraId="13178049">
            <w:r>
              <w:rPr>
                <w:rFonts w:ascii="Times New Roman" w:hAnsi="Times New Roman" w:eastAsia="宋体"/>
                <w:b w:val="0"/>
                <w:sz w:val="18"/>
              </w:rPr>
              <w:t>kernel_Acausal</w:t>
            </w:r>
          </w:p>
        </w:tc>
      </w:tr>
      <w:tr w14:paraId="254E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7B25669">
            <w:r>
              <w:rPr>
                <w:rFonts w:ascii="Times New Roman" w:hAnsi="Times New Roman" w:eastAsia="宋体"/>
                <w:b w:val="0"/>
                <w:sz w:val="18"/>
              </w:rPr>
              <w:t>12</w:t>
            </w:r>
          </w:p>
        </w:tc>
        <w:tc>
          <w:tcPr>
            <w:tcW w:w="2353" w:type="dxa"/>
          </w:tcPr>
          <w:p w14:paraId="4178EB4E">
            <w:r>
              <w:rPr>
                <w:rFonts w:ascii="Times New Roman" w:hAnsi="Times New Roman" w:eastAsia="宋体"/>
                <w:b w:val="0"/>
                <w:sz w:val="18"/>
              </w:rPr>
              <w:t>https://tracker.yandex.ru/NWOBUG-3674</w:t>
            </w:r>
          </w:p>
        </w:tc>
        <w:tc>
          <w:tcPr>
            <w:tcW w:w="2353" w:type="dxa"/>
          </w:tcPr>
          <w:p w14:paraId="4315F2CC">
            <w:r>
              <w:rPr>
                <w:rFonts w:ascii="Times New Roman" w:hAnsi="Times New Roman" w:eastAsia="宋体"/>
                <w:b w:val="0"/>
                <w:sz w:val="18"/>
              </w:rPr>
              <w:t>不影响主要功能</w:t>
            </w:r>
          </w:p>
        </w:tc>
        <w:tc>
          <w:tcPr>
            <w:tcW w:w="2353" w:type="dxa"/>
          </w:tcPr>
          <w:p w14:paraId="7392F620">
            <w:r>
              <w:rPr>
                <w:rFonts w:ascii="Times New Roman" w:hAnsi="Times New Roman" w:eastAsia="宋体"/>
                <w:b w:val="0"/>
                <w:sz w:val="18"/>
              </w:rPr>
              <w:t>kernel_Acausal</w:t>
            </w:r>
          </w:p>
        </w:tc>
      </w:tr>
      <w:tr w14:paraId="17F0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1018F5C">
            <w:r>
              <w:rPr>
                <w:rFonts w:ascii="Times New Roman" w:hAnsi="Times New Roman" w:eastAsia="宋体"/>
                <w:b w:val="0"/>
                <w:sz w:val="18"/>
              </w:rPr>
              <w:t>13</w:t>
            </w:r>
          </w:p>
        </w:tc>
        <w:tc>
          <w:tcPr>
            <w:tcW w:w="2353" w:type="dxa"/>
          </w:tcPr>
          <w:p w14:paraId="2697E25A">
            <w:r>
              <w:rPr>
                <w:rFonts w:ascii="Times New Roman" w:hAnsi="Times New Roman" w:eastAsia="宋体"/>
                <w:b w:val="0"/>
                <w:sz w:val="18"/>
              </w:rPr>
              <w:t>https://tracker.yandex.ru/NWOBUG-3654</w:t>
            </w:r>
          </w:p>
        </w:tc>
        <w:tc>
          <w:tcPr>
            <w:tcW w:w="2353" w:type="dxa"/>
          </w:tcPr>
          <w:p w14:paraId="49185825">
            <w:r>
              <w:rPr>
                <w:rFonts w:ascii="Times New Roman" w:hAnsi="Times New Roman" w:eastAsia="宋体"/>
                <w:b w:val="0"/>
                <w:sz w:val="18"/>
              </w:rPr>
              <w:t>仅涉及 1 个模型</w:t>
            </w:r>
          </w:p>
        </w:tc>
        <w:tc>
          <w:tcPr>
            <w:tcW w:w="2353" w:type="dxa"/>
          </w:tcPr>
          <w:p w14:paraId="44C49BD0">
            <w:r>
              <w:rPr>
                <w:rFonts w:ascii="Times New Roman" w:hAnsi="Times New Roman" w:eastAsia="宋体"/>
                <w:b w:val="0"/>
                <w:sz w:val="18"/>
              </w:rPr>
              <w:t>kernel_Acausal</w:t>
            </w:r>
          </w:p>
        </w:tc>
      </w:tr>
      <w:tr w14:paraId="5CD5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C0C2AF4">
            <w:r>
              <w:rPr>
                <w:rFonts w:ascii="Times New Roman" w:hAnsi="Times New Roman" w:eastAsia="宋体"/>
                <w:b w:val="0"/>
                <w:sz w:val="18"/>
              </w:rPr>
              <w:t>14</w:t>
            </w:r>
          </w:p>
        </w:tc>
        <w:tc>
          <w:tcPr>
            <w:tcW w:w="2353" w:type="dxa"/>
          </w:tcPr>
          <w:p w14:paraId="05B91B35">
            <w:r>
              <w:rPr>
                <w:rFonts w:ascii="Times New Roman" w:hAnsi="Times New Roman" w:eastAsia="宋体"/>
                <w:b w:val="0"/>
                <w:sz w:val="18"/>
              </w:rPr>
              <w:t>https://tracker.yandex.ru/NWOBUG-3735</w:t>
            </w:r>
          </w:p>
        </w:tc>
        <w:tc>
          <w:tcPr>
            <w:tcW w:w="2353" w:type="dxa"/>
          </w:tcPr>
          <w:p w14:paraId="7BF88E8B">
            <w:r>
              <w:rPr>
                <w:rFonts w:ascii="Times New Roman" w:hAnsi="Times New Roman" w:eastAsia="宋体"/>
                <w:b w:val="0"/>
                <w:sz w:val="18"/>
              </w:rPr>
              <w:t>仅涉及 1 个模型</w:t>
            </w:r>
          </w:p>
        </w:tc>
        <w:tc>
          <w:tcPr>
            <w:tcW w:w="2353" w:type="dxa"/>
          </w:tcPr>
          <w:p w14:paraId="5A17BFF4">
            <w:r>
              <w:rPr>
                <w:rFonts w:ascii="Times New Roman" w:hAnsi="Times New Roman" w:eastAsia="宋体"/>
                <w:b w:val="0"/>
                <w:sz w:val="18"/>
              </w:rPr>
              <w:t>kernel_Acausal</w:t>
            </w:r>
          </w:p>
        </w:tc>
      </w:tr>
      <w:tr w14:paraId="56768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EC9CA7A">
            <w:r>
              <w:rPr>
                <w:rFonts w:ascii="Times New Roman" w:hAnsi="Times New Roman" w:eastAsia="宋体"/>
                <w:b w:val="0"/>
                <w:sz w:val="18"/>
              </w:rPr>
              <w:t>15</w:t>
            </w:r>
          </w:p>
        </w:tc>
        <w:tc>
          <w:tcPr>
            <w:tcW w:w="2353" w:type="dxa"/>
          </w:tcPr>
          <w:p w14:paraId="2273A92A">
            <w:r>
              <w:rPr>
                <w:rFonts w:ascii="Times New Roman" w:hAnsi="Times New Roman" w:eastAsia="宋体"/>
                <w:b w:val="0"/>
                <w:sz w:val="18"/>
              </w:rPr>
              <w:t>https://tracker.yandex.ru/NWOBUG-3774</w:t>
            </w:r>
          </w:p>
        </w:tc>
        <w:tc>
          <w:tcPr>
            <w:tcW w:w="2353" w:type="dxa"/>
          </w:tcPr>
          <w:p w14:paraId="1CADFB07">
            <w:r>
              <w:rPr>
                <w:rFonts w:ascii="Times New Roman" w:hAnsi="Times New Roman" w:eastAsia="宋体"/>
                <w:b w:val="0"/>
                <w:sz w:val="18"/>
              </w:rPr>
              <w:t>仅涉及 1 个模型</w:t>
            </w:r>
          </w:p>
        </w:tc>
        <w:tc>
          <w:tcPr>
            <w:tcW w:w="2353" w:type="dxa"/>
          </w:tcPr>
          <w:p w14:paraId="1BE21091">
            <w:r>
              <w:rPr>
                <w:rFonts w:ascii="Times New Roman" w:hAnsi="Times New Roman" w:eastAsia="宋体"/>
                <w:b w:val="0"/>
                <w:sz w:val="18"/>
              </w:rPr>
              <w:t>kernel_Acausal</w:t>
            </w:r>
          </w:p>
        </w:tc>
      </w:tr>
    </w:tbl>
    <w:p w14:paraId="2F391375">
      <w:pPr>
        <w:pStyle w:val="5"/>
        <w:spacing w:before="240" w:after="120"/>
      </w:pPr>
      <w:r>
        <w:rPr>
          <w:rFonts w:ascii="Times New Roman" w:hAnsi="Times New Roman" w:eastAsia="黑体"/>
          <w:b/>
        </w:rPr>
        <w:t>Frontend_Modeling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5"/>
        <w:gridCol w:w="2896"/>
        <w:gridCol w:w="2225"/>
        <w:gridCol w:w="2302"/>
      </w:tblGrid>
      <w:tr w14:paraId="2EE2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175A199C">
            <w:r>
              <w:rPr>
                <w:rFonts w:ascii="Times New Roman" w:hAnsi="Times New Roman" w:eastAsia="宋体"/>
                <w:b/>
                <w:sz w:val="18"/>
              </w:rPr>
              <w:t>序号</w:t>
            </w:r>
          </w:p>
        </w:tc>
        <w:tc>
          <w:tcPr>
            <w:tcW w:w="2353" w:type="dxa"/>
            <w:shd w:val="clear" w:color="auto" w:fill="D9D9D9"/>
          </w:tcPr>
          <w:p w14:paraId="68D14BC0">
            <w:r>
              <w:rPr>
                <w:rFonts w:ascii="Times New Roman" w:hAnsi="Times New Roman" w:eastAsia="宋体"/>
                <w:b/>
                <w:sz w:val="18"/>
              </w:rPr>
              <w:t>名称</w:t>
            </w:r>
          </w:p>
        </w:tc>
        <w:tc>
          <w:tcPr>
            <w:tcW w:w="2353" w:type="dxa"/>
            <w:shd w:val="clear" w:color="auto" w:fill="D9D9D9"/>
          </w:tcPr>
          <w:p w14:paraId="6D4DE270">
            <w:r>
              <w:rPr>
                <w:rFonts w:ascii="Times New Roman" w:hAnsi="Times New Roman" w:eastAsia="宋体"/>
                <w:b/>
                <w:sz w:val="18"/>
              </w:rPr>
              <w:t>备注</w:t>
            </w:r>
          </w:p>
        </w:tc>
        <w:tc>
          <w:tcPr>
            <w:tcW w:w="2353" w:type="dxa"/>
            <w:shd w:val="clear" w:color="auto" w:fill="D9D9D9"/>
          </w:tcPr>
          <w:p w14:paraId="67F17D2F">
            <w:r>
              <w:rPr>
                <w:rFonts w:ascii="Times New Roman" w:hAnsi="Times New Roman" w:eastAsia="宋体"/>
                <w:b/>
                <w:sz w:val="18"/>
              </w:rPr>
              <w:t>组件</w:t>
            </w:r>
          </w:p>
        </w:tc>
      </w:tr>
      <w:tr w14:paraId="6C2B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399E3C5">
            <w:r>
              <w:rPr>
                <w:rFonts w:ascii="Times New Roman" w:hAnsi="Times New Roman" w:eastAsia="宋体"/>
                <w:b w:val="0"/>
                <w:sz w:val="18"/>
              </w:rPr>
              <w:t>1</w:t>
            </w:r>
          </w:p>
        </w:tc>
        <w:tc>
          <w:tcPr>
            <w:tcW w:w="2353" w:type="dxa"/>
          </w:tcPr>
          <w:p w14:paraId="6A9AF086">
            <w:r>
              <w:rPr>
                <w:rFonts w:ascii="Times New Roman" w:hAnsi="Times New Roman" w:eastAsia="宋体"/>
                <w:b w:val="0"/>
                <w:sz w:val="18"/>
              </w:rPr>
              <w:t>https://tracker.yandex.ru/BUG-5328</w:t>
            </w:r>
          </w:p>
        </w:tc>
        <w:tc>
          <w:tcPr>
            <w:tcW w:w="2353" w:type="dxa"/>
          </w:tcPr>
          <w:p w14:paraId="043445CE">
            <w:r>
              <w:rPr>
                <w:rFonts w:ascii="Times New Roman" w:hAnsi="Times New Roman" w:eastAsia="宋体"/>
                <w:b w:val="0"/>
                <w:sz w:val="18"/>
              </w:rPr>
              <w:t>不影响主要功能</w:t>
            </w:r>
          </w:p>
        </w:tc>
        <w:tc>
          <w:tcPr>
            <w:tcW w:w="2353" w:type="dxa"/>
          </w:tcPr>
          <w:p w14:paraId="111BE180">
            <w:r>
              <w:rPr>
                <w:rFonts w:ascii="Times New Roman" w:hAnsi="Times New Roman" w:eastAsia="宋体"/>
                <w:b w:val="0"/>
                <w:sz w:val="18"/>
              </w:rPr>
              <w:t>Frontend_Modeling</w:t>
            </w:r>
          </w:p>
        </w:tc>
      </w:tr>
      <w:tr w14:paraId="534FE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5A12F0B">
            <w:r>
              <w:rPr>
                <w:rFonts w:ascii="Times New Roman" w:hAnsi="Times New Roman" w:eastAsia="宋体"/>
                <w:b w:val="0"/>
                <w:sz w:val="18"/>
              </w:rPr>
              <w:t>2</w:t>
            </w:r>
          </w:p>
        </w:tc>
        <w:tc>
          <w:tcPr>
            <w:tcW w:w="2353" w:type="dxa"/>
          </w:tcPr>
          <w:p w14:paraId="045EDB85">
            <w:r>
              <w:rPr>
                <w:rFonts w:ascii="Times New Roman" w:hAnsi="Times New Roman" w:eastAsia="宋体"/>
                <w:b w:val="0"/>
                <w:sz w:val="18"/>
              </w:rPr>
              <w:t>https://tracker.yandex.ru/BUG-6827</w:t>
            </w:r>
          </w:p>
        </w:tc>
        <w:tc>
          <w:tcPr>
            <w:tcW w:w="2353" w:type="dxa"/>
          </w:tcPr>
          <w:p w14:paraId="27461955">
            <w:r>
              <w:rPr>
                <w:rFonts w:ascii="Times New Roman" w:hAnsi="Times New Roman" w:eastAsia="宋体"/>
                <w:b w:val="0"/>
                <w:sz w:val="18"/>
              </w:rPr>
              <w:t>不影响主要功能</w:t>
            </w:r>
          </w:p>
        </w:tc>
        <w:tc>
          <w:tcPr>
            <w:tcW w:w="2353" w:type="dxa"/>
          </w:tcPr>
          <w:p w14:paraId="656CF360">
            <w:r>
              <w:rPr>
                <w:rFonts w:ascii="Times New Roman" w:hAnsi="Times New Roman" w:eastAsia="宋体"/>
                <w:b w:val="0"/>
                <w:sz w:val="18"/>
              </w:rPr>
              <w:t>Frontend_Modeling</w:t>
            </w:r>
          </w:p>
        </w:tc>
      </w:tr>
      <w:tr w14:paraId="67C26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C08A3E1">
            <w:r>
              <w:rPr>
                <w:rFonts w:ascii="Times New Roman" w:hAnsi="Times New Roman" w:eastAsia="宋体"/>
                <w:b w:val="0"/>
                <w:sz w:val="18"/>
              </w:rPr>
              <w:t>3</w:t>
            </w:r>
          </w:p>
        </w:tc>
        <w:tc>
          <w:tcPr>
            <w:tcW w:w="2353" w:type="dxa"/>
          </w:tcPr>
          <w:p w14:paraId="26FAFBF4">
            <w:r>
              <w:rPr>
                <w:rFonts w:ascii="Times New Roman" w:hAnsi="Times New Roman" w:eastAsia="宋体"/>
                <w:b w:val="0"/>
                <w:sz w:val="18"/>
              </w:rPr>
              <w:t>https://tracker.yandex.ru/BUG-6384</w:t>
            </w:r>
          </w:p>
        </w:tc>
        <w:tc>
          <w:tcPr>
            <w:tcW w:w="2353" w:type="dxa"/>
          </w:tcPr>
          <w:p w14:paraId="3C0C8E7F">
            <w:r>
              <w:rPr>
                <w:rFonts w:ascii="Times New Roman" w:hAnsi="Times New Roman" w:eastAsia="宋体"/>
                <w:b w:val="0"/>
                <w:sz w:val="18"/>
              </w:rPr>
              <w:t>不影响主要功能</w:t>
            </w:r>
          </w:p>
        </w:tc>
        <w:tc>
          <w:tcPr>
            <w:tcW w:w="2353" w:type="dxa"/>
          </w:tcPr>
          <w:p w14:paraId="716A0237">
            <w:r>
              <w:rPr>
                <w:rFonts w:ascii="Times New Roman" w:hAnsi="Times New Roman" w:eastAsia="宋体"/>
                <w:b w:val="0"/>
                <w:sz w:val="18"/>
              </w:rPr>
              <w:t>Frontend_Modeling</w:t>
            </w:r>
          </w:p>
        </w:tc>
      </w:tr>
      <w:tr w14:paraId="3CF68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E8189A7">
            <w:r>
              <w:rPr>
                <w:rFonts w:ascii="Times New Roman" w:hAnsi="Times New Roman" w:eastAsia="宋体"/>
                <w:b w:val="0"/>
                <w:sz w:val="18"/>
              </w:rPr>
              <w:t>4</w:t>
            </w:r>
          </w:p>
        </w:tc>
        <w:tc>
          <w:tcPr>
            <w:tcW w:w="2353" w:type="dxa"/>
          </w:tcPr>
          <w:p w14:paraId="574F5B64">
            <w:r>
              <w:rPr>
                <w:rFonts w:ascii="Times New Roman" w:hAnsi="Times New Roman" w:eastAsia="宋体"/>
                <w:b w:val="0"/>
                <w:sz w:val="18"/>
              </w:rPr>
              <w:t>https://tracker.yandex.ru/BUG-7511</w:t>
            </w:r>
          </w:p>
        </w:tc>
        <w:tc>
          <w:tcPr>
            <w:tcW w:w="2353" w:type="dxa"/>
          </w:tcPr>
          <w:p w14:paraId="28A013DD">
            <w:r>
              <w:rPr>
                <w:rFonts w:ascii="Times New Roman" w:hAnsi="Times New Roman" w:eastAsia="宋体"/>
                <w:b w:val="0"/>
                <w:sz w:val="18"/>
              </w:rPr>
              <w:t>不影响主要功能</w:t>
            </w:r>
          </w:p>
        </w:tc>
        <w:tc>
          <w:tcPr>
            <w:tcW w:w="2353" w:type="dxa"/>
          </w:tcPr>
          <w:p w14:paraId="1701E9AA">
            <w:r>
              <w:rPr>
                <w:rFonts w:ascii="Times New Roman" w:hAnsi="Times New Roman" w:eastAsia="宋体"/>
                <w:b w:val="0"/>
                <w:sz w:val="18"/>
              </w:rPr>
              <w:t>Frontend_Modeling</w:t>
            </w:r>
          </w:p>
        </w:tc>
      </w:tr>
      <w:tr w14:paraId="61102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F8D82D8">
            <w:r>
              <w:rPr>
                <w:rFonts w:ascii="Times New Roman" w:hAnsi="Times New Roman" w:eastAsia="宋体"/>
                <w:b w:val="0"/>
                <w:sz w:val="18"/>
              </w:rPr>
              <w:t>5</w:t>
            </w:r>
          </w:p>
        </w:tc>
        <w:tc>
          <w:tcPr>
            <w:tcW w:w="2353" w:type="dxa"/>
          </w:tcPr>
          <w:p w14:paraId="15D916E0">
            <w:r>
              <w:rPr>
                <w:rFonts w:ascii="Times New Roman" w:hAnsi="Times New Roman" w:eastAsia="宋体"/>
                <w:b w:val="0"/>
                <w:sz w:val="18"/>
              </w:rPr>
              <w:t>https://tracker.yandex.ru/BUG-7081</w:t>
            </w:r>
          </w:p>
        </w:tc>
        <w:tc>
          <w:tcPr>
            <w:tcW w:w="2353" w:type="dxa"/>
          </w:tcPr>
          <w:p w14:paraId="766490D7">
            <w:r>
              <w:rPr>
                <w:rFonts w:ascii="Times New Roman" w:hAnsi="Times New Roman" w:eastAsia="宋体"/>
                <w:b w:val="0"/>
                <w:sz w:val="18"/>
              </w:rPr>
              <w:t>将在 26.9.1 中修复</w:t>
            </w:r>
          </w:p>
        </w:tc>
        <w:tc>
          <w:tcPr>
            <w:tcW w:w="2353" w:type="dxa"/>
          </w:tcPr>
          <w:p w14:paraId="5ECD02CF">
            <w:r>
              <w:rPr>
                <w:rFonts w:ascii="Times New Roman" w:hAnsi="Times New Roman" w:eastAsia="宋体"/>
                <w:b w:val="0"/>
                <w:sz w:val="18"/>
              </w:rPr>
              <w:t>Frontend_Modeling + Midl_filesystem</w:t>
            </w:r>
          </w:p>
        </w:tc>
      </w:tr>
      <w:tr w14:paraId="2874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A1AC2CE">
            <w:r>
              <w:rPr>
                <w:rFonts w:ascii="Times New Roman" w:hAnsi="Times New Roman" w:eastAsia="宋体"/>
                <w:b w:val="0"/>
                <w:sz w:val="18"/>
              </w:rPr>
              <w:t>6</w:t>
            </w:r>
          </w:p>
        </w:tc>
        <w:tc>
          <w:tcPr>
            <w:tcW w:w="2353" w:type="dxa"/>
          </w:tcPr>
          <w:p w14:paraId="5D9ED691">
            <w:r>
              <w:rPr>
                <w:rFonts w:ascii="Times New Roman" w:hAnsi="Times New Roman" w:eastAsia="宋体"/>
                <w:b w:val="0"/>
                <w:sz w:val="18"/>
              </w:rPr>
              <w:t>https://tracker.yandex.ru/BUG-7507</w:t>
            </w:r>
          </w:p>
        </w:tc>
        <w:tc>
          <w:tcPr>
            <w:tcW w:w="2353" w:type="dxa"/>
          </w:tcPr>
          <w:p w14:paraId="3B9982DD">
            <w:r>
              <w:rPr>
                <w:rFonts w:ascii="Times New Roman" w:hAnsi="Times New Roman" w:eastAsia="宋体"/>
                <w:b w:val="0"/>
                <w:sz w:val="18"/>
              </w:rPr>
              <w:t>将在 26.9.1 中修复</w:t>
            </w:r>
          </w:p>
        </w:tc>
        <w:tc>
          <w:tcPr>
            <w:tcW w:w="2353" w:type="dxa"/>
          </w:tcPr>
          <w:p w14:paraId="5D1756C2">
            <w:r>
              <w:rPr>
                <w:rFonts w:ascii="Times New Roman" w:hAnsi="Times New Roman" w:eastAsia="宋体"/>
                <w:b w:val="0"/>
                <w:sz w:val="18"/>
              </w:rPr>
              <w:t>Frontend_Modeling + Midl_blocks</w:t>
            </w:r>
          </w:p>
        </w:tc>
      </w:tr>
      <w:tr w14:paraId="4CF64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15E47ED">
            <w:r>
              <w:rPr>
                <w:rFonts w:ascii="Times New Roman" w:hAnsi="Times New Roman" w:eastAsia="宋体"/>
                <w:b w:val="0"/>
                <w:sz w:val="18"/>
              </w:rPr>
              <w:t>7</w:t>
            </w:r>
          </w:p>
        </w:tc>
        <w:tc>
          <w:tcPr>
            <w:tcW w:w="2353" w:type="dxa"/>
          </w:tcPr>
          <w:p w14:paraId="48A36C3A">
            <w:r>
              <w:rPr>
                <w:rFonts w:ascii="Times New Roman" w:hAnsi="Times New Roman" w:eastAsia="宋体"/>
                <w:b w:val="0"/>
                <w:sz w:val="18"/>
              </w:rPr>
              <w:t>https://tracker.yandex.ru/BUG-6085</w:t>
            </w:r>
          </w:p>
        </w:tc>
        <w:tc>
          <w:tcPr>
            <w:tcW w:w="2353" w:type="dxa"/>
          </w:tcPr>
          <w:p w14:paraId="2BF0F7F5">
            <w:r>
              <w:rPr>
                <w:rFonts w:ascii="Times New Roman" w:hAnsi="Times New Roman" w:eastAsia="宋体"/>
                <w:b w:val="0"/>
                <w:sz w:val="18"/>
              </w:rPr>
              <w:t>不影响主要功能</w:t>
            </w:r>
          </w:p>
        </w:tc>
        <w:tc>
          <w:tcPr>
            <w:tcW w:w="2353" w:type="dxa"/>
          </w:tcPr>
          <w:p w14:paraId="01DA4D8A">
            <w:r>
              <w:rPr>
                <w:rFonts w:ascii="Times New Roman" w:hAnsi="Times New Roman" w:eastAsia="宋体"/>
                <w:b w:val="0"/>
                <w:sz w:val="18"/>
              </w:rPr>
              <w:t>Frontend_Modeling</w:t>
            </w:r>
          </w:p>
        </w:tc>
      </w:tr>
      <w:tr w14:paraId="31AB9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AE44BD5">
            <w:r>
              <w:rPr>
                <w:rFonts w:ascii="Times New Roman" w:hAnsi="Times New Roman" w:eastAsia="宋体"/>
                <w:b w:val="0"/>
                <w:sz w:val="18"/>
              </w:rPr>
              <w:t>8</w:t>
            </w:r>
          </w:p>
        </w:tc>
        <w:tc>
          <w:tcPr>
            <w:tcW w:w="2353" w:type="dxa"/>
          </w:tcPr>
          <w:p w14:paraId="5C85DC68">
            <w:r>
              <w:rPr>
                <w:rFonts w:ascii="Times New Roman" w:hAnsi="Times New Roman" w:eastAsia="宋体"/>
                <w:b w:val="0"/>
                <w:sz w:val="18"/>
              </w:rPr>
              <w:t>https://tracker.yandex.ru/BUG-7560</w:t>
            </w:r>
          </w:p>
        </w:tc>
        <w:tc>
          <w:tcPr>
            <w:tcW w:w="2353" w:type="dxa"/>
          </w:tcPr>
          <w:p w14:paraId="363E9510">
            <w:r>
              <w:rPr>
                <w:rFonts w:ascii="Times New Roman" w:hAnsi="Times New Roman" w:eastAsia="宋体"/>
                <w:b w:val="0"/>
                <w:sz w:val="18"/>
              </w:rPr>
              <w:t>将在 26.9.1 中修复</w:t>
            </w:r>
          </w:p>
        </w:tc>
        <w:tc>
          <w:tcPr>
            <w:tcW w:w="2353" w:type="dxa"/>
          </w:tcPr>
          <w:p w14:paraId="679FB461">
            <w:r>
              <w:rPr>
                <w:rFonts w:ascii="Times New Roman" w:hAnsi="Times New Roman" w:eastAsia="宋体"/>
                <w:b w:val="0"/>
                <w:sz w:val="18"/>
              </w:rPr>
              <w:t>Frontend_Modeling</w:t>
            </w:r>
          </w:p>
        </w:tc>
      </w:tr>
      <w:tr w14:paraId="67163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F01C998">
            <w:r>
              <w:rPr>
                <w:rFonts w:ascii="Times New Roman" w:hAnsi="Times New Roman" w:eastAsia="宋体"/>
                <w:b w:val="0"/>
                <w:sz w:val="18"/>
              </w:rPr>
              <w:t>9</w:t>
            </w:r>
          </w:p>
        </w:tc>
        <w:tc>
          <w:tcPr>
            <w:tcW w:w="2353" w:type="dxa"/>
          </w:tcPr>
          <w:p w14:paraId="130E0E82">
            <w:r>
              <w:rPr>
                <w:rFonts w:ascii="Times New Roman" w:hAnsi="Times New Roman" w:eastAsia="宋体"/>
                <w:b w:val="0"/>
                <w:sz w:val="18"/>
              </w:rPr>
              <w:t>https://tracker.yandex.ru/BUG-6947</w:t>
            </w:r>
          </w:p>
        </w:tc>
        <w:tc>
          <w:tcPr>
            <w:tcW w:w="2353" w:type="dxa"/>
          </w:tcPr>
          <w:p w14:paraId="62D08156">
            <w:r>
              <w:rPr>
                <w:rFonts w:ascii="Times New Roman" w:hAnsi="Times New Roman" w:eastAsia="宋体"/>
                <w:b w:val="0"/>
                <w:sz w:val="18"/>
              </w:rPr>
              <w:t>将在 26.9.1 中修复</w:t>
            </w:r>
          </w:p>
        </w:tc>
        <w:tc>
          <w:tcPr>
            <w:tcW w:w="2353" w:type="dxa"/>
          </w:tcPr>
          <w:p w14:paraId="4E85DA7A">
            <w:r>
              <w:rPr>
                <w:rFonts w:ascii="Times New Roman" w:hAnsi="Times New Roman" w:eastAsia="宋体"/>
                <w:b w:val="0"/>
                <w:sz w:val="18"/>
              </w:rPr>
              <w:t>Frontend_Modeling</w:t>
            </w:r>
          </w:p>
        </w:tc>
      </w:tr>
      <w:tr w14:paraId="2DCB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04372FE">
            <w:r>
              <w:rPr>
                <w:rFonts w:ascii="Times New Roman" w:hAnsi="Times New Roman" w:eastAsia="宋体"/>
                <w:b w:val="0"/>
                <w:sz w:val="18"/>
              </w:rPr>
              <w:t>10</w:t>
            </w:r>
          </w:p>
        </w:tc>
        <w:tc>
          <w:tcPr>
            <w:tcW w:w="2353" w:type="dxa"/>
          </w:tcPr>
          <w:p w14:paraId="7EFB1A5C">
            <w:r>
              <w:rPr>
                <w:rFonts w:ascii="Times New Roman" w:hAnsi="Times New Roman" w:eastAsia="宋体"/>
                <w:b w:val="0"/>
                <w:sz w:val="18"/>
              </w:rPr>
              <w:t>https://tracker.yandex.ru/BUG-7038</w:t>
            </w:r>
          </w:p>
        </w:tc>
        <w:tc>
          <w:tcPr>
            <w:tcW w:w="2353" w:type="dxa"/>
          </w:tcPr>
          <w:p w14:paraId="112F63AB">
            <w:r>
              <w:rPr>
                <w:rFonts w:ascii="Times New Roman" w:hAnsi="Times New Roman" w:eastAsia="宋体"/>
                <w:b w:val="0"/>
                <w:sz w:val="18"/>
              </w:rPr>
              <w:t>将在 26.9.1 中修复</w:t>
            </w:r>
          </w:p>
        </w:tc>
        <w:tc>
          <w:tcPr>
            <w:tcW w:w="2353" w:type="dxa"/>
          </w:tcPr>
          <w:p w14:paraId="79D283A9">
            <w:r>
              <w:rPr>
                <w:rFonts w:ascii="Times New Roman" w:hAnsi="Times New Roman" w:eastAsia="宋体"/>
                <w:b w:val="0"/>
                <w:sz w:val="18"/>
              </w:rPr>
              <w:t>Frontend_Modeling</w:t>
            </w:r>
          </w:p>
        </w:tc>
      </w:tr>
      <w:tr w14:paraId="30F32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A314A44">
            <w:r>
              <w:rPr>
                <w:rFonts w:ascii="Times New Roman" w:hAnsi="Times New Roman" w:eastAsia="宋体"/>
                <w:b w:val="0"/>
                <w:sz w:val="18"/>
              </w:rPr>
              <w:t>11</w:t>
            </w:r>
          </w:p>
        </w:tc>
        <w:tc>
          <w:tcPr>
            <w:tcW w:w="2353" w:type="dxa"/>
          </w:tcPr>
          <w:p w14:paraId="254ABC58">
            <w:r>
              <w:rPr>
                <w:rFonts w:ascii="Times New Roman" w:hAnsi="Times New Roman" w:eastAsia="宋体"/>
                <w:b w:val="0"/>
                <w:sz w:val="18"/>
              </w:rPr>
              <w:t>https://tracker.yandex.ru/BUG-6866</w:t>
            </w:r>
          </w:p>
        </w:tc>
        <w:tc>
          <w:tcPr>
            <w:tcW w:w="2353" w:type="dxa"/>
          </w:tcPr>
          <w:p w14:paraId="27A1FBBA">
            <w:r>
              <w:rPr>
                <w:rFonts w:ascii="Times New Roman" w:hAnsi="Times New Roman" w:eastAsia="宋体"/>
                <w:b w:val="0"/>
                <w:sz w:val="18"/>
              </w:rPr>
              <w:t>仅影响可视化</w:t>
            </w:r>
          </w:p>
        </w:tc>
        <w:tc>
          <w:tcPr>
            <w:tcW w:w="2353" w:type="dxa"/>
          </w:tcPr>
          <w:p w14:paraId="79BF7A25">
            <w:r>
              <w:rPr>
                <w:rFonts w:ascii="Times New Roman" w:hAnsi="Times New Roman" w:eastAsia="宋体"/>
                <w:b w:val="0"/>
                <w:sz w:val="18"/>
              </w:rPr>
              <w:t>Frontend_Modeling</w:t>
            </w:r>
          </w:p>
        </w:tc>
      </w:tr>
      <w:tr w14:paraId="4C05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395AA42">
            <w:r>
              <w:rPr>
                <w:rFonts w:ascii="Times New Roman" w:hAnsi="Times New Roman" w:eastAsia="宋体"/>
                <w:b w:val="0"/>
                <w:sz w:val="18"/>
              </w:rPr>
              <w:t>12</w:t>
            </w:r>
          </w:p>
        </w:tc>
        <w:tc>
          <w:tcPr>
            <w:tcW w:w="2353" w:type="dxa"/>
          </w:tcPr>
          <w:p w14:paraId="3DACBF89">
            <w:r>
              <w:rPr>
                <w:rFonts w:ascii="Times New Roman" w:hAnsi="Times New Roman" w:eastAsia="宋体"/>
                <w:b w:val="0"/>
                <w:sz w:val="18"/>
              </w:rPr>
              <w:t>https://tracker.yandex.ru/BUG-7580</w:t>
            </w:r>
          </w:p>
        </w:tc>
        <w:tc>
          <w:tcPr>
            <w:tcW w:w="2353" w:type="dxa"/>
          </w:tcPr>
          <w:p w14:paraId="0F241482">
            <w:r>
              <w:rPr>
                <w:rFonts w:ascii="Times New Roman" w:hAnsi="Times New Roman" w:eastAsia="宋体"/>
                <w:b w:val="0"/>
                <w:sz w:val="18"/>
              </w:rPr>
              <w:t>仅影响可视化</w:t>
            </w:r>
          </w:p>
        </w:tc>
        <w:tc>
          <w:tcPr>
            <w:tcW w:w="2353" w:type="dxa"/>
          </w:tcPr>
          <w:p w14:paraId="6E7BEA6E">
            <w:r>
              <w:rPr>
                <w:rFonts w:ascii="Times New Roman" w:hAnsi="Times New Roman" w:eastAsia="宋体"/>
                <w:b w:val="0"/>
                <w:sz w:val="18"/>
              </w:rPr>
              <w:t>Frontend_Modeling</w:t>
            </w:r>
          </w:p>
        </w:tc>
      </w:tr>
      <w:tr w14:paraId="4543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EA11376">
            <w:r>
              <w:rPr>
                <w:rFonts w:ascii="Times New Roman" w:hAnsi="Times New Roman" w:eastAsia="宋体"/>
                <w:b w:val="0"/>
                <w:sz w:val="18"/>
              </w:rPr>
              <w:t>13</w:t>
            </w:r>
          </w:p>
        </w:tc>
        <w:tc>
          <w:tcPr>
            <w:tcW w:w="2353" w:type="dxa"/>
          </w:tcPr>
          <w:p w14:paraId="5CCB7996">
            <w:r>
              <w:rPr>
                <w:rFonts w:ascii="Times New Roman" w:hAnsi="Times New Roman" w:eastAsia="宋体"/>
                <w:b w:val="0"/>
                <w:sz w:val="18"/>
              </w:rPr>
              <w:t>https://tracker.yandex.ru/BUG-7456</w:t>
            </w:r>
          </w:p>
        </w:tc>
        <w:tc>
          <w:tcPr>
            <w:tcW w:w="2353" w:type="dxa"/>
          </w:tcPr>
          <w:p w14:paraId="648C009F">
            <w:r>
              <w:rPr>
                <w:rFonts w:ascii="Times New Roman" w:hAnsi="Times New Roman" w:eastAsia="宋体"/>
                <w:b w:val="0"/>
                <w:sz w:val="18"/>
              </w:rPr>
              <w:t>不影响主要功能</w:t>
            </w:r>
          </w:p>
        </w:tc>
        <w:tc>
          <w:tcPr>
            <w:tcW w:w="2353" w:type="dxa"/>
          </w:tcPr>
          <w:p w14:paraId="34E435F7">
            <w:r>
              <w:rPr>
                <w:rFonts w:ascii="Times New Roman" w:hAnsi="Times New Roman" w:eastAsia="宋体"/>
                <w:b w:val="0"/>
                <w:sz w:val="18"/>
              </w:rPr>
              <w:t>Frontend_Modeling</w:t>
            </w:r>
          </w:p>
        </w:tc>
      </w:tr>
      <w:tr w14:paraId="050CC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C4D064D">
            <w:r>
              <w:rPr>
                <w:rFonts w:ascii="Times New Roman" w:hAnsi="Times New Roman" w:eastAsia="宋体"/>
                <w:b w:val="0"/>
                <w:sz w:val="18"/>
              </w:rPr>
              <w:t>14</w:t>
            </w:r>
          </w:p>
        </w:tc>
        <w:tc>
          <w:tcPr>
            <w:tcW w:w="2353" w:type="dxa"/>
          </w:tcPr>
          <w:p w14:paraId="10E491C7">
            <w:r>
              <w:rPr>
                <w:rFonts w:ascii="Times New Roman" w:hAnsi="Times New Roman" w:eastAsia="宋体"/>
                <w:b w:val="0"/>
                <w:sz w:val="18"/>
              </w:rPr>
              <w:t>https://tracker.yandex.ru/BUG-7286</w:t>
            </w:r>
          </w:p>
        </w:tc>
        <w:tc>
          <w:tcPr>
            <w:tcW w:w="2353" w:type="dxa"/>
          </w:tcPr>
          <w:p w14:paraId="163F84DA">
            <w:r>
              <w:rPr>
                <w:rFonts w:ascii="Times New Roman" w:hAnsi="Times New Roman" w:eastAsia="宋体"/>
                <w:b w:val="0"/>
                <w:sz w:val="18"/>
              </w:rPr>
              <w:t>不影响主要功能</w:t>
            </w:r>
          </w:p>
        </w:tc>
        <w:tc>
          <w:tcPr>
            <w:tcW w:w="2353" w:type="dxa"/>
          </w:tcPr>
          <w:p w14:paraId="250A43CD">
            <w:r>
              <w:rPr>
                <w:rFonts w:ascii="Times New Roman" w:hAnsi="Times New Roman" w:eastAsia="宋体"/>
                <w:b w:val="0"/>
                <w:sz w:val="18"/>
              </w:rPr>
              <w:t>Frontend_Modeling</w:t>
            </w:r>
          </w:p>
        </w:tc>
      </w:tr>
      <w:tr w14:paraId="5FD18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E4D8D0A">
            <w:r>
              <w:rPr>
                <w:rFonts w:ascii="Times New Roman" w:hAnsi="Times New Roman" w:eastAsia="宋体"/>
                <w:b w:val="0"/>
                <w:sz w:val="18"/>
              </w:rPr>
              <w:t>15</w:t>
            </w:r>
          </w:p>
        </w:tc>
        <w:tc>
          <w:tcPr>
            <w:tcW w:w="2353" w:type="dxa"/>
          </w:tcPr>
          <w:p w14:paraId="2F74598E">
            <w:r>
              <w:rPr>
                <w:rFonts w:ascii="Times New Roman" w:hAnsi="Times New Roman" w:eastAsia="宋体"/>
                <w:b w:val="0"/>
                <w:sz w:val="18"/>
              </w:rPr>
              <w:t>https://tracker.yandex.ru/BUG-7049</w:t>
            </w:r>
          </w:p>
        </w:tc>
        <w:tc>
          <w:tcPr>
            <w:tcW w:w="2353" w:type="dxa"/>
          </w:tcPr>
          <w:p w14:paraId="38C441FC">
            <w:r>
              <w:rPr>
                <w:rFonts w:ascii="Times New Roman" w:hAnsi="Times New Roman" w:eastAsia="宋体"/>
                <w:b w:val="0"/>
                <w:sz w:val="18"/>
              </w:rPr>
              <w:t>不影响主要功能</w:t>
            </w:r>
          </w:p>
        </w:tc>
        <w:tc>
          <w:tcPr>
            <w:tcW w:w="2353" w:type="dxa"/>
          </w:tcPr>
          <w:p w14:paraId="75B30157">
            <w:r>
              <w:rPr>
                <w:rFonts w:ascii="Times New Roman" w:hAnsi="Times New Roman" w:eastAsia="宋体"/>
                <w:b w:val="0"/>
                <w:sz w:val="18"/>
              </w:rPr>
              <w:t>Frontend_Modeling</w:t>
            </w:r>
          </w:p>
        </w:tc>
      </w:tr>
      <w:tr w14:paraId="138CF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D84CE98">
            <w:r>
              <w:rPr>
                <w:rFonts w:ascii="Times New Roman" w:hAnsi="Times New Roman" w:eastAsia="宋体"/>
                <w:b w:val="0"/>
                <w:sz w:val="18"/>
              </w:rPr>
              <w:t>16</w:t>
            </w:r>
          </w:p>
        </w:tc>
        <w:tc>
          <w:tcPr>
            <w:tcW w:w="2353" w:type="dxa"/>
          </w:tcPr>
          <w:p w14:paraId="3B060978">
            <w:r>
              <w:rPr>
                <w:rFonts w:ascii="Times New Roman" w:hAnsi="Times New Roman" w:eastAsia="宋体"/>
                <w:b w:val="0"/>
                <w:sz w:val="18"/>
              </w:rPr>
              <w:t>https://tracker.yandex.ru/BUG-7072</w:t>
            </w:r>
          </w:p>
        </w:tc>
        <w:tc>
          <w:tcPr>
            <w:tcW w:w="2353" w:type="dxa"/>
          </w:tcPr>
          <w:p w14:paraId="1F6FB69E">
            <w:r>
              <w:rPr>
                <w:rFonts w:ascii="Times New Roman" w:hAnsi="Times New Roman" w:eastAsia="宋体"/>
                <w:b w:val="0"/>
                <w:sz w:val="18"/>
              </w:rPr>
              <w:t>将在 26.9.1 中修复</w:t>
            </w:r>
          </w:p>
        </w:tc>
        <w:tc>
          <w:tcPr>
            <w:tcW w:w="2353" w:type="dxa"/>
          </w:tcPr>
          <w:p w14:paraId="78F1D648">
            <w:r>
              <w:rPr>
                <w:rFonts w:ascii="Times New Roman" w:hAnsi="Times New Roman" w:eastAsia="宋体"/>
                <w:b w:val="0"/>
                <w:sz w:val="18"/>
              </w:rPr>
              <w:t>Frontend_Modeling</w:t>
            </w:r>
          </w:p>
        </w:tc>
      </w:tr>
      <w:tr w14:paraId="580C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ACA4D88">
            <w:r>
              <w:rPr>
                <w:rFonts w:ascii="Times New Roman" w:hAnsi="Times New Roman" w:eastAsia="宋体"/>
                <w:b w:val="0"/>
                <w:sz w:val="18"/>
              </w:rPr>
              <w:t>17</w:t>
            </w:r>
          </w:p>
        </w:tc>
        <w:tc>
          <w:tcPr>
            <w:tcW w:w="2353" w:type="dxa"/>
          </w:tcPr>
          <w:p w14:paraId="104B22A0">
            <w:r>
              <w:rPr>
                <w:rFonts w:ascii="Times New Roman" w:hAnsi="Times New Roman" w:eastAsia="宋体"/>
                <w:b w:val="0"/>
                <w:sz w:val="18"/>
              </w:rPr>
              <w:t>https://tracker.yandex.ru/BUG-5013</w:t>
            </w:r>
          </w:p>
        </w:tc>
        <w:tc>
          <w:tcPr>
            <w:tcW w:w="2353" w:type="dxa"/>
          </w:tcPr>
          <w:p w14:paraId="58A4FDE0">
            <w:r>
              <w:rPr>
                <w:rFonts w:ascii="Times New Roman" w:hAnsi="Times New Roman" w:eastAsia="宋体"/>
                <w:b w:val="0"/>
                <w:sz w:val="18"/>
              </w:rPr>
              <w:t>不影响主要功能</w:t>
            </w:r>
          </w:p>
        </w:tc>
        <w:tc>
          <w:tcPr>
            <w:tcW w:w="2353" w:type="dxa"/>
          </w:tcPr>
          <w:p w14:paraId="42C017FB">
            <w:r>
              <w:rPr>
                <w:rFonts w:ascii="Times New Roman" w:hAnsi="Times New Roman" w:eastAsia="宋体"/>
                <w:b w:val="0"/>
                <w:sz w:val="18"/>
              </w:rPr>
              <w:t>Frontend_Modeling</w:t>
            </w:r>
          </w:p>
        </w:tc>
      </w:tr>
      <w:tr w14:paraId="2E513C71">
        <w:tblPrEx>
          <w:tblCellMar>
            <w:top w:w="0" w:type="dxa"/>
            <w:left w:w="108" w:type="dxa"/>
            <w:bottom w:w="0" w:type="dxa"/>
            <w:right w:w="108" w:type="dxa"/>
          </w:tblCellMar>
        </w:tblPrEx>
        <w:trPr>
          <w:jc w:val="center"/>
        </w:trPr>
        <w:tc>
          <w:tcPr>
            <w:tcW w:w="2353" w:type="dxa"/>
          </w:tcPr>
          <w:p w14:paraId="10B6AFFD">
            <w:r>
              <w:rPr>
                <w:rFonts w:ascii="Times New Roman" w:hAnsi="Times New Roman" w:eastAsia="宋体"/>
                <w:b w:val="0"/>
                <w:sz w:val="18"/>
              </w:rPr>
              <w:t>18</w:t>
            </w:r>
          </w:p>
        </w:tc>
        <w:tc>
          <w:tcPr>
            <w:tcW w:w="2353" w:type="dxa"/>
          </w:tcPr>
          <w:p w14:paraId="4F40E7E9">
            <w:r>
              <w:rPr>
                <w:rFonts w:ascii="Times New Roman" w:hAnsi="Times New Roman" w:eastAsia="宋体"/>
                <w:b w:val="0"/>
                <w:sz w:val="18"/>
              </w:rPr>
              <w:t>https://tracker.yandex.ru/BUG-7196</w:t>
            </w:r>
          </w:p>
        </w:tc>
        <w:tc>
          <w:tcPr>
            <w:tcW w:w="2353" w:type="dxa"/>
          </w:tcPr>
          <w:p w14:paraId="58F25538">
            <w:r>
              <w:rPr>
                <w:rFonts w:ascii="Times New Roman" w:hAnsi="Times New Roman" w:eastAsia="宋体"/>
                <w:b w:val="0"/>
                <w:sz w:val="18"/>
              </w:rPr>
              <w:t>将在 26.9.1 中修复</w:t>
            </w:r>
          </w:p>
        </w:tc>
        <w:tc>
          <w:tcPr>
            <w:tcW w:w="2353" w:type="dxa"/>
          </w:tcPr>
          <w:p w14:paraId="60A07552">
            <w:r>
              <w:rPr>
                <w:rFonts w:ascii="Times New Roman" w:hAnsi="Times New Roman" w:eastAsia="宋体"/>
                <w:b w:val="0"/>
                <w:sz w:val="18"/>
              </w:rPr>
              <w:t>Frontend_Modeling</w:t>
            </w:r>
          </w:p>
        </w:tc>
      </w:tr>
      <w:tr w14:paraId="6CAD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BE04072">
            <w:r>
              <w:rPr>
                <w:rFonts w:ascii="Times New Roman" w:hAnsi="Times New Roman" w:eastAsia="宋体"/>
                <w:b w:val="0"/>
                <w:sz w:val="18"/>
              </w:rPr>
              <w:t>19</w:t>
            </w:r>
          </w:p>
        </w:tc>
        <w:tc>
          <w:tcPr>
            <w:tcW w:w="2353" w:type="dxa"/>
          </w:tcPr>
          <w:p w14:paraId="29D5B4D7">
            <w:r>
              <w:rPr>
                <w:rFonts w:ascii="Times New Roman" w:hAnsi="Times New Roman" w:eastAsia="宋体"/>
                <w:b w:val="0"/>
                <w:sz w:val="18"/>
              </w:rPr>
              <w:t>https://tracker.yandex.ru/BUG-6479</w:t>
            </w:r>
          </w:p>
        </w:tc>
        <w:tc>
          <w:tcPr>
            <w:tcW w:w="2353" w:type="dxa"/>
          </w:tcPr>
          <w:p w14:paraId="63310BE0">
            <w:r>
              <w:rPr>
                <w:rFonts w:ascii="Times New Roman" w:hAnsi="Times New Roman" w:eastAsia="宋体"/>
                <w:b w:val="0"/>
                <w:sz w:val="18"/>
              </w:rPr>
              <w:t>不影响主要功能</w:t>
            </w:r>
          </w:p>
        </w:tc>
        <w:tc>
          <w:tcPr>
            <w:tcW w:w="2353" w:type="dxa"/>
          </w:tcPr>
          <w:p w14:paraId="461D897A">
            <w:r>
              <w:rPr>
                <w:rFonts w:ascii="Times New Roman" w:hAnsi="Times New Roman" w:eastAsia="宋体"/>
                <w:b w:val="0"/>
                <w:sz w:val="18"/>
              </w:rPr>
              <w:t>Frontend_Modeling</w:t>
            </w:r>
          </w:p>
        </w:tc>
      </w:tr>
      <w:tr w14:paraId="68BF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77B498F">
            <w:r>
              <w:rPr>
                <w:rFonts w:ascii="Times New Roman" w:hAnsi="Times New Roman" w:eastAsia="宋体"/>
                <w:b w:val="0"/>
                <w:sz w:val="18"/>
              </w:rPr>
              <w:t>20</w:t>
            </w:r>
          </w:p>
        </w:tc>
        <w:tc>
          <w:tcPr>
            <w:tcW w:w="2353" w:type="dxa"/>
          </w:tcPr>
          <w:p w14:paraId="4C286BB7">
            <w:r>
              <w:rPr>
                <w:rFonts w:ascii="Times New Roman" w:hAnsi="Times New Roman" w:eastAsia="宋体"/>
                <w:b w:val="0"/>
                <w:sz w:val="18"/>
              </w:rPr>
              <w:t>https://tracker.yandex.ru/BUG-7583</w:t>
            </w:r>
          </w:p>
        </w:tc>
        <w:tc>
          <w:tcPr>
            <w:tcW w:w="2353" w:type="dxa"/>
          </w:tcPr>
          <w:p w14:paraId="5634D749">
            <w:r>
              <w:rPr>
                <w:rFonts w:ascii="Times New Roman" w:hAnsi="Times New Roman" w:eastAsia="宋体"/>
                <w:b w:val="0"/>
                <w:sz w:val="18"/>
              </w:rPr>
              <w:t>不影响主要功能</w:t>
            </w:r>
          </w:p>
        </w:tc>
        <w:tc>
          <w:tcPr>
            <w:tcW w:w="2353" w:type="dxa"/>
          </w:tcPr>
          <w:p w14:paraId="05D0F551">
            <w:r>
              <w:rPr>
                <w:rFonts w:ascii="Times New Roman" w:hAnsi="Times New Roman" w:eastAsia="宋体"/>
                <w:b w:val="0"/>
                <w:sz w:val="18"/>
              </w:rPr>
              <w:t>Frontend_Modeling</w:t>
            </w:r>
          </w:p>
        </w:tc>
      </w:tr>
      <w:tr w14:paraId="3523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FCFA439">
            <w:r>
              <w:rPr>
                <w:rFonts w:ascii="Times New Roman" w:hAnsi="Times New Roman" w:eastAsia="宋体"/>
                <w:b w:val="0"/>
                <w:sz w:val="18"/>
              </w:rPr>
              <w:t>21</w:t>
            </w:r>
          </w:p>
        </w:tc>
        <w:tc>
          <w:tcPr>
            <w:tcW w:w="2353" w:type="dxa"/>
          </w:tcPr>
          <w:p w14:paraId="77108DE3">
            <w:r>
              <w:rPr>
                <w:rFonts w:ascii="Times New Roman" w:hAnsi="Times New Roman" w:eastAsia="宋体"/>
                <w:b w:val="0"/>
                <w:sz w:val="18"/>
              </w:rPr>
              <w:t>https://tracker.yandex.ru/BUG-7231</w:t>
            </w:r>
          </w:p>
        </w:tc>
        <w:tc>
          <w:tcPr>
            <w:tcW w:w="2353" w:type="dxa"/>
          </w:tcPr>
          <w:p w14:paraId="22427AF9">
            <w:r>
              <w:rPr>
                <w:rFonts w:ascii="Times New Roman" w:hAnsi="Times New Roman" w:eastAsia="宋体"/>
                <w:b w:val="0"/>
                <w:sz w:val="18"/>
              </w:rPr>
              <w:t>仅影响可视化</w:t>
            </w:r>
          </w:p>
        </w:tc>
        <w:tc>
          <w:tcPr>
            <w:tcW w:w="2353" w:type="dxa"/>
          </w:tcPr>
          <w:p w14:paraId="3071EA1A">
            <w:r>
              <w:rPr>
                <w:rFonts w:ascii="Times New Roman" w:hAnsi="Times New Roman" w:eastAsia="宋体"/>
                <w:b w:val="0"/>
                <w:sz w:val="18"/>
              </w:rPr>
              <w:t>Frontend_Modeling</w:t>
            </w:r>
          </w:p>
        </w:tc>
      </w:tr>
      <w:tr w14:paraId="1CE4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DF44442">
            <w:r>
              <w:rPr>
                <w:rFonts w:ascii="Times New Roman" w:hAnsi="Times New Roman" w:eastAsia="宋体"/>
                <w:b w:val="0"/>
                <w:sz w:val="18"/>
              </w:rPr>
              <w:t>22</w:t>
            </w:r>
          </w:p>
        </w:tc>
        <w:tc>
          <w:tcPr>
            <w:tcW w:w="2353" w:type="dxa"/>
          </w:tcPr>
          <w:p w14:paraId="579FFDE0">
            <w:r>
              <w:rPr>
                <w:rFonts w:ascii="Times New Roman" w:hAnsi="Times New Roman" w:eastAsia="宋体"/>
                <w:b w:val="0"/>
                <w:sz w:val="18"/>
              </w:rPr>
              <w:t>https://tracker.yandex.ru/BUG-7232</w:t>
            </w:r>
          </w:p>
        </w:tc>
        <w:tc>
          <w:tcPr>
            <w:tcW w:w="2353" w:type="dxa"/>
          </w:tcPr>
          <w:p w14:paraId="4FE73713">
            <w:r>
              <w:rPr>
                <w:rFonts w:ascii="Times New Roman" w:hAnsi="Times New Roman" w:eastAsia="宋体"/>
                <w:b w:val="0"/>
                <w:sz w:val="18"/>
              </w:rPr>
              <w:t>仅影响可视化</w:t>
            </w:r>
          </w:p>
        </w:tc>
        <w:tc>
          <w:tcPr>
            <w:tcW w:w="2353" w:type="dxa"/>
          </w:tcPr>
          <w:p w14:paraId="1A5AC5B6">
            <w:r>
              <w:rPr>
                <w:rFonts w:ascii="Times New Roman" w:hAnsi="Times New Roman" w:eastAsia="宋体"/>
                <w:b w:val="0"/>
                <w:sz w:val="18"/>
              </w:rPr>
              <w:t>Frontend_Modeling</w:t>
            </w:r>
          </w:p>
        </w:tc>
      </w:tr>
      <w:tr w14:paraId="1456D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5FC3AEC">
            <w:r>
              <w:rPr>
                <w:rFonts w:ascii="Times New Roman" w:hAnsi="Times New Roman" w:eastAsia="宋体"/>
                <w:b w:val="0"/>
                <w:sz w:val="18"/>
              </w:rPr>
              <w:t>23</w:t>
            </w:r>
          </w:p>
        </w:tc>
        <w:tc>
          <w:tcPr>
            <w:tcW w:w="2353" w:type="dxa"/>
          </w:tcPr>
          <w:p w14:paraId="70807218">
            <w:r>
              <w:rPr>
                <w:rFonts w:ascii="Times New Roman" w:hAnsi="Times New Roman" w:eastAsia="宋体"/>
                <w:b w:val="0"/>
                <w:sz w:val="18"/>
              </w:rPr>
              <w:t>https://tracker.yandex.ru/BUG-7591</w:t>
            </w:r>
          </w:p>
        </w:tc>
        <w:tc>
          <w:tcPr>
            <w:tcW w:w="2353" w:type="dxa"/>
          </w:tcPr>
          <w:p w14:paraId="51EA0D7D">
            <w:r>
              <w:rPr>
                <w:rFonts w:ascii="Times New Roman" w:hAnsi="Times New Roman" w:eastAsia="宋体"/>
                <w:b w:val="0"/>
                <w:sz w:val="18"/>
              </w:rPr>
              <w:t>不影响主要功能</w:t>
            </w:r>
          </w:p>
        </w:tc>
        <w:tc>
          <w:tcPr>
            <w:tcW w:w="2353" w:type="dxa"/>
          </w:tcPr>
          <w:p w14:paraId="224541CF">
            <w:r>
              <w:rPr>
                <w:rFonts w:ascii="Times New Roman" w:hAnsi="Times New Roman" w:eastAsia="宋体"/>
                <w:b w:val="0"/>
                <w:sz w:val="18"/>
              </w:rPr>
              <w:t>Frontend_Modeling</w:t>
            </w:r>
          </w:p>
        </w:tc>
      </w:tr>
      <w:tr w14:paraId="3D8C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6F20199">
            <w:r>
              <w:rPr>
                <w:rFonts w:ascii="Times New Roman" w:hAnsi="Times New Roman" w:eastAsia="宋体"/>
                <w:b w:val="0"/>
                <w:sz w:val="18"/>
              </w:rPr>
              <w:t>24</w:t>
            </w:r>
          </w:p>
        </w:tc>
        <w:tc>
          <w:tcPr>
            <w:tcW w:w="2353" w:type="dxa"/>
          </w:tcPr>
          <w:p w14:paraId="12728029">
            <w:r>
              <w:rPr>
                <w:rFonts w:ascii="Times New Roman" w:hAnsi="Times New Roman" w:eastAsia="宋体"/>
                <w:b w:val="0"/>
                <w:sz w:val="18"/>
              </w:rPr>
              <w:t>https://tracker.yandex.ru/BUG-6855</w:t>
            </w:r>
          </w:p>
        </w:tc>
        <w:tc>
          <w:tcPr>
            <w:tcW w:w="2353" w:type="dxa"/>
          </w:tcPr>
          <w:p w14:paraId="1F52503B">
            <w:r>
              <w:rPr>
                <w:rFonts w:ascii="Times New Roman" w:hAnsi="Times New Roman" w:eastAsia="宋体"/>
                <w:b w:val="0"/>
                <w:sz w:val="18"/>
              </w:rPr>
              <w:t>不影响主要功能</w:t>
            </w:r>
          </w:p>
        </w:tc>
        <w:tc>
          <w:tcPr>
            <w:tcW w:w="2353" w:type="dxa"/>
          </w:tcPr>
          <w:p w14:paraId="05EC6F96">
            <w:r>
              <w:rPr>
                <w:rFonts w:ascii="Times New Roman" w:hAnsi="Times New Roman" w:eastAsia="宋体"/>
                <w:b w:val="0"/>
                <w:sz w:val="18"/>
              </w:rPr>
              <w:t>Frontend_Modeling</w:t>
            </w:r>
          </w:p>
        </w:tc>
      </w:tr>
      <w:tr w14:paraId="3403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60E8CCB">
            <w:r>
              <w:rPr>
                <w:rFonts w:ascii="Times New Roman" w:hAnsi="Times New Roman" w:eastAsia="宋体"/>
                <w:b w:val="0"/>
                <w:sz w:val="18"/>
              </w:rPr>
              <w:t>25</w:t>
            </w:r>
          </w:p>
        </w:tc>
        <w:tc>
          <w:tcPr>
            <w:tcW w:w="2353" w:type="dxa"/>
          </w:tcPr>
          <w:p w14:paraId="42BA2E1F">
            <w:r>
              <w:rPr>
                <w:rFonts w:ascii="Times New Roman" w:hAnsi="Times New Roman" w:eastAsia="宋体"/>
                <w:b w:val="0"/>
                <w:sz w:val="18"/>
              </w:rPr>
              <w:t>https://tracker.yandex.ru/BUG-7287</w:t>
            </w:r>
          </w:p>
        </w:tc>
        <w:tc>
          <w:tcPr>
            <w:tcW w:w="2353" w:type="dxa"/>
          </w:tcPr>
          <w:p w14:paraId="2B28A98F">
            <w:r>
              <w:rPr>
                <w:rFonts w:ascii="Times New Roman" w:hAnsi="Times New Roman" w:eastAsia="宋体"/>
                <w:b w:val="0"/>
                <w:sz w:val="18"/>
              </w:rPr>
              <w:t>不影响主要功能</w:t>
            </w:r>
          </w:p>
        </w:tc>
        <w:tc>
          <w:tcPr>
            <w:tcW w:w="2353" w:type="dxa"/>
          </w:tcPr>
          <w:p w14:paraId="453CCF05">
            <w:r>
              <w:rPr>
                <w:rFonts w:ascii="Times New Roman" w:hAnsi="Times New Roman" w:eastAsia="宋体"/>
                <w:b w:val="0"/>
                <w:sz w:val="18"/>
              </w:rPr>
              <w:t>Frontend_Modeling</w:t>
            </w:r>
          </w:p>
        </w:tc>
      </w:tr>
      <w:tr w14:paraId="488A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09622D8">
            <w:r>
              <w:rPr>
                <w:rFonts w:ascii="Times New Roman" w:hAnsi="Times New Roman" w:eastAsia="宋体"/>
                <w:b w:val="0"/>
                <w:sz w:val="18"/>
              </w:rPr>
              <w:t>26</w:t>
            </w:r>
          </w:p>
        </w:tc>
        <w:tc>
          <w:tcPr>
            <w:tcW w:w="2353" w:type="dxa"/>
          </w:tcPr>
          <w:p w14:paraId="54E20683">
            <w:r>
              <w:rPr>
                <w:rFonts w:ascii="Times New Roman" w:hAnsi="Times New Roman" w:eastAsia="宋体"/>
                <w:b w:val="0"/>
                <w:sz w:val="18"/>
              </w:rPr>
              <w:t>https://tracker.yandex.ru/BUG-7484</w:t>
            </w:r>
          </w:p>
        </w:tc>
        <w:tc>
          <w:tcPr>
            <w:tcW w:w="2353" w:type="dxa"/>
          </w:tcPr>
          <w:p w14:paraId="375B4F21">
            <w:r>
              <w:rPr>
                <w:rFonts w:ascii="Times New Roman" w:hAnsi="Times New Roman" w:eastAsia="宋体"/>
                <w:b w:val="0"/>
                <w:sz w:val="18"/>
              </w:rPr>
              <w:t>有规避方法 - 不要快速添加</w:t>
            </w:r>
          </w:p>
        </w:tc>
        <w:tc>
          <w:tcPr>
            <w:tcW w:w="2353" w:type="dxa"/>
          </w:tcPr>
          <w:p w14:paraId="198D2459">
            <w:r>
              <w:rPr>
                <w:rFonts w:ascii="Times New Roman" w:hAnsi="Times New Roman" w:eastAsia="宋体"/>
                <w:b w:val="0"/>
                <w:sz w:val="18"/>
              </w:rPr>
              <w:t>Frontend_Modeling</w:t>
            </w:r>
          </w:p>
        </w:tc>
      </w:tr>
      <w:tr w14:paraId="2BA7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88A67C2">
            <w:r>
              <w:rPr>
                <w:rFonts w:ascii="Times New Roman" w:hAnsi="Times New Roman" w:eastAsia="宋体"/>
                <w:b w:val="0"/>
                <w:sz w:val="18"/>
              </w:rPr>
              <w:t>27</w:t>
            </w:r>
          </w:p>
        </w:tc>
        <w:tc>
          <w:tcPr>
            <w:tcW w:w="2353" w:type="dxa"/>
          </w:tcPr>
          <w:p w14:paraId="31D8754D">
            <w:r>
              <w:rPr>
                <w:rFonts w:ascii="Times New Roman" w:hAnsi="Times New Roman" w:eastAsia="宋体"/>
                <w:b w:val="0"/>
                <w:sz w:val="18"/>
              </w:rPr>
              <w:t>https://tracker.yandex.ru/BUG-6283</w:t>
            </w:r>
          </w:p>
        </w:tc>
        <w:tc>
          <w:tcPr>
            <w:tcW w:w="2353" w:type="dxa"/>
          </w:tcPr>
          <w:p w14:paraId="3FA39B76">
            <w:r>
              <w:rPr>
                <w:rFonts w:ascii="Times New Roman" w:hAnsi="Times New Roman" w:eastAsia="宋体"/>
                <w:b w:val="0"/>
                <w:sz w:val="18"/>
              </w:rPr>
              <w:t>将在 26.8.2 中修复</w:t>
            </w:r>
          </w:p>
        </w:tc>
        <w:tc>
          <w:tcPr>
            <w:tcW w:w="2353" w:type="dxa"/>
          </w:tcPr>
          <w:p w14:paraId="0A91067F">
            <w:r>
              <w:rPr>
                <w:rFonts w:ascii="Times New Roman" w:hAnsi="Times New Roman" w:eastAsia="宋体"/>
                <w:b w:val="0"/>
                <w:sz w:val="18"/>
              </w:rPr>
              <w:t>Frontend_Modeling</w:t>
            </w:r>
          </w:p>
        </w:tc>
      </w:tr>
      <w:tr w14:paraId="5ADA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6F66607">
            <w:r>
              <w:rPr>
                <w:rFonts w:ascii="Times New Roman" w:hAnsi="Times New Roman" w:eastAsia="宋体"/>
                <w:b w:val="0"/>
                <w:sz w:val="18"/>
              </w:rPr>
              <w:t>28</w:t>
            </w:r>
          </w:p>
        </w:tc>
        <w:tc>
          <w:tcPr>
            <w:tcW w:w="2353" w:type="dxa"/>
          </w:tcPr>
          <w:p w14:paraId="16A873B7">
            <w:r>
              <w:rPr>
                <w:rFonts w:ascii="Times New Roman" w:hAnsi="Times New Roman" w:eastAsia="宋体"/>
                <w:b w:val="0"/>
                <w:sz w:val="18"/>
              </w:rPr>
              <w:t>https://tracker.yandex.ru/BUG-7594</w:t>
            </w:r>
          </w:p>
        </w:tc>
        <w:tc>
          <w:tcPr>
            <w:tcW w:w="2353" w:type="dxa"/>
          </w:tcPr>
          <w:p w14:paraId="1565F048">
            <w:r>
              <w:rPr>
                <w:rFonts w:ascii="Times New Roman" w:hAnsi="Times New Roman" w:eastAsia="宋体"/>
                <w:b w:val="0"/>
                <w:sz w:val="18"/>
              </w:rPr>
              <w:t>将在 26.9.1 中修复</w:t>
            </w:r>
          </w:p>
        </w:tc>
        <w:tc>
          <w:tcPr>
            <w:tcW w:w="2353" w:type="dxa"/>
          </w:tcPr>
          <w:p w14:paraId="08BF9DFD">
            <w:r>
              <w:rPr>
                <w:rFonts w:ascii="Times New Roman" w:hAnsi="Times New Roman" w:eastAsia="宋体"/>
                <w:b w:val="0"/>
                <w:sz w:val="18"/>
              </w:rPr>
              <w:t>Frontend_Modeling</w:t>
            </w:r>
          </w:p>
        </w:tc>
      </w:tr>
      <w:tr w14:paraId="5097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560FF40">
            <w:r>
              <w:rPr>
                <w:rFonts w:ascii="Times New Roman" w:hAnsi="Times New Roman" w:eastAsia="宋体"/>
                <w:b w:val="0"/>
                <w:sz w:val="18"/>
              </w:rPr>
              <w:t>29</w:t>
            </w:r>
          </w:p>
        </w:tc>
        <w:tc>
          <w:tcPr>
            <w:tcW w:w="2353" w:type="dxa"/>
          </w:tcPr>
          <w:p w14:paraId="31C709BA">
            <w:r>
              <w:rPr>
                <w:rFonts w:ascii="Times New Roman" w:hAnsi="Times New Roman" w:eastAsia="宋体"/>
                <w:b w:val="0"/>
                <w:sz w:val="18"/>
              </w:rPr>
              <w:t>https://tracker.yandex.ru/BUG-6280</w:t>
            </w:r>
          </w:p>
        </w:tc>
        <w:tc>
          <w:tcPr>
            <w:tcW w:w="2353" w:type="dxa"/>
          </w:tcPr>
          <w:p w14:paraId="211F31D5">
            <w:r>
              <w:rPr>
                <w:rFonts w:ascii="Times New Roman" w:hAnsi="Times New Roman" w:eastAsia="宋体"/>
                <w:b w:val="0"/>
                <w:sz w:val="18"/>
              </w:rPr>
              <w:t>有规避方法</w:t>
            </w:r>
          </w:p>
        </w:tc>
        <w:tc>
          <w:tcPr>
            <w:tcW w:w="2353" w:type="dxa"/>
          </w:tcPr>
          <w:p w14:paraId="0B662C1F">
            <w:r>
              <w:rPr>
                <w:rFonts w:ascii="Times New Roman" w:hAnsi="Times New Roman" w:eastAsia="宋体"/>
                <w:b w:val="0"/>
                <w:sz w:val="18"/>
              </w:rPr>
              <w:t>Frontend_Modeling</w:t>
            </w:r>
          </w:p>
        </w:tc>
      </w:tr>
      <w:tr w14:paraId="3032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38EF22E">
            <w:r>
              <w:rPr>
                <w:rFonts w:ascii="Times New Roman" w:hAnsi="Times New Roman" w:eastAsia="宋体"/>
                <w:b w:val="0"/>
                <w:sz w:val="18"/>
              </w:rPr>
              <w:t>30</w:t>
            </w:r>
          </w:p>
        </w:tc>
        <w:tc>
          <w:tcPr>
            <w:tcW w:w="2353" w:type="dxa"/>
          </w:tcPr>
          <w:p w14:paraId="62896185">
            <w:r>
              <w:rPr>
                <w:rFonts w:ascii="Times New Roman" w:hAnsi="Times New Roman" w:eastAsia="宋体"/>
                <w:b w:val="0"/>
                <w:sz w:val="18"/>
              </w:rPr>
              <w:t>https://tracker.yandex.ru/BUG-6417BUG-6417待办[QA-hub] 脚本编辑器：在“垂直选项卡”模式下，尝试切换到下方脚本内容时，焦点会被强制跳回上方脚本内容</w:t>
            </w:r>
          </w:p>
        </w:tc>
        <w:tc>
          <w:tcPr>
            <w:tcW w:w="2353" w:type="dxa"/>
          </w:tcPr>
          <w:p w14:paraId="7958446C">
            <w:r>
              <w:rPr>
                <w:rFonts w:ascii="Times New Roman" w:hAnsi="Times New Roman" w:eastAsia="宋体"/>
                <w:b w:val="0"/>
                <w:sz w:val="18"/>
              </w:rPr>
              <w:t>不影响主要功能</w:t>
            </w:r>
          </w:p>
        </w:tc>
        <w:tc>
          <w:tcPr>
            <w:tcW w:w="2353" w:type="dxa"/>
          </w:tcPr>
          <w:p w14:paraId="0B1A1F71">
            <w:r>
              <w:rPr>
                <w:rFonts w:ascii="Times New Roman" w:hAnsi="Times New Roman" w:eastAsia="宋体"/>
                <w:b w:val="0"/>
                <w:sz w:val="18"/>
              </w:rPr>
              <w:t>Frontend_Modeling</w:t>
            </w:r>
          </w:p>
        </w:tc>
      </w:tr>
      <w:tr w14:paraId="48D6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8522F3E">
            <w:r>
              <w:rPr>
                <w:rFonts w:ascii="Times New Roman" w:hAnsi="Times New Roman" w:eastAsia="宋体"/>
                <w:b w:val="0"/>
                <w:sz w:val="18"/>
              </w:rPr>
              <w:t>31</w:t>
            </w:r>
          </w:p>
        </w:tc>
        <w:tc>
          <w:tcPr>
            <w:tcW w:w="2353" w:type="dxa"/>
          </w:tcPr>
          <w:p w14:paraId="07A675FB">
            <w:r>
              <w:rPr>
                <w:rFonts w:ascii="Times New Roman" w:hAnsi="Times New Roman" w:eastAsia="宋体"/>
                <w:b w:val="0"/>
                <w:sz w:val="18"/>
              </w:rPr>
              <w:t>https://tracker.yandex.ru/BUG-6732</w:t>
            </w:r>
          </w:p>
        </w:tc>
        <w:tc>
          <w:tcPr>
            <w:tcW w:w="2353" w:type="dxa"/>
          </w:tcPr>
          <w:p w14:paraId="4C7C3A66">
            <w:r>
              <w:rPr>
                <w:rFonts w:ascii="Times New Roman" w:hAnsi="Times New Roman" w:eastAsia="宋体"/>
                <w:b w:val="0"/>
                <w:sz w:val="18"/>
              </w:rPr>
              <w:t>有规避方法</w:t>
            </w:r>
          </w:p>
        </w:tc>
        <w:tc>
          <w:tcPr>
            <w:tcW w:w="2353" w:type="dxa"/>
          </w:tcPr>
          <w:p w14:paraId="61AB2CA4">
            <w:r>
              <w:rPr>
                <w:rFonts w:ascii="Times New Roman" w:hAnsi="Times New Roman" w:eastAsia="宋体"/>
                <w:b w:val="0"/>
                <w:sz w:val="18"/>
              </w:rPr>
              <w:t>Frontend_Modeling</w:t>
            </w:r>
          </w:p>
        </w:tc>
      </w:tr>
      <w:tr w14:paraId="3CD03D1C">
        <w:tblPrEx>
          <w:tblCellMar>
            <w:top w:w="0" w:type="dxa"/>
            <w:left w:w="108" w:type="dxa"/>
            <w:bottom w:w="0" w:type="dxa"/>
            <w:right w:w="108" w:type="dxa"/>
          </w:tblCellMar>
        </w:tblPrEx>
        <w:trPr>
          <w:jc w:val="center"/>
        </w:trPr>
        <w:tc>
          <w:tcPr>
            <w:tcW w:w="2353" w:type="dxa"/>
          </w:tcPr>
          <w:p w14:paraId="71250A2F">
            <w:r>
              <w:rPr>
                <w:rFonts w:ascii="Times New Roman" w:hAnsi="Times New Roman" w:eastAsia="宋体"/>
                <w:b w:val="0"/>
                <w:sz w:val="18"/>
              </w:rPr>
              <w:t>32</w:t>
            </w:r>
          </w:p>
        </w:tc>
        <w:tc>
          <w:tcPr>
            <w:tcW w:w="2353" w:type="dxa"/>
          </w:tcPr>
          <w:p w14:paraId="0A7308F0">
            <w:r>
              <w:rPr>
                <w:rFonts w:ascii="Times New Roman" w:hAnsi="Times New Roman" w:eastAsia="宋体"/>
                <w:b w:val="0"/>
                <w:sz w:val="18"/>
              </w:rPr>
              <w:t>https://tracker.yandex.ru/BUG-6459</w:t>
            </w:r>
          </w:p>
        </w:tc>
        <w:tc>
          <w:tcPr>
            <w:tcW w:w="2353" w:type="dxa"/>
          </w:tcPr>
          <w:p w14:paraId="0BBAD4ED">
            <w:r>
              <w:rPr>
                <w:rFonts w:ascii="Times New Roman" w:hAnsi="Times New Roman" w:eastAsia="宋体"/>
                <w:b w:val="0"/>
                <w:sz w:val="18"/>
              </w:rPr>
              <w:t>不影响主要功能</w:t>
            </w:r>
          </w:p>
        </w:tc>
        <w:tc>
          <w:tcPr>
            <w:tcW w:w="2353" w:type="dxa"/>
          </w:tcPr>
          <w:p w14:paraId="61E14B02">
            <w:r>
              <w:rPr>
                <w:rFonts w:ascii="Times New Roman" w:hAnsi="Times New Roman" w:eastAsia="宋体"/>
                <w:b w:val="0"/>
                <w:sz w:val="18"/>
              </w:rPr>
              <w:t>Frontend_Modeling</w:t>
            </w:r>
          </w:p>
        </w:tc>
      </w:tr>
      <w:tr w14:paraId="2078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98716CC">
            <w:r>
              <w:rPr>
                <w:rFonts w:ascii="Times New Roman" w:hAnsi="Times New Roman" w:eastAsia="宋体"/>
                <w:b w:val="0"/>
                <w:sz w:val="18"/>
              </w:rPr>
              <w:t>33</w:t>
            </w:r>
          </w:p>
        </w:tc>
        <w:tc>
          <w:tcPr>
            <w:tcW w:w="2353" w:type="dxa"/>
          </w:tcPr>
          <w:p w14:paraId="5A6686D2">
            <w:r>
              <w:rPr>
                <w:rFonts w:ascii="Times New Roman" w:hAnsi="Times New Roman" w:eastAsia="宋体"/>
                <w:b w:val="0"/>
                <w:sz w:val="18"/>
              </w:rPr>
              <w:t>https://tracker.yandex.ru/BUG-7239</w:t>
            </w:r>
          </w:p>
        </w:tc>
        <w:tc>
          <w:tcPr>
            <w:tcW w:w="2353" w:type="dxa"/>
          </w:tcPr>
          <w:p w14:paraId="4B63DDB1">
            <w:r>
              <w:rPr>
                <w:rFonts w:ascii="Times New Roman" w:hAnsi="Times New Roman" w:eastAsia="宋体"/>
                <w:b w:val="0"/>
                <w:sz w:val="18"/>
              </w:rPr>
              <w:t>有规避方法</w:t>
            </w:r>
          </w:p>
        </w:tc>
        <w:tc>
          <w:tcPr>
            <w:tcW w:w="2353" w:type="dxa"/>
          </w:tcPr>
          <w:p w14:paraId="4EEF905C">
            <w:r>
              <w:rPr>
                <w:rFonts w:ascii="Times New Roman" w:hAnsi="Times New Roman" w:eastAsia="宋体"/>
                <w:b w:val="0"/>
                <w:sz w:val="18"/>
              </w:rPr>
              <w:t>Frontend_Modeling</w:t>
            </w:r>
          </w:p>
        </w:tc>
      </w:tr>
      <w:tr w14:paraId="77FE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04CD1FF">
            <w:r>
              <w:rPr>
                <w:rFonts w:ascii="Times New Roman" w:hAnsi="Times New Roman" w:eastAsia="宋体"/>
                <w:b w:val="0"/>
                <w:sz w:val="18"/>
              </w:rPr>
              <w:t>34</w:t>
            </w:r>
          </w:p>
        </w:tc>
        <w:tc>
          <w:tcPr>
            <w:tcW w:w="2353" w:type="dxa"/>
          </w:tcPr>
          <w:p w14:paraId="1A99874E">
            <w:r>
              <w:rPr>
                <w:rFonts w:ascii="Times New Roman" w:hAnsi="Times New Roman" w:eastAsia="宋体"/>
                <w:b w:val="0"/>
                <w:sz w:val="18"/>
              </w:rPr>
              <w:t>https://tracker.yandex.ru/BUG-6303</w:t>
            </w:r>
          </w:p>
        </w:tc>
        <w:tc>
          <w:tcPr>
            <w:tcW w:w="2353" w:type="dxa"/>
          </w:tcPr>
          <w:p w14:paraId="3DF67F75">
            <w:r>
              <w:rPr>
                <w:rFonts w:ascii="Times New Roman" w:hAnsi="Times New Roman" w:eastAsia="宋体"/>
                <w:b w:val="0"/>
                <w:sz w:val="18"/>
              </w:rPr>
              <w:t>不影响主要功能</w:t>
            </w:r>
          </w:p>
        </w:tc>
        <w:tc>
          <w:tcPr>
            <w:tcW w:w="2353" w:type="dxa"/>
          </w:tcPr>
          <w:p w14:paraId="172A8723">
            <w:r>
              <w:rPr>
                <w:rFonts w:ascii="Times New Roman" w:hAnsi="Times New Roman" w:eastAsia="宋体"/>
                <w:b w:val="0"/>
                <w:sz w:val="18"/>
              </w:rPr>
              <w:t>Frontend_Modeling</w:t>
            </w:r>
          </w:p>
        </w:tc>
      </w:tr>
      <w:tr w14:paraId="2F303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100DF4D">
            <w:r>
              <w:rPr>
                <w:rFonts w:ascii="Times New Roman" w:hAnsi="Times New Roman" w:eastAsia="宋体"/>
                <w:b w:val="0"/>
                <w:sz w:val="18"/>
              </w:rPr>
              <w:t>35</w:t>
            </w:r>
          </w:p>
        </w:tc>
        <w:tc>
          <w:tcPr>
            <w:tcW w:w="2353" w:type="dxa"/>
          </w:tcPr>
          <w:p w14:paraId="35A8391A">
            <w:r>
              <w:rPr>
                <w:rFonts w:ascii="Times New Roman" w:hAnsi="Times New Roman" w:eastAsia="宋体"/>
                <w:b w:val="0"/>
                <w:sz w:val="18"/>
              </w:rPr>
              <w:t>https://tracker.yandex.ru/BUG-6537</w:t>
            </w:r>
          </w:p>
        </w:tc>
        <w:tc>
          <w:tcPr>
            <w:tcW w:w="2353" w:type="dxa"/>
          </w:tcPr>
          <w:p w14:paraId="165F6A2F">
            <w:r>
              <w:rPr>
                <w:rFonts w:ascii="Times New Roman" w:hAnsi="Times New Roman" w:eastAsia="宋体"/>
                <w:b w:val="0"/>
                <w:sz w:val="18"/>
              </w:rPr>
              <w:t>将在 26.9.1 中修复</w:t>
            </w:r>
          </w:p>
        </w:tc>
        <w:tc>
          <w:tcPr>
            <w:tcW w:w="2353" w:type="dxa"/>
          </w:tcPr>
          <w:p w14:paraId="297D678E">
            <w:r>
              <w:rPr>
                <w:rFonts w:ascii="Times New Roman" w:hAnsi="Times New Roman" w:eastAsia="宋体"/>
                <w:b w:val="0"/>
                <w:sz w:val="18"/>
              </w:rPr>
              <w:t>Frontend_Modeling</w:t>
            </w:r>
          </w:p>
        </w:tc>
      </w:tr>
      <w:tr w14:paraId="210BF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3A7A5EE">
            <w:r>
              <w:rPr>
                <w:rFonts w:ascii="Times New Roman" w:hAnsi="Times New Roman" w:eastAsia="宋体"/>
                <w:b w:val="0"/>
                <w:sz w:val="18"/>
              </w:rPr>
              <w:t>36</w:t>
            </w:r>
          </w:p>
        </w:tc>
        <w:tc>
          <w:tcPr>
            <w:tcW w:w="2353" w:type="dxa"/>
          </w:tcPr>
          <w:p w14:paraId="5AFBA86B">
            <w:r>
              <w:rPr>
                <w:rFonts w:ascii="Times New Roman" w:hAnsi="Times New Roman" w:eastAsia="宋体"/>
                <w:b w:val="0"/>
                <w:sz w:val="18"/>
              </w:rPr>
              <w:t>https://tracker.yandex.ru/BUG-7088</w:t>
            </w:r>
          </w:p>
        </w:tc>
        <w:tc>
          <w:tcPr>
            <w:tcW w:w="2353" w:type="dxa"/>
          </w:tcPr>
          <w:p w14:paraId="0CB14EB9">
            <w:r>
              <w:rPr>
                <w:rFonts w:ascii="Times New Roman" w:hAnsi="Times New Roman" w:eastAsia="宋体"/>
                <w:b w:val="0"/>
                <w:sz w:val="18"/>
              </w:rPr>
              <w:t>将在 26.9.1 中修复</w:t>
            </w:r>
          </w:p>
        </w:tc>
        <w:tc>
          <w:tcPr>
            <w:tcW w:w="2353" w:type="dxa"/>
          </w:tcPr>
          <w:p w14:paraId="560E8AC4">
            <w:r>
              <w:rPr>
                <w:rFonts w:ascii="Times New Roman" w:hAnsi="Times New Roman" w:eastAsia="宋体"/>
                <w:b w:val="0"/>
                <w:sz w:val="18"/>
              </w:rPr>
              <w:t>Frontend_Modeling</w:t>
            </w:r>
          </w:p>
        </w:tc>
      </w:tr>
      <w:tr w14:paraId="2D57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C954248">
            <w:r>
              <w:rPr>
                <w:rFonts w:ascii="Times New Roman" w:hAnsi="Times New Roman" w:eastAsia="宋体"/>
                <w:b w:val="0"/>
                <w:sz w:val="18"/>
              </w:rPr>
              <w:t>37</w:t>
            </w:r>
          </w:p>
        </w:tc>
        <w:tc>
          <w:tcPr>
            <w:tcW w:w="2353" w:type="dxa"/>
          </w:tcPr>
          <w:p w14:paraId="1A652D7D">
            <w:r>
              <w:rPr>
                <w:rFonts w:ascii="Times New Roman" w:hAnsi="Times New Roman" w:eastAsia="宋体"/>
                <w:b w:val="0"/>
                <w:sz w:val="18"/>
              </w:rPr>
              <w:t>https://tracker.yandex.ru/BUG-7096</w:t>
            </w:r>
          </w:p>
        </w:tc>
        <w:tc>
          <w:tcPr>
            <w:tcW w:w="2353" w:type="dxa"/>
          </w:tcPr>
          <w:p w14:paraId="7DCD3992">
            <w:r>
              <w:rPr>
                <w:rFonts w:ascii="Times New Roman" w:hAnsi="Times New Roman" w:eastAsia="宋体"/>
                <w:b w:val="0"/>
                <w:sz w:val="18"/>
              </w:rPr>
              <w:t>仅影响可视化</w:t>
            </w:r>
          </w:p>
        </w:tc>
        <w:tc>
          <w:tcPr>
            <w:tcW w:w="2353" w:type="dxa"/>
          </w:tcPr>
          <w:p w14:paraId="24C3C0D4">
            <w:r>
              <w:rPr>
                <w:rFonts w:ascii="Times New Roman" w:hAnsi="Times New Roman" w:eastAsia="宋体"/>
                <w:b w:val="0"/>
                <w:sz w:val="18"/>
              </w:rPr>
              <w:t>Frontend_Modeling</w:t>
            </w:r>
          </w:p>
        </w:tc>
      </w:tr>
      <w:tr w14:paraId="07A7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CE6F2DF">
            <w:r>
              <w:rPr>
                <w:rFonts w:ascii="Times New Roman" w:hAnsi="Times New Roman" w:eastAsia="宋体"/>
                <w:b w:val="0"/>
                <w:sz w:val="18"/>
              </w:rPr>
              <w:t>38</w:t>
            </w:r>
          </w:p>
        </w:tc>
        <w:tc>
          <w:tcPr>
            <w:tcW w:w="2353" w:type="dxa"/>
          </w:tcPr>
          <w:p w14:paraId="0703CEE0">
            <w:r>
              <w:rPr>
                <w:rFonts w:ascii="Times New Roman" w:hAnsi="Times New Roman" w:eastAsia="宋体"/>
                <w:b w:val="0"/>
                <w:sz w:val="18"/>
              </w:rPr>
              <w:t>https://tracker.yandex.ru/BUG-6608</w:t>
            </w:r>
          </w:p>
        </w:tc>
        <w:tc>
          <w:tcPr>
            <w:tcW w:w="2353" w:type="dxa"/>
          </w:tcPr>
          <w:p w14:paraId="75F0CE1D">
            <w:r>
              <w:rPr>
                <w:rFonts w:ascii="Times New Roman" w:hAnsi="Times New Roman" w:eastAsia="宋体"/>
                <w:b w:val="0"/>
                <w:sz w:val="18"/>
              </w:rPr>
              <w:t>不影响主要功能</w:t>
            </w:r>
          </w:p>
        </w:tc>
        <w:tc>
          <w:tcPr>
            <w:tcW w:w="2353" w:type="dxa"/>
          </w:tcPr>
          <w:p w14:paraId="2450C244">
            <w:r>
              <w:rPr>
                <w:rFonts w:ascii="Times New Roman" w:hAnsi="Times New Roman" w:eastAsia="宋体"/>
                <w:b w:val="0"/>
                <w:sz w:val="18"/>
              </w:rPr>
              <w:t>Frontend_Modeling</w:t>
            </w:r>
          </w:p>
        </w:tc>
      </w:tr>
      <w:tr w14:paraId="230E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09B3731">
            <w:r>
              <w:rPr>
                <w:rFonts w:ascii="Times New Roman" w:hAnsi="Times New Roman" w:eastAsia="宋体"/>
                <w:b w:val="0"/>
                <w:sz w:val="18"/>
              </w:rPr>
              <w:t>39</w:t>
            </w:r>
          </w:p>
        </w:tc>
        <w:tc>
          <w:tcPr>
            <w:tcW w:w="2353" w:type="dxa"/>
          </w:tcPr>
          <w:p w14:paraId="015C1559">
            <w:r>
              <w:rPr>
                <w:rFonts w:ascii="Times New Roman" w:hAnsi="Times New Roman" w:eastAsia="宋体"/>
                <w:b w:val="0"/>
                <w:sz w:val="18"/>
              </w:rPr>
              <w:t>https://tracker.yandex.ru/BUG-7100</w:t>
            </w:r>
          </w:p>
        </w:tc>
        <w:tc>
          <w:tcPr>
            <w:tcW w:w="2353" w:type="dxa"/>
          </w:tcPr>
          <w:p w14:paraId="4F9D7492">
            <w:r>
              <w:rPr>
                <w:rFonts w:ascii="Times New Roman" w:hAnsi="Times New Roman" w:eastAsia="宋体"/>
                <w:b w:val="0"/>
                <w:sz w:val="18"/>
              </w:rPr>
              <w:t>不影响主要功能</w:t>
            </w:r>
          </w:p>
        </w:tc>
        <w:tc>
          <w:tcPr>
            <w:tcW w:w="2353" w:type="dxa"/>
          </w:tcPr>
          <w:p w14:paraId="035B0FDD">
            <w:r>
              <w:rPr>
                <w:rFonts w:ascii="Times New Roman" w:hAnsi="Times New Roman" w:eastAsia="宋体"/>
                <w:b w:val="0"/>
                <w:sz w:val="18"/>
              </w:rPr>
              <w:t>Frontend_Modeling</w:t>
            </w:r>
          </w:p>
        </w:tc>
      </w:tr>
      <w:tr w14:paraId="09AE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CED446A">
            <w:r>
              <w:rPr>
                <w:rFonts w:ascii="Times New Roman" w:hAnsi="Times New Roman" w:eastAsia="宋体"/>
                <w:b w:val="0"/>
                <w:sz w:val="18"/>
              </w:rPr>
              <w:t>40</w:t>
            </w:r>
          </w:p>
        </w:tc>
        <w:tc>
          <w:tcPr>
            <w:tcW w:w="2353" w:type="dxa"/>
          </w:tcPr>
          <w:p w14:paraId="622D52A4">
            <w:r>
              <w:rPr>
                <w:rFonts w:ascii="Times New Roman" w:hAnsi="Times New Roman" w:eastAsia="宋体"/>
                <w:b w:val="0"/>
                <w:sz w:val="18"/>
              </w:rPr>
              <w:t>https://tracker.yandex.ru/BUG-6667</w:t>
            </w:r>
          </w:p>
        </w:tc>
        <w:tc>
          <w:tcPr>
            <w:tcW w:w="2353" w:type="dxa"/>
          </w:tcPr>
          <w:p w14:paraId="3BF94424">
            <w:r>
              <w:rPr>
                <w:rFonts w:ascii="Times New Roman" w:hAnsi="Times New Roman" w:eastAsia="宋体"/>
                <w:b w:val="0"/>
                <w:sz w:val="18"/>
              </w:rPr>
              <w:t>不影响主要功能</w:t>
            </w:r>
          </w:p>
        </w:tc>
        <w:tc>
          <w:tcPr>
            <w:tcW w:w="2353" w:type="dxa"/>
          </w:tcPr>
          <w:p w14:paraId="212B46FC">
            <w:r>
              <w:rPr>
                <w:rFonts w:ascii="Times New Roman" w:hAnsi="Times New Roman" w:eastAsia="宋体"/>
                <w:b w:val="0"/>
                <w:sz w:val="18"/>
              </w:rPr>
              <w:t>Frontend_Modeling</w:t>
            </w:r>
          </w:p>
        </w:tc>
      </w:tr>
      <w:tr w14:paraId="79A5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12635C2">
            <w:r>
              <w:rPr>
                <w:rFonts w:ascii="Times New Roman" w:hAnsi="Times New Roman" w:eastAsia="宋体"/>
                <w:b w:val="0"/>
                <w:sz w:val="18"/>
              </w:rPr>
              <w:t>41</w:t>
            </w:r>
          </w:p>
        </w:tc>
        <w:tc>
          <w:tcPr>
            <w:tcW w:w="2353" w:type="dxa"/>
          </w:tcPr>
          <w:p w14:paraId="70525B48">
            <w:r>
              <w:rPr>
                <w:rFonts w:ascii="Times New Roman" w:hAnsi="Times New Roman" w:eastAsia="宋体"/>
                <w:b w:val="0"/>
                <w:sz w:val="18"/>
              </w:rPr>
              <w:t>https://tracker.yandex.ru/BUG-6747</w:t>
            </w:r>
          </w:p>
        </w:tc>
        <w:tc>
          <w:tcPr>
            <w:tcW w:w="2353" w:type="dxa"/>
          </w:tcPr>
          <w:p w14:paraId="503ADFBC">
            <w:r>
              <w:rPr>
                <w:rFonts w:ascii="Times New Roman" w:hAnsi="Times New Roman" w:eastAsia="宋体"/>
                <w:b w:val="0"/>
                <w:sz w:val="18"/>
              </w:rPr>
              <w:t>不影响主要功能</w:t>
            </w:r>
          </w:p>
        </w:tc>
        <w:tc>
          <w:tcPr>
            <w:tcW w:w="2353" w:type="dxa"/>
          </w:tcPr>
          <w:p w14:paraId="01B7C4BB">
            <w:r>
              <w:rPr>
                <w:rFonts w:ascii="Times New Roman" w:hAnsi="Times New Roman" w:eastAsia="宋体"/>
                <w:b w:val="0"/>
                <w:sz w:val="18"/>
              </w:rPr>
              <w:t>Frontend_Modeling</w:t>
            </w:r>
          </w:p>
        </w:tc>
      </w:tr>
      <w:tr w14:paraId="461C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229E1DE">
            <w:r>
              <w:rPr>
                <w:rFonts w:ascii="Times New Roman" w:hAnsi="Times New Roman" w:eastAsia="宋体"/>
                <w:b w:val="0"/>
                <w:sz w:val="18"/>
              </w:rPr>
              <w:t>42</w:t>
            </w:r>
          </w:p>
        </w:tc>
        <w:tc>
          <w:tcPr>
            <w:tcW w:w="2353" w:type="dxa"/>
          </w:tcPr>
          <w:p w14:paraId="72611188">
            <w:r>
              <w:rPr>
                <w:rFonts w:ascii="Times New Roman" w:hAnsi="Times New Roman" w:eastAsia="宋体"/>
                <w:b w:val="0"/>
                <w:sz w:val="18"/>
              </w:rPr>
              <w:t>https://tracker.yandex.ru/BUG-7598</w:t>
            </w:r>
          </w:p>
        </w:tc>
        <w:tc>
          <w:tcPr>
            <w:tcW w:w="2353" w:type="dxa"/>
          </w:tcPr>
          <w:p w14:paraId="699B69D9">
            <w:r>
              <w:rPr>
                <w:rFonts w:ascii="Times New Roman" w:hAnsi="Times New Roman" w:eastAsia="宋体"/>
                <w:b w:val="0"/>
                <w:sz w:val="18"/>
              </w:rPr>
              <w:t>有规避方法</w:t>
            </w:r>
          </w:p>
        </w:tc>
        <w:tc>
          <w:tcPr>
            <w:tcW w:w="2353" w:type="dxa"/>
          </w:tcPr>
          <w:p w14:paraId="2FF49ACC">
            <w:r>
              <w:rPr>
                <w:rFonts w:ascii="Times New Roman" w:hAnsi="Times New Roman" w:eastAsia="宋体"/>
                <w:b w:val="0"/>
                <w:sz w:val="18"/>
              </w:rPr>
              <w:t>Frontend_Modeling</w:t>
            </w:r>
          </w:p>
        </w:tc>
      </w:tr>
      <w:tr w14:paraId="683B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FAF4F00">
            <w:r>
              <w:rPr>
                <w:rFonts w:ascii="Times New Roman" w:hAnsi="Times New Roman" w:eastAsia="宋体"/>
                <w:b w:val="0"/>
                <w:sz w:val="18"/>
              </w:rPr>
              <w:t>43</w:t>
            </w:r>
          </w:p>
        </w:tc>
        <w:tc>
          <w:tcPr>
            <w:tcW w:w="2353" w:type="dxa"/>
          </w:tcPr>
          <w:p w14:paraId="7B8076B9">
            <w:r>
              <w:rPr>
                <w:rFonts w:ascii="Times New Roman" w:hAnsi="Times New Roman" w:eastAsia="宋体"/>
                <w:b w:val="0"/>
                <w:sz w:val="18"/>
              </w:rPr>
              <w:t>https://tracker.yandex.ru/BUG-6754</w:t>
            </w:r>
          </w:p>
        </w:tc>
        <w:tc>
          <w:tcPr>
            <w:tcW w:w="2353" w:type="dxa"/>
          </w:tcPr>
          <w:p w14:paraId="6F579F93">
            <w:r>
              <w:rPr>
                <w:rFonts w:ascii="Times New Roman" w:hAnsi="Times New Roman" w:eastAsia="宋体"/>
                <w:b w:val="0"/>
                <w:sz w:val="18"/>
              </w:rPr>
              <w:t>不影响主要功能</w:t>
            </w:r>
          </w:p>
        </w:tc>
        <w:tc>
          <w:tcPr>
            <w:tcW w:w="2353" w:type="dxa"/>
          </w:tcPr>
          <w:p w14:paraId="1B089C0E">
            <w:r>
              <w:rPr>
                <w:rFonts w:ascii="Times New Roman" w:hAnsi="Times New Roman" w:eastAsia="宋体"/>
                <w:b w:val="0"/>
                <w:sz w:val="18"/>
              </w:rPr>
              <w:t>Frontend_Modeling</w:t>
            </w:r>
          </w:p>
        </w:tc>
      </w:tr>
      <w:tr w14:paraId="72B8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7A8A2F8">
            <w:r>
              <w:rPr>
                <w:rFonts w:ascii="Times New Roman" w:hAnsi="Times New Roman" w:eastAsia="宋体"/>
                <w:b w:val="0"/>
                <w:sz w:val="18"/>
              </w:rPr>
              <w:t>44</w:t>
            </w:r>
          </w:p>
        </w:tc>
        <w:tc>
          <w:tcPr>
            <w:tcW w:w="2353" w:type="dxa"/>
          </w:tcPr>
          <w:p w14:paraId="3DE86091">
            <w:r>
              <w:rPr>
                <w:rFonts w:ascii="Times New Roman" w:hAnsi="Times New Roman" w:eastAsia="宋体"/>
                <w:b w:val="0"/>
                <w:sz w:val="18"/>
              </w:rPr>
              <w:t>https://tracker.yandex.ru/BUG-7218</w:t>
            </w:r>
          </w:p>
        </w:tc>
        <w:tc>
          <w:tcPr>
            <w:tcW w:w="2353" w:type="dxa"/>
          </w:tcPr>
          <w:p w14:paraId="720AEE7E">
            <w:r>
              <w:rPr>
                <w:rFonts w:ascii="Times New Roman" w:hAnsi="Times New Roman" w:eastAsia="宋体"/>
                <w:b w:val="0"/>
                <w:sz w:val="18"/>
              </w:rPr>
              <w:t>不影响主要功能</w:t>
            </w:r>
          </w:p>
        </w:tc>
        <w:tc>
          <w:tcPr>
            <w:tcW w:w="2353" w:type="dxa"/>
          </w:tcPr>
          <w:p w14:paraId="13717D23">
            <w:r>
              <w:rPr>
                <w:rFonts w:ascii="Times New Roman" w:hAnsi="Times New Roman" w:eastAsia="宋体"/>
                <w:b w:val="0"/>
                <w:sz w:val="18"/>
              </w:rPr>
              <w:t>Frontend_Modeling</w:t>
            </w:r>
          </w:p>
        </w:tc>
      </w:tr>
      <w:tr w14:paraId="0291A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F9588D5">
            <w:r>
              <w:rPr>
                <w:rFonts w:ascii="Times New Roman" w:hAnsi="Times New Roman" w:eastAsia="宋体"/>
                <w:b w:val="0"/>
                <w:sz w:val="18"/>
              </w:rPr>
              <w:t>45</w:t>
            </w:r>
          </w:p>
        </w:tc>
        <w:tc>
          <w:tcPr>
            <w:tcW w:w="2353" w:type="dxa"/>
          </w:tcPr>
          <w:p w14:paraId="71B40086">
            <w:r>
              <w:rPr>
                <w:rFonts w:ascii="Times New Roman" w:hAnsi="Times New Roman" w:eastAsia="宋体"/>
                <w:b w:val="0"/>
                <w:sz w:val="18"/>
              </w:rPr>
              <w:t>https://tracker.yandex.ru/BUG-7615</w:t>
            </w:r>
          </w:p>
        </w:tc>
        <w:tc>
          <w:tcPr>
            <w:tcW w:w="2353" w:type="dxa"/>
          </w:tcPr>
          <w:p w14:paraId="6650F420">
            <w:r>
              <w:rPr>
                <w:rFonts w:ascii="Times New Roman" w:hAnsi="Times New Roman" w:eastAsia="宋体"/>
                <w:b w:val="0"/>
                <w:sz w:val="18"/>
              </w:rPr>
              <w:t>有规避方法</w:t>
            </w:r>
          </w:p>
        </w:tc>
        <w:tc>
          <w:tcPr>
            <w:tcW w:w="2353" w:type="dxa"/>
          </w:tcPr>
          <w:p w14:paraId="2570FA82">
            <w:r>
              <w:rPr>
                <w:rFonts w:ascii="Times New Roman" w:hAnsi="Times New Roman" w:eastAsia="宋体"/>
                <w:b w:val="0"/>
                <w:sz w:val="18"/>
              </w:rPr>
              <w:t>Frontend_Modeling</w:t>
            </w:r>
          </w:p>
        </w:tc>
      </w:tr>
      <w:tr w14:paraId="769C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18DE48D">
            <w:r>
              <w:rPr>
                <w:rFonts w:ascii="Times New Roman" w:hAnsi="Times New Roman" w:eastAsia="宋体"/>
                <w:b w:val="0"/>
                <w:sz w:val="18"/>
              </w:rPr>
              <w:t>46</w:t>
            </w:r>
          </w:p>
        </w:tc>
        <w:tc>
          <w:tcPr>
            <w:tcW w:w="2353" w:type="dxa"/>
          </w:tcPr>
          <w:p w14:paraId="32D3450C">
            <w:r>
              <w:rPr>
                <w:rFonts w:ascii="Times New Roman" w:hAnsi="Times New Roman" w:eastAsia="宋体"/>
                <w:b w:val="0"/>
                <w:sz w:val="18"/>
              </w:rPr>
              <w:t>https://tracker.yandex.ru/BUG-6807BUG-6807待办[Dev-hub] 在数据检查器流式传输过程中平移图形时，图形被裁剪</w:t>
            </w:r>
          </w:p>
        </w:tc>
        <w:tc>
          <w:tcPr>
            <w:tcW w:w="2353" w:type="dxa"/>
          </w:tcPr>
          <w:p w14:paraId="563D53C1">
            <w:r>
              <w:rPr>
                <w:rFonts w:ascii="Times New Roman" w:hAnsi="Times New Roman" w:eastAsia="宋体"/>
                <w:b w:val="0"/>
                <w:sz w:val="18"/>
              </w:rPr>
              <w:t>不影响主要功能</w:t>
            </w:r>
          </w:p>
        </w:tc>
        <w:tc>
          <w:tcPr>
            <w:tcW w:w="2353" w:type="dxa"/>
          </w:tcPr>
          <w:p w14:paraId="1A701BB2">
            <w:r>
              <w:rPr>
                <w:rFonts w:ascii="Times New Roman" w:hAnsi="Times New Roman" w:eastAsia="宋体"/>
                <w:b w:val="0"/>
                <w:sz w:val="18"/>
              </w:rPr>
              <w:t>Frontend_Modeling</w:t>
            </w:r>
          </w:p>
        </w:tc>
      </w:tr>
      <w:tr w14:paraId="1F5A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E89DA11">
            <w:r>
              <w:rPr>
                <w:rFonts w:ascii="Times New Roman" w:hAnsi="Times New Roman" w:eastAsia="宋体"/>
                <w:b w:val="0"/>
                <w:sz w:val="18"/>
              </w:rPr>
              <w:t>47</w:t>
            </w:r>
          </w:p>
        </w:tc>
        <w:tc>
          <w:tcPr>
            <w:tcW w:w="2353" w:type="dxa"/>
          </w:tcPr>
          <w:p w14:paraId="1E8FB1DE">
            <w:r>
              <w:rPr>
                <w:rFonts w:ascii="Times New Roman" w:hAnsi="Times New Roman" w:eastAsia="宋体"/>
                <w:b w:val="0"/>
                <w:sz w:val="18"/>
              </w:rPr>
              <w:t>https://tracker.yandex.ru/BUG-7490</w:t>
            </w:r>
          </w:p>
        </w:tc>
        <w:tc>
          <w:tcPr>
            <w:tcW w:w="2353" w:type="dxa"/>
          </w:tcPr>
          <w:p w14:paraId="1670C932">
            <w:r>
              <w:rPr>
                <w:rFonts w:ascii="Times New Roman" w:hAnsi="Times New Roman" w:eastAsia="宋体"/>
                <w:b w:val="0"/>
                <w:sz w:val="18"/>
              </w:rPr>
              <w:t>不影响主要功能</w:t>
            </w:r>
          </w:p>
        </w:tc>
        <w:tc>
          <w:tcPr>
            <w:tcW w:w="2353" w:type="dxa"/>
          </w:tcPr>
          <w:p w14:paraId="41F22CD9">
            <w:r>
              <w:rPr>
                <w:rFonts w:ascii="Times New Roman" w:hAnsi="Times New Roman" w:eastAsia="宋体"/>
                <w:b w:val="0"/>
                <w:sz w:val="18"/>
              </w:rPr>
              <w:t>Frontend_Modeling</w:t>
            </w:r>
          </w:p>
        </w:tc>
      </w:tr>
      <w:tr w14:paraId="296D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30CCBAE">
            <w:r>
              <w:rPr>
                <w:rFonts w:ascii="Times New Roman" w:hAnsi="Times New Roman" w:eastAsia="宋体"/>
                <w:b w:val="0"/>
                <w:sz w:val="18"/>
              </w:rPr>
              <w:t>48</w:t>
            </w:r>
          </w:p>
        </w:tc>
        <w:tc>
          <w:tcPr>
            <w:tcW w:w="2353" w:type="dxa"/>
          </w:tcPr>
          <w:p w14:paraId="53F6155A">
            <w:r>
              <w:rPr>
                <w:rFonts w:ascii="Times New Roman" w:hAnsi="Times New Roman" w:eastAsia="宋体"/>
                <w:b w:val="0"/>
                <w:sz w:val="18"/>
              </w:rPr>
              <w:t>https://tracker.yandex.ru/BUG-7118</w:t>
            </w:r>
          </w:p>
        </w:tc>
        <w:tc>
          <w:tcPr>
            <w:tcW w:w="2353" w:type="dxa"/>
          </w:tcPr>
          <w:p w14:paraId="04EBB73F">
            <w:r>
              <w:rPr>
                <w:rFonts w:ascii="Times New Roman" w:hAnsi="Times New Roman" w:eastAsia="宋体"/>
                <w:b w:val="0"/>
                <w:sz w:val="18"/>
              </w:rPr>
              <w:t>仅影响可视化</w:t>
            </w:r>
          </w:p>
        </w:tc>
        <w:tc>
          <w:tcPr>
            <w:tcW w:w="2353" w:type="dxa"/>
          </w:tcPr>
          <w:p w14:paraId="04022588">
            <w:r>
              <w:rPr>
                <w:rFonts w:ascii="Times New Roman" w:hAnsi="Times New Roman" w:eastAsia="宋体"/>
                <w:b w:val="0"/>
                <w:sz w:val="18"/>
              </w:rPr>
              <w:t>Frontend_Modeling</w:t>
            </w:r>
          </w:p>
        </w:tc>
      </w:tr>
      <w:tr w14:paraId="71F6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79F1C05">
            <w:r>
              <w:rPr>
                <w:rFonts w:ascii="Times New Roman" w:hAnsi="Times New Roman" w:eastAsia="宋体"/>
                <w:b w:val="0"/>
                <w:sz w:val="18"/>
              </w:rPr>
              <w:t>49</w:t>
            </w:r>
          </w:p>
        </w:tc>
        <w:tc>
          <w:tcPr>
            <w:tcW w:w="2353" w:type="dxa"/>
          </w:tcPr>
          <w:p w14:paraId="3E88DBFB">
            <w:r>
              <w:rPr>
                <w:rFonts w:ascii="Times New Roman" w:hAnsi="Times New Roman" w:eastAsia="宋体"/>
                <w:b w:val="0"/>
                <w:sz w:val="18"/>
              </w:rPr>
              <w:t>https://tracker.yandex.ru/BUG-7616</w:t>
            </w:r>
          </w:p>
        </w:tc>
        <w:tc>
          <w:tcPr>
            <w:tcW w:w="2353" w:type="dxa"/>
          </w:tcPr>
          <w:p w14:paraId="39CDDC1C">
            <w:r>
              <w:rPr>
                <w:rFonts w:ascii="Times New Roman" w:hAnsi="Times New Roman" w:eastAsia="宋体"/>
                <w:b w:val="0"/>
                <w:sz w:val="18"/>
              </w:rPr>
              <w:t>仅影响可视化</w:t>
            </w:r>
          </w:p>
        </w:tc>
        <w:tc>
          <w:tcPr>
            <w:tcW w:w="2353" w:type="dxa"/>
          </w:tcPr>
          <w:p w14:paraId="7F17A6B7">
            <w:r>
              <w:rPr>
                <w:rFonts w:ascii="Times New Roman" w:hAnsi="Times New Roman" w:eastAsia="宋体"/>
                <w:b w:val="0"/>
                <w:sz w:val="18"/>
              </w:rPr>
              <w:t>Frontend_Modeling</w:t>
            </w:r>
          </w:p>
        </w:tc>
      </w:tr>
      <w:tr w14:paraId="7F16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0B2FCD2">
            <w:r>
              <w:rPr>
                <w:rFonts w:ascii="Times New Roman" w:hAnsi="Times New Roman" w:eastAsia="宋体"/>
                <w:b w:val="0"/>
                <w:sz w:val="18"/>
              </w:rPr>
              <w:t>50</w:t>
            </w:r>
          </w:p>
        </w:tc>
        <w:tc>
          <w:tcPr>
            <w:tcW w:w="2353" w:type="dxa"/>
          </w:tcPr>
          <w:p w14:paraId="253D059A">
            <w:r>
              <w:rPr>
                <w:rFonts w:ascii="Times New Roman" w:hAnsi="Times New Roman" w:eastAsia="宋体"/>
                <w:b w:val="0"/>
                <w:sz w:val="18"/>
              </w:rPr>
              <w:t>https://tracker.yandex.ru/BUG-7123</w:t>
            </w:r>
          </w:p>
        </w:tc>
        <w:tc>
          <w:tcPr>
            <w:tcW w:w="2353" w:type="dxa"/>
          </w:tcPr>
          <w:p w14:paraId="050F6E02">
            <w:r>
              <w:rPr>
                <w:rFonts w:ascii="Times New Roman" w:hAnsi="Times New Roman" w:eastAsia="宋体"/>
                <w:b w:val="0"/>
                <w:sz w:val="18"/>
              </w:rPr>
              <w:t>不影响主要功能</w:t>
            </w:r>
          </w:p>
        </w:tc>
        <w:tc>
          <w:tcPr>
            <w:tcW w:w="2353" w:type="dxa"/>
          </w:tcPr>
          <w:p w14:paraId="5CE27218">
            <w:r>
              <w:rPr>
                <w:rFonts w:ascii="Times New Roman" w:hAnsi="Times New Roman" w:eastAsia="宋体"/>
                <w:b w:val="0"/>
                <w:sz w:val="18"/>
              </w:rPr>
              <w:t>Frontend_Modeling</w:t>
            </w:r>
          </w:p>
        </w:tc>
      </w:tr>
      <w:tr w14:paraId="7EA9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3DAB1F1">
            <w:r>
              <w:rPr>
                <w:rFonts w:ascii="Times New Roman" w:hAnsi="Times New Roman" w:eastAsia="宋体"/>
                <w:b w:val="0"/>
                <w:sz w:val="18"/>
              </w:rPr>
              <w:t>51</w:t>
            </w:r>
          </w:p>
        </w:tc>
        <w:tc>
          <w:tcPr>
            <w:tcW w:w="2353" w:type="dxa"/>
          </w:tcPr>
          <w:p w14:paraId="67AF4F6A">
            <w:r>
              <w:rPr>
                <w:rFonts w:ascii="Times New Roman" w:hAnsi="Times New Roman" w:eastAsia="宋体"/>
                <w:b w:val="0"/>
                <w:sz w:val="18"/>
              </w:rPr>
              <w:t>https://tracker.yandex.ru/BUG-7127</w:t>
            </w:r>
          </w:p>
        </w:tc>
        <w:tc>
          <w:tcPr>
            <w:tcW w:w="2353" w:type="dxa"/>
          </w:tcPr>
          <w:p w14:paraId="31FE71F0">
            <w:r>
              <w:rPr>
                <w:rFonts w:ascii="Times New Roman" w:hAnsi="Times New Roman" w:eastAsia="宋体"/>
                <w:b w:val="0"/>
                <w:sz w:val="18"/>
              </w:rPr>
              <w:t>仅影响可视化</w:t>
            </w:r>
          </w:p>
        </w:tc>
        <w:tc>
          <w:tcPr>
            <w:tcW w:w="2353" w:type="dxa"/>
          </w:tcPr>
          <w:p w14:paraId="631C7FE4">
            <w:r>
              <w:rPr>
                <w:rFonts w:ascii="Times New Roman" w:hAnsi="Times New Roman" w:eastAsia="宋体"/>
                <w:b w:val="0"/>
                <w:sz w:val="18"/>
              </w:rPr>
              <w:t>Frontend_Modeling</w:t>
            </w:r>
          </w:p>
        </w:tc>
      </w:tr>
      <w:tr w14:paraId="4A02F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1C4CC5E">
            <w:r>
              <w:rPr>
                <w:rFonts w:ascii="Times New Roman" w:hAnsi="Times New Roman" w:eastAsia="宋体"/>
                <w:b w:val="0"/>
                <w:sz w:val="18"/>
              </w:rPr>
              <w:t>52</w:t>
            </w:r>
          </w:p>
        </w:tc>
        <w:tc>
          <w:tcPr>
            <w:tcW w:w="2353" w:type="dxa"/>
          </w:tcPr>
          <w:p w14:paraId="1C4AB828">
            <w:r>
              <w:rPr>
                <w:rFonts w:ascii="Times New Roman" w:hAnsi="Times New Roman" w:eastAsia="宋体"/>
                <w:b w:val="0"/>
                <w:sz w:val="18"/>
              </w:rPr>
              <w:t>https://tracker.yandex.ru/BUG-7619</w:t>
            </w:r>
          </w:p>
        </w:tc>
        <w:tc>
          <w:tcPr>
            <w:tcW w:w="2353" w:type="dxa"/>
          </w:tcPr>
          <w:p w14:paraId="4B833422">
            <w:r>
              <w:rPr>
                <w:rFonts w:ascii="Times New Roman" w:hAnsi="Times New Roman" w:eastAsia="宋体"/>
                <w:b w:val="0"/>
                <w:sz w:val="18"/>
              </w:rPr>
              <w:t>将在 26.9.1 中修复</w:t>
            </w:r>
          </w:p>
        </w:tc>
        <w:tc>
          <w:tcPr>
            <w:tcW w:w="2353" w:type="dxa"/>
          </w:tcPr>
          <w:p w14:paraId="08524505">
            <w:r>
              <w:rPr>
                <w:rFonts w:ascii="Times New Roman" w:hAnsi="Times New Roman" w:eastAsia="宋体"/>
                <w:b w:val="0"/>
                <w:sz w:val="18"/>
              </w:rPr>
              <w:t>Frontend_Modeling</w:t>
            </w:r>
          </w:p>
        </w:tc>
      </w:tr>
      <w:tr w14:paraId="43AA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FB6373E">
            <w:r>
              <w:rPr>
                <w:rFonts w:ascii="Times New Roman" w:hAnsi="Times New Roman" w:eastAsia="宋体"/>
                <w:b w:val="0"/>
                <w:sz w:val="18"/>
              </w:rPr>
              <w:t>53</w:t>
            </w:r>
          </w:p>
        </w:tc>
        <w:tc>
          <w:tcPr>
            <w:tcW w:w="2353" w:type="dxa"/>
          </w:tcPr>
          <w:p w14:paraId="101DD2EA">
            <w:r>
              <w:rPr>
                <w:rFonts w:ascii="Times New Roman" w:hAnsi="Times New Roman" w:eastAsia="宋体"/>
                <w:b w:val="0"/>
                <w:sz w:val="18"/>
              </w:rPr>
              <w:t>https://tracker.yandex.ru/BUG-7174</w:t>
            </w:r>
          </w:p>
        </w:tc>
        <w:tc>
          <w:tcPr>
            <w:tcW w:w="2353" w:type="dxa"/>
          </w:tcPr>
          <w:p w14:paraId="620AE066">
            <w:r>
              <w:rPr>
                <w:rFonts w:ascii="Times New Roman" w:hAnsi="Times New Roman" w:eastAsia="宋体"/>
                <w:b w:val="0"/>
                <w:sz w:val="18"/>
              </w:rPr>
              <w:t>不影响主要功能</w:t>
            </w:r>
          </w:p>
        </w:tc>
        <w:tc>
          <w:tcPr>
            <w:tcW w:w="2353" w:type="dxa"/>
          </w:tcPr>
          <w:p w14:paraId="2D68B36B">
            <w:r>
              <w:rPr>
                <w:rFonts w:ascii="Times New Roman" w:hAnsi="Times New Roman" w:eastAsia="宋体"/>
                <w:b w:val="0"/>
                <w:sz w:val="18"/>
              </w:rPr>
              <w:t>Frontend_Modeling</w:t>
            </w:r>
          </w:p>
        </w:tc>
      </w:tr>
      <w:tr w14:paraId="3E24C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193DDE9">
            <w:r>
              <w:rPr>
                <w:rFonts w:ascii="Times New Roman" w:hAnsi="Times New Roman" w:eastAsia="宋体"/>
                <w:b w:val="0"/>
                <w:sz w:val="18"/>
              </w:rPr>
              <w:t>54</w:t>
            </w:r>
          </w:p>
        </w:tc>
        <w:tc>
          <w:tcPr>
            <w:tcW w:w="2353" w:type="dxa"/>
          </w:tcPr>
          <w:p w14:paraId="6EEF5FD5">
            <w:r>
              <w:rPr>
                <w:rFonts w:ascii="Times New Roman" w:hAnsi="Times New Roman" w:eastAsia="宋体"/>
                <w:b w:val="0"/>
                <w:sz w:val="18"/>
              </w:rPr>
              <w:t>https://tracker.yandex.ru/BUG-7191</w:t>
            </w:r>
          </w:p>
        </w:tc>
        <w:tc>
          <w:tcPr>
            <w:tcW w:w="2353" w:type="dxa"/>
          </w:tcPr>
          <w:p w14:paraId="4B3BB4FD">
            <w:r>
              <w:rPr>
                <w:rFonts w:ascii="Times New Roman" w:hAnsi="Times New Roman" w:eastAsia="宋体"/>
                <w:b w:val="0"/>
                <w:sz w:val="18"/>
              </w:rPr>
              <w:t>将在 26.9.1 中修复</w:t>
            </w:r>
          </w:p>
        </w:tc>
        <w:tc>
          <w:tcPr>
            <w:tcW w:w="2353" w:type="dxa"/>
          </w:tcPr>
          <w:p w14:paraId="3E3D40BE">
            <w:r>
              <w:rPr>
                <w:rFonts w:ascii="Times New Roman" w:hAnsi="Times New Roman" w:eastAsia="宋体"/>
                <w:b w:val="0"/>
                <w:sz w:val="18"/>
              </w:rPr>
              <w:t>Frontend_Modeling</w:t>
            </w:r>
          </w:p>
        </w:tc>
      </w:tr>
      <w:tr w14:paraId="0A3BF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A9B6BA0">
            <w:r>
              <w:rPr>
                <w:rFonts w:ascii="Times New Roman" w:hAnsi="Times New Roman" w:eastAsia="宋体"/>
                <w:b w:val="0"/>
                <w:sz w:val="18"/>
              </w:rPr>
              <w:t>55</w:t>
            </w:r>
          </w:p>
        </w:tc>
        <w:tc>
          <w:tcPr>
            <w:tcW w:w="2353" w:type="dxa"/>
          </w:tcPr>
          <w:p w14:paraId="78280F95">
            <w:r>
              <w:rPr>
                <w:rFonts w:ascii="Times New Roman" w:hAnsi="Times New Roman" w:eastAsia="宋体"/>
                <w:b w:val="0"/>
                <w:sz w:val="18"/>
              </w:rPr>
              <w:t>https://tracker.yandex.ru/BUG-7393</w:t>
            </w:r>
          </w:p>
        </w:tc>
        <w:tc>
          <w:tcPr>
            <w:tcW w:w="2353" w:type="dxa"/>
          </w:tcPr>
          <w:p w14:paraId="101C830A">
            <w:r>
              <w:rPr>
                <w:rFonts w:ascii="Times New Roman" w:hAnsi="Times New Roman" w:eastAsia="宋体"/>
                <w:b w:val="0"/>
                <w:sz w:val="18"/>
              </w:rPr>
              <w:t>仅影响可视化</w:t>
            </w:r>
          </w:p>
        </w:tc>
        <w:tc>
          <w:tcPr>
            <w:tcW w:w="2353" w:type="dxa"/>
          </w:tcPr>
          <w:p w14:paraId="5D06D9A4">
            <w:r>
              <w:rPr>
                <w:rFonts w:ascii="Times New Roman" w:hAnsi="Times New Roman" w:eastAsia="宋体"/>
                <w:b w:val="0"/>
                <w:sz w:val="18"/>
              </w:rPr>
              <w:t>Frontend_Modeling</w:t>
            </w:r>
          </w:p>
        </w:tc>
      </w:tr>
      <w:tr w14:paraId="3AF1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5192436">
            <w:r>
              <w:rPr>
                <w:rFonts w:ascii="Times New Roman" w:hAnsi="Times New Roman" w:eastAsia="宋体"/>
                <w:b w:val="0"/>
                <w:sz w:val="18"/>
              </w:rPr>
              <w:t>56</w:t>
            </w:r>
          </w:p>
        </w:tc>
        <w:tc>
          <w:tcPr>
            <w:tcW w:w="2353" w:type="dxa"/>
          </w:tcPr>
          <w:p w14:paraId="12EBE9DF">
            <w:r>
              <w:rPr>
                <w:rFonts w:ascii="Times New Roman" w:hAnsi="Times New Roman" w:eastAsia="宋体"/>
                <w:b w:val="0"/>
                <w:sz w:val="18"/>
              </w:rPr>
              <w:t>https://tracker.yandex.ru/BUG-7401</w:t>
            </w:r>
          </w:p>
        </w:tc>
        <w:tc>
          <w:tcPr>
            <w:tcW w:w="2353" w:type="dxa"/>
          </w:tcPr>
          <w:p w14:paraId="6965DE34">
            <w:r>
              <w:rPr>
                <w:rFonts w:ascii="Times New Roman" w:hAnsi="Times New Roman" w:eastAsia="宋体"/>
                <w:b w:val="0"/>
                <w:sz w:val="18"/>
              </w:rPr>
              <w:t>不影响主要功能</w:t>
            </w:r>
          </w:p>
        </w:tc>
        <w:tc>
          <w:tcPr>
            <w:tcW w:w="2353" w:type="dxa"/>
          </w:tcPr>
          <w:p w14:paraId="3F9C0176">
            <w:r>
              <w:rPr>
                <w:rFonts w:ascii="Times New Roman" w:hAnsi="Times New Roman" w:eastAsia="宋体"/>
                <w:b w:val="0"/>
                <w:sz w:val="18"/>
              </w:rPr>
              <w:t>Frontend_Modeling</w:t>
            </w:r>
          </w:p>
        </w:tc>
      </w:tr>
      <w:tr w14:paraId="2AC1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8368142">
            <w:r>
              <w:rPr>
                <w:rFonts w:ascii="Times New Roman" w:hAnsi="Times New Roman" w:eastAsia="宋体"/>
                <w:b w:val="0"/>
                <w:sz w:val="18"/>
              </w:rPr>
              <w:t>57</w:t>
            </w:r>
          </w:p>
        </w:tc>
        <w:tc>
          <w:tcPr>
            <w:tcW w:w="2353" w:type="dxa"/>
          </w:tcPr>
          <w:p w14:paraId="0FEEF174">
            <w:r>
              <w:rPr>
                <w:rFonts w:ascii="Times New Roman" w:hAnsi="Times New Roman" w:eastAsia="宋体"/>
                <w:b w:val="0"/>
                <w:sz w:val="18"/>
              </w:rPr>
              <w:t>https://tracker.yandex.ru/BUG-7402</w:t>
            </w:r>
          </w:p>
        </w:tc>
        <w:tc>
          <w:tcPr>
            <w:tcW w:w="2353" w:type="dxa"/>
          </w:tcPr>
          <w:p w14:paraId="1EAD24C8">
            <w:r>
              <w:rPr>
                <w:rFonts w:ascii="Times New Roman" w:hAnsi="Times New Roman" w:eastAsia="宋体"/>
                <w:b w:val="0"/>
                <w:sz w:val="18"/>
              </w:rPr>
              <w:t>不影响主要功能</w:t>
            </w:r>
          </w:p>
        </w:tc>
        <w:tc>
          <w:tcPr>
            <w:tcW w:w="2353" w:type="dxa"/>
          </w:tcPr>
          <w:p w14:paraId="1B68B76F">
            <w:r>
              <w:rPr>
                <w:rFonts w:ascii="Times New Roman" w:hAnsi="Times New Roman" w:eastAsia="宋体"/>
                <w:b w:val="0"/>
                <w:sz w:val="18"/>
              </w:rPr>
              <w:t>Frontend_Modeling + midl_data_inspector</w:t>
            </w:r>
          </w:p>
        </w:tc>
      </w:tr>
      <w:tr w14:paraId="0251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1238F29">
            <w:r>
              <w:rPr>
                <w:rFonts w:ascii="Times New Roman" w:hAnsi="Times New Roman" w:eastAsia="宋体"/>
                <w:b w:val="0"/>
                <w:sz w:val="18"/>
              </w:rPr>
              <w:t>58</w:t>
            </w:r>
          </w:p>
        </w:tc>
        <w:tc>
          <w:tcPr>
            <w:tcW w:w="2353" w:type="dxa"/>
          </w:tcPr>
          <w:p w14:paraId="04AC83A6">
            <w:r>
              <w:rPr>
                <w:rFonts w:ascii="Times New Roman" w:hAnsi="Times New Roman" w:eastAsia="宋体"/>
                <w:b w:val="0"/>
                <w:sz w:val="18"/>
              </w:rPr>
              <w:t>https://tracker.yandex.ru/BUG-7404</w:t>
            </w:r>
          </w:p>
        </w:tc>
        <w:tc>
          <w:tcPr>
            <w:tcW w:w="2353" w:type="dxa"/>
          </w:tcPr>
          <w:p w14:paraId="4E75B63E">
            <w:r>
              <w:rPr>
                <w:rFonts w:ascii="Times New Roman" w:hAnsi="Times New Roman" w:eastAsia="宋体"/>
                <w:b w:val="0"/>
                <w:sz w:val="18"/>
              </w:rPr>
              <w:t>仅影响可视化</w:t>
            </w:r>
          </w:p>
        </w:tc>
        <w:tc>
          <w:tcPr>
            <w:tcW w:w="2353" w:type="dxa"/>
          </w:tcPr>
          <w:p w14:paraId="06EBBF44">
            <w:r>
              <w:rPr>
                <w:rFonts w:ascii="Times New Roman" w:hAnsi="Times New Roman" w:eastAsia="宋体"/>
                <w:b w:val="0"/>
                <w:sz w:val="18"/>
              </w:rPr>
              <w:t>Frontend_Modeling</w:t>
            </w:r>
          </w:p>
        </w:tc>
      </w:tr>
      <w:tr w14:paraId="7388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C651D93">
            <w:r>
              <w:rPr>
                <w:rFonts w:ascii="Times New Roman" w:hAnsi="Times New Roman" w:eastAsia="宋体"/>
                <w:b w:val="0"/>
                <w:sz w:val="18"/>
              </w:rPr>
              <w:t>59</w:t>
            </w:r>
          </w:p>
        </w:tc>
        <w:tc>
          <w:tcPr>
            <w:tcW w:w="2353" w:type="dxa"/>
          </w:tcPr>
          <w:p w14:paraId="4DF3434C">
            <w:r>
              <w:rPr>
                <w:rFonts w:ascii="Times New Roman" w:hAnsi="Times New Roman" w:eastAsia="宋体"/>
                <w:b w:val="0"/>
                <w:sz w:val="18"/>
              </w:rPr>
              <w:t>https://tracker.yandex.ru/BUG-7623</w:t>
            </w:r>
          </w:p>
        </w:tc>
        <w:tc>
          <w:tcPr>
            <w:tcW w:w="2353" w:type="dxa"/>
          </w:tcPr>
          <w:p w14:paraId="02702CDB">
            <w:r>
              <w:rPr>
                <w:rFonts w:ascii="Times New Roman" w:hAnsi="Times New Roman" w:eastAsia="宋体"/>
                <w:b w:val="0"/>
                <w:sz w:val="18"/>
              </w:rPr>
              <w:t>将在 26.9.1 中修复</w:t>
            </w:r>
          </w:p>
        </w:tc>
        <w:tc>
          <w:tcPr>
            <w:tcW w:w="2353" w:type="dxa"/>
          </w:tcPr>
          <w:p w14:paraId="0168E01A">
            <w:r>
              <w:rPr>
                <w:rFonts w:ascii="Times New Roman" w:hAnsi="Times New Roman" w:eastAsia="宋体"/>
                <w:b w:val="0"/>
                <w:sz w:val="18"/>
              </w:rPr>
              <w:t>Frontend_Modeling</w:t>
            </w:r>
          </w:p>
        </w:tc>
      </w:tr>
      <w:tr w14:paraId="4FC2D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FFDCB89">
            <w:r>
              <w:rPr>
                <w:rFonts w:ascii="Times New Roman" w:hAnsi="Times New Roman" w:eastAsia="宋体"/>
                <w:b w:val="0"/>
                <w:sz w:val="18"/>
              </w:rPr>
              <w:t>60</w:t>
            </w:r>
          </w:p>
        </w:tc>
        <w:tc>
          <w:tcPr>
            <w:tcW w:w="2353" w:type="dxa"/>
          </w:tcPr>
          <w:p w14:paraId="1E1A6EF4">
            <w:r>
              <w:rPr>
                <w:rFonts w:ascii="Times New Roman" w:hAnsi="Times New Roman" w:eastAsia="宋体"/>
                <w:b w:val="0"/>
                <w:sz w:val="18"/>
              </w:rPr>
              <w:t>https://tracker.yandex.ru/BUG-7631</w:t>
            </w:r>
          </w:p>
        </w:tc>
        <w:tc>
          <w:tcPr>
            <w:tcW w:w="2353" w:type="dxa"/>
          </w:tcPr>
          <w:p w14:paraId="3F3A343D">
            <w:r>
              <w:rPr>
                <w:rFonts w:ascii="Times New Roman" w:hAnsi="Times New Roman" w:eastAsia="宋体"/>
                <w:b w:val="0"/>
                <w:sz w:val="18"/>
              </w:rPr>
              <w:t>将在 26.9.1 中修复</w:t>
            </w:r>
          </w:p>
        </w:tc>
        <w:tc>
          <w:tcPr>
            <w:tcW w:w="2353" w:type="dxa"/>
          </w:tcPr>
          <w:p w14:paraId="2F2ACCB9">
            <w:r>
              <w:rPr>
                <w:rFonts w:ascii="Times New Roman" w:hAnsi="Times New Roman" w:eastAsia="宋体"/>
                <w:b w:val="0"/>
                <w:sz w:val="18"/>
              </w:rPr>
              <w:t>Frontend_Modeling</w:t>
            </w:r>
          </w:p>
        </w:tc>
      </w:tr>
      <w:tr w14:paraId="7648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63F8E27">
            <w:r>
              <w:rPr>
                <w:rFonts w:ascii="Times New Roman" w:hAnsi="Times New Roman" w:eastAsia="宋体"/>
                <w:b w:val="0"/>
                <w:sz w:val="18"/>
              </w:rPr>
              <w:t>61</w:t>
            </w:r>
          </w:p>
        </w:tc>
        <w:tc>
          <w:tcPr>
            <w:tcW w:w="2353" w:type="dxa"/>
          </w:tcPr>
          <w:p w14:paraId="68A670D0">
            <w:r>
              <w:rPr>
                <w:rFonts w:ascii="Times New Roman" w:hAnsi="Times New Roman" w:eastAsia="宋体"/>
                <w:b w:val="0"/>
                <w:sz w:val="18"/>
              </w:rPr>
              <w:t>https://tracker.yandex.ru/BUG-7659</w:t>
            </w:r>
          </w:p>
        </w:tc>
        <w:tc>
          <w:tcPr>
            <w:tcW w:w="2353" w:type="dxa"/>
          </w:tcPr>
          <w:p w14:paraId="5233DC11">
            <w:r>
              <w:rPr>
                <w:rFonts w:ascii="Times New Roman" w:hAnsi="Times New Roman" w:eastAsia="宋体"/>
                <w:b w:val="0"/>
                <w:sz w:val="18"/>
              </w:rPr>
              <w:t>将在 26.9.1 中修复</w:t>
            </w:r>
          </w:p>
        </w:tc>
        <w:tc>
          <w:tcPr>
            <w:tcW w:w="2353" w:type="dxa"/>
          </w:tcPr>
          <w:p w14:paraId="224F99A9">
            <w:r>
              <w:rPr>
                <w:rFonts w:ascii="Times New Roman" w:hAnsi="Times New Roman" w:eastAsia="宋体"/>
                <w:b w:val="0"/>
                <w:sz w:val="18"/>
              </w:rPr>
              <w:t>Frontend_Modeling</w:t>
            </w:r>
          </w:p>
        </w:tc>
      </w:tr>
      <w:tr w14:paraId="1178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BD781AC">
            <w:r>
              <w:rPr>
                <w:rFonts w:ascii="Times New Roman" w:hAnsi="Times New Roman" w:eastAsia="宋体"/>
                <w:b w:val="0"/>
                <w:sz w:val="18"/>
              </w:rPr>
              <w:t>62</w:t>
            </w:r>
          </w:p>
        </w:tc>
        <w:tc>
          <w:tcPr>
            <w:tcW w:w="2353" w:type="dxa"/>
          </w:tcPr>
          <w:p w14:paraId="73FCCAC2">
            <w:r>
              <w:rPr>
                <w:rFonts w:ascii="Times New Roman" w:hAnsi="Times New Roman" w:eastAsia="宋体"/>
                <w:b w:val="0"/>
                <w:sz w:val="18"/>
              </w:rPr>
              <w:t>https://tracker.yandex.ru/BUG-7667</w:t>
            </w:r>
          </w:p>
        </w:tc>
        <w:tc>
          <w:tcPr>
            <w:tcW w:w="2353" w:type="dxa"/>
          </w:tcPr>
          <w:p w14:paraId="0E7C15D6">
            <w:r>
              <w:rPr>
                <w:rFonts w:ascii="Times New Roman" w:hAnsi="Times New Roman" w:eastAsia="宋体"/>
                <w:b w:val="0"/>
                <w:sz w:val="18"/>
              </w:rPr>
              <w:t>将在 26.9.1 中修复</w:t>
            </w:r>
          </w:p>
        </w:tc>
        <w:tc>
          <w:tcPr>
            <w:tcW w:w="2353" w:type="dxa"/>
          </w:tcPr>
          <w:p w14:paraId="1031F7BA">
            <w:r>
              <w:rPr>
                <w:rFonts w:ascii="Times New Roman" w:hAnsi="Times New Roman" w:eastAsia="宋体"/>
                <w:b w:val="0"/>
                <w:sz w:val="18"/>
              </w:rPr>
              <w:t>Frontend_Modeling</w:t>
            </w:r>
          </w:p>
        </w:tc>
      </w:tr>
      <w:tr w14:paraId="43AF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A29A0EC">
            <w:r>
              <w:rPr>
                <w:rFonts w:ascii="Times New Roman" w:hAnsi="Times New Roman" w:eastAsia="宋体"/>
                <w:b w:val="0"/>
                <w:sz w:val="18"/>
              </w:rPr>
              <w:t>63</w:t>
            </w:r>
          </w:p>
        </w:tc>
        <w:tc>
          <w:tcPr>
            <w:tcW w:w="2353" w:type="dxa"/>
          </w:tcPr>
          <w:p w14:paraId="7F3F6FB8">
            <w:r>
              <w:rPr>
                <w:rFonts w:ascii="Times New Roman" w:hAnsi="Times New Roman" w:eastAsia="宋体"/>
                <w:b w:val="0"/>
                <w:sz w:val="18"/>
              </w:rPr>
              <w:t>https://tracker.yandex.ru/BUG-7670</w:t>
            </w:r>
          </w:p>
        </w:tc>
        <w:tc>
          <w:tcPr>
            <w:tcW w:w="2353" w:type="dxa"/>
          </w:tcPr>
          <w:p w14:paraId="11003BFD">
            <w:r>
              <w:rPr>
                <w:rFonts w:ascii="Times New Roman" w:hAnsi="Times New Roman" w:eastAsia="宋体"/>
                <w:b w:val="0"/>
                <w:sz w:val="18"/>
              </w:rPr>
              <w:t>将在 26.9.1 中修复</w:t>
            </w:r>
          </w:p>
        </w:tc>
        <w:tc>
          <w:tcPr>
            <w:tcW w:w="2353" w:type="dxa"/>
          </w:tcPr>
          <w:p w14:paraId="4F6A4BA4">
            <w:r>
              <w:rPr>
                <w:rFonts w:ascii="Times New Roman" w:hAnsi="Times New Roman" w:eastAsia="宋体"/>
                <w:b w:val="0"/>
                <w:sz w:val="18"/>
              </w:rPr>
              <w:t>Frontend_Modeling</w:t>
            </w:r>
          </w:p>
        </w:tc>
      </w:tr>
      <w:tr w14:paraId="625A7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01DAC62">
            <w:r>
              <w:rPr>
                <w:rFonts w:ascii="Times New Roman" w:hAnsi="Times New Roman" w:eastAsia="宋体"/>
                <w:b w:val="0"/>
                <w:sz w:val="18"/>
              </w:rPr>
              <w:t>64</w:t>
            </w:r>
          </w:p>
        </w:tc>
        <w:tc>
          <w:tcPr>
            <w:tcW w:w="2353" w:type="dxa"/>
          </w:tcPr>
          <w:p w14:paraId="13135283">
            <w:r>
              <w:rPr>
                <w:rFonts w:ascii="Times New Roman" w:hAnsi="Times New Roman" w:eastAsia="宋体"/>
                <w:b w:val="0"/>
                <w:sz w:val="18"/>
              </w:rPr>
              <w:t>https://tracker.yandex.ru/BUG-7672</w:t>
            </w:r>
          </w:p>
        </w:tc>
        <w:tc>
          <w:tcPr>
            <w:tcW w:w="2353" w:type="dxa"/>
          </w:tcPr>
          <w:p w14:paraId="168CF94F">
            <w:r>
              <w:rPr>
                <w:rFonts w:ascii="Times New Roman" w:hAnsi="Times New Roman" w:eastAsia="宋体"/>
                <w:b w:val="0"/>
                <w:sz w:val="18"/>
              </w:rPr>
              <w:t>将在 26.9.1 中修复</w:t>
            </w:r>
          </w:p>
        </w:tc>
        <w:tc>
          <w:tcPr>
            <w:tcW w:w="2353" w:type="dxa"/>
          </w:tcPr>
          <w:p w14:paraId="49B2FA38">
            <w:r>
              <w:rPr>
                <w:rFonts w:ascii="Times New Roman" w:hAnsi="Times New Roman" w:eastAsia="宋体"/>
                <w:b w:val="0"/>
                <w:sz w:val="18"/>
              </w:rPr>
              <w:t>Frontend_Modeling</w:t>
            </w:r>
          </w:p>
        </w:tc>
      </w:tr>
      <w:tr w14:paraId="77D1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BD9DAF4">
            <w:r>
              <w:rPr>
                <w:rFonts w:ascii="Times New Roman" w:hAnsi="Times New Roman" w:eastAsia="宋体"/>
                <w:b w:val="0"/>
                <w:sz w:val="18"/>
              </w:rPr>
              <w:t>65</w:t>
            </w:r>
          </w:p>
        </w:tc>
        <w:tc>
          <w:tcPr>
            <w:tcW w:w="2353" w:type="dxa"/>
          </w:tcPr>
          <w:p w14:paraId="3B9F86FE">
            <w:r>
              <w:rPr>
                <w:rFonts w:ascii="Times New Roman" w:hAnsi="Times New Roman" w:eastAsia="宋体"/>
                <w:b w:val="0"/>
                <w:sz w:val="18"/>
              </w:rPr>
              <w:t>https://tracker.yandex.ru/BUG-7677</w:t>
            </w:r>
          </w:p>
        </w:tc>
        <w:tc>
          <w:tcPr>
            <w:tcW w:w="2353" w:type="dxa"/>
          </w:tcPr>
          <w:p w14:paraId="7D07C365">
            <w:r>
              <w:rPr>
                <w:rFonts w:ascii="Times New Roman" w:hAnsi="Times New Roman" w:eastAsia="宋体"/>
                <w:b w:val="0"/>
                <w:sz w:val="18"/>
              </w:rPr>
              <w:t>将在 26.9.1 中修复</w:t>
            </w:r>
          </w:p>
        </w:tc>
        <w:tc>
          <w:tcPr>
            <w:tcW w:w="2353" w:type="dxa"/>
          </w:tcPr>
          <w:p w14:paraId="0F0D336A">
            <w:r>
              <w:rPr>
                <w:rFonts w:ascii="Times New Roman" w:hAnsi="Times New Roman" w:eastAsia="宋体"/>
                <w:b w:val="0"/>
                <w:sz w:val="18"/>
              </w:rPr>
              <w:t>Frontend_Modeling</w:t>
            </w:r>
          </w:p>
        </w:tc>
      </w:tr>
      <w:tr w14:paraId="4A7A1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6569CD70">
            <w:r>
              <w:rPr>
                <w:rFonts w:ascii="Times New Roman" w:hAnsi="Times New Roman" w:eastAsia="宋体"/>
                <w:b/>
                <w:sz w:val="18"/>
              </w:rPr>
              <w:t>№</w:t>
            </w:r>
          </w:p>
        </w:tc>
        <w:tc>
          <w:tcPr>
            <w:tcW w:w="2353" w:type="dxa"/>
            <w:shd w:val="clear" w:color="auto" w:fill="D9D9D9"/>
          </w:tcPr>
          <w:p w14:paraId="4161B6A5">
            <w:r>
              <w:rPr>
                <w:rFonts w:ascii="Times New Roman" w:hAnsi="Times New Roman" w:eastAsia="宋体"/>
                <w:b/>
                <w:sz w:val="18"/>
              </w:rPr>
              <w:t>名称</w:t>
            </w:r>
          </w:p>
        </w:tc>
        <w:tc>
          <w:tcPr>
            <w:tcW w:w="2353" w:type="dxa"/>
            <w:shd w:val="clear" w:color="auto" w:fill="D9D9D9"/>
          </w:tcPr>
          <w:p w14:paraId="23F63166">
            <w:r>
              <w:rPr>
                <w:rFonts w:ascii="Times New Roman" w:hAnsi="Times New Roman" w:eastAsia="宋体"/>
                <w:b/>
                <w:sz w:val="18"/>
              </w:rPr>
              <w:t>备注</w:t>
            </w:r>
          </w:p>
        </w:tc>
        <w:tc>
          <w:tcPr>
            <w:tcW w:w="2353" w:type="dxa"/>
            <w:shd w:val="clear" w:color="auto" w:fill="D9D9D9"/>
          </w:tcPr>
          <w:p w14:paraId="6FAC80E3">
            <w:r>
              <w:rPr>
                <w:rFonts w:ascii="Times New Roman" w:hAnsi="Times New Roman" w:eastAsia="宋体"/>
                <w:b/>
                <w:sz w:val="18"/>
              </w:rPr>
              <w:t>组件</w:t>
            </w:r>
          </w:p>
        </w:tc>
      </w:tr>
      <w:tr w14:paraId="0FF5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1BC9940">
            <w:r>
              <w:rPr>
                <w:rFonts w:ascii="Times New Roman" w:hAnsi="Times New Roman" w:eastAsia="宋体"/>
                <w:b w:val="0"/>
                <w:sz w:val="18"/>
              </w:rPr>
              <w:t>1</w:t>
            </w:r>
          </w:p>
        </w:tc>
        <w:tc>
          <w:tcPr>
            <w:tcW w:w="2353" w:type="dxa"/>
          </w:tcPr>
          <w:p w14:paraId="3221F840">
            <w:r>
              <w:rPr>
                <w:rFonts w:ascii="Times New Roman" w:hAnsi="Times New Roman" w:eastAsia="宋体"/>
                <w:b w:val="0"/>
                <w:sz w:val="18"/>
              </w:rPr>
              <w:t>https://tracker.yandex.ru/NWOBUG-3325</w:t>
            </w:r>
          </w:p>
        </w:tc>
        <w:tc>
          <w:tcPr>
            <w:tcW w:w="2353" w:type="dxa"/>
          </w:tcPr>
          <w:p w14:paraId="47AADF20">
            <w:r>
              <w:rPr>
                <w:rFonts w:ascii="Times New Roman" w:hAnsi="Times New Roman" w:eastAsia="宋体"/>
                <w:b w:val="0"/>
                <w:sz w:val="18"/>
              </w:rPr>
              <w:t>将在 26.9.1 中修复</w:t>
            </w:r>
          </w:p>
        </w:tc>
        <w:tc>
          <w:tcPr>
            <w:tcW w:w="2353" w:type="dxa"/>
          </w:tcPr>
          <w:p w14:paraId="69A0366D">
            <w:r>
              <w:rPr>
                <w:rFonts w:ascii="Times New Roman" w:hAnsi="Times New Roman" w:eastAsia="宋体"/>
                <w:b w:val="0"/>
                <w:sz w:val="18"/>
              </w:rPr>
              <w:t>Frontend_Modeling</w:t>
            </w:r>
          </w:p>
        </w:tc>
      </w:tr>
      <w:tr w14:paraId="286C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5FEB72C">
            <w:r>
              <w:rPr>
                <w:rFonts w:ascii="Times New Roman" w:hAnsi="Times New Roman" w:eastAsia="宋体"/>
                <w:b w:val="0"/>
                <w:sz w:val="18"/>
              </w:rPr>
              <w:t>2</w:t>
            </w:r>
          </w:p>
        </w:tc>
        <w:tc>
          <w:tcPr>
            <w:tcW w:w="2353" w:type="dxa"/>
          </w:tcPr>
          <w:p w14:paraId="30D8882F">
            <w:r>
              <w:rPr>
                <w:rFonts w:ascii="Times New Roman" w:hAnsi="Times New Roman" w:eastAsia="宋体"/>
                <w:b w:val="0"/>
                <w:sz w:val="18"/>
              </w:rPr>
              <w:t>https://tracker.yandex.ru/NWOBUG-3363</w:t>
            </w:r>
          </w:p>
        </w:tc>
        <w:tc>
          <w:tcPr>
            <w:tcW w:w="2353" w:type="dxa"/>
          </w:tcPr>
          <w:p w14:paraId="40E8AB4E">
            <w:r>
              <w:rPr>
                <w:rFonts w:ascii="Times New Roman" w:hAnsi="Times New Roman" w:eastAsia="宋体"/>
                <w:b w:val="0"/>
                <w:sz w:val="18"/>
              </w:rPr>
              <w:t>将在 26.9.1 中修复</w:t>
            </w:r>
          </w:p>
        </w:tc>
        <w:tc>
          <w:tcPr>
            <w:tcW w:w="2353" w:type="dxa"/>
          </w:tcPr>
          <w:p w14:paraId="79D8B157">
            <w:r>
              <w:rPr>
                <w:rFonts w:ascii="Times New Roman" w:hAnsi="Times New Roman" w:eastAsia="宋体"/>
                <w:b w:val="0"/>
                <w:sz w:val="18"/>
              </w:rPr>
              <w:t>Frontend_Modeling</w:t>
            </w:r>
          </w:p>
        </w:tc>
      </w:tr>
      <w:tr w14:paraId="73CA6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63F7FC3">
            <w:r>
              <w:rPr>
                <w:rFonts w:ascii="Times New Roman" w:hAnsi="Times New Roman" w:eastAsia="宋体"/>
                <w:b w:val="0"/>
                <w:sz w:val="18"/>
              </w:rPr>
              <w:t>3</w:t>
            </w:r>
          </w:p>
        </w:tc>
        <w:tc>
          <w:tcPr>
            <w:tcW w:w="2353" w:type="dxa"/>
          </w:tcPr>
          <w:p w14:paraId="099E3346">
            <w:r>
              <w:rPr>
                <w:rFonts w:ascii="Times New Roman" w:hAnsi="Times New Roman" w:eastAsia="宋体"/>
                <w:b w:val="0"/>
                <w:sz w:val="18"/>
              </w:rPr>
              <w:t>https://tracker.yandex.ru/NWOBUG-3166</w:t>
            </w:r>
          </w:p>
        </w:tc>
        <w:tc>
          <w:tcPr>
            <w:tcW w:w="2353" w:type="dxa"/>
          </w:tcPr>
          <w:p w14:paraId="0B2D8C9D">
            <w:r>
              <w:rPr>
                <w:rFonts w:ascii="Times New Roman" w:hAnsi="Times New Roman" w:eastAsia="宋体"/>
                <w:b w:val="0"/>
                <w:sz w:val="18"/>
              </w:rPr>
              <w:t>将在 26.9.1 中修复</w:t>
            </w:r>
          </w:p>
        </w:tc>
        <w:tc>
          <w:tcPr>
            <w:tcW w:w="2353" w:type="dxa"/>
          </w:tcPr>
          <w:p w14:paraId="4BD7309F">
            <w:r>
              <w:rPr>
                <w:rFonts w:ascii="Times New Roman" w:hAnsi="Times New Roman" w:eastAsia="宋体"/>
                <w:b w:val="0"/>
                <w:sz w:val="18"/>
              </w:rPr>
              <w:t>Frontend_Modeling</w:t>
            </w:r>
          </w:p>
        </w:tc>
      </w:tr>
      <w:tr w14:paraId="0D75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C0EBFE8">
            <w:r>
              <w:rPr>
                <w:rFonts w:ascii="Times New Roman" w:hAnsi="Times New Roman" w:eastAsia="宋体"/>
                <w:b w:val="0"/>
                <w:sz w:val="18"/>
              </w:rPr>
              <w:t>4</w:t>
            </w:r>
          </w:p>
        </w:tc>
        <w:tc>
          <w:tcPr>
            <w:tcW w:w="2353" w:type="dxa"/>
          </w:tcPr>
          <w:p w14:paraId="50D990F5">
            <w:r>
              <w:rPr>
                <w:rFonts w:ascii="Times New Roman" w:hAnsi="Times New Roman" w:eastAsia="宋体"/>
                <w:b w:val="0"/>
                <w:sz w:val="18"/>
              </w:rPr>
              <w:t>https://tracker.yandex.ru/NWOBUG-3640</w:t>
            </w:r>
          </w:p>
        </w:tc>
        <w:tc>
          <w:tcPr>
            <w:tcW w:w="2353" w:type="dxa"/>
          </w:tcPr>
          <w:p w14:paraId="4B072BF3">
            <w:r>
              <w:rPr>
                <w:rFonts w:ascii="Times New Roman" w:hAnsi="Times New Roman" w:eastAsia="宋体"/>
                <w:b w:val="0"/>
                <w:sz w:val="18"/>
              </w:rPr>
              <w:t>将在 26.9.1 中修复</w:t>
            </w:r>
          </w:p>
        </w:tc>
        <w:tc>
          <w:tcPr>
            <w:tcW w:w="2353" w:type="dxa"/>
          </w:tcPr>
          <w:p w14:paraId="39619751">
            <w:r>
              <w:rPr>
                <w:rFonts w:ascii="Times New Roman" w:hAnsi="Times New Roman" w:eastAsia="宋体"/>
                <w:b w:val="0"/>
                <w:sz w:val="18"/>
              </w:rPr>
              <w:t>Frontend_Modeling</w:t>
            </w:r>
          </w:p>
        </w:tc>
      </w:tr>
      <w:tr w14:paraId="2E05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0452B14">
            <w:r>
              <w:rPr>
                <w:rFonts w:ascii="Times New Roman" w:hAnsi="Times New Roman" w:eastAsia="宋体"/>
                <w:b w:val="0"/>
                <w:sz w:val="18"/>
              </w:rPr>
              <w:t>5</w:t>
            </w:r>
          </w:p>
        </w:tc>
        <w:tc>
          <w:tcPr>
            <w:tcW w:w="2353" w:type="dxa"/>
          </w:tcPr>
          <w:p w14:paraId="177E2928">
            <w:r>
              <w:rPr>
                <w:rFonts w:ascii="Times New Roman" w:hAnsi="Times New Roman" w:eastAsia="宋体"/>
                <w:b w:val="0"/>
                <w:sz w:val="18"/>
              </w:rPr>
              <w:t>https://tracker.yandex.ru/NWOBUG-3756</w:t>
            </w:r>
          </w:p>
        </w:tc>
        <w:tc>
          <w:tcPr>
            <w:tcW w:w="2353" w:type="dxa"/>
          </w:tcPr>
          <w:p w14:paraId="6CA414FA">
            <w:r>
              <w:rPr>
                <w:rFonts w:ascii="Times New Roman" w:hAnsi="Times New Roman" w:eastAsia="宋体"/>
                <w:b w:val="0"/>
                <w:sz w:val="18"/>
              </w:rPr>
              <w:t>将在 26.9.1 中修复</w:t>
            </w:r>
          </w:p>
        </w:tc>
        <w:tc>
          <w:tcPr>
            <w:tcW w:w="2353" w:type="dxa"/>
          </w:tcPr>
          <w:p w14:paraId="1E044990">
            <w:r>
              <w:rPr>
                <w:rFonts w:ascii="Times New Roman" w:hAnsi="Times New Roman" w:eastAsia="宋体"/>
                <w:b w:val="0"/>
                <w:sz w:val="18"/>
              </w:rPr>
              <w:t>Frontend_Modeling</w:t>
            </w:r>
          </w:p>
        </w:tc>
      </w:tr>
      <w:tr w14:paraId="5EDE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081EAC1">
            <w:r>
              <w:rPr>
                <w:rFonts w:ascii="Times New Roman" w:hAnsi="Times New Roman" w:eastAsia="宋体"/>
                <w:b w:val="0"/>
                <w:sz w:val="18"/>
              </w:rPr>
              <w:t>6</w:t>
            </w:r>
          </w:p>
        </w:tc>
        <w:tc>
          <w:tcPr>
            <w:tcW w:w="2353" w:type="dxa"/>
          </w:tcPr>
          <w:p w14:paraId="6F5877CF">
            <w:r>
              <w:rPr>
                <w:rFonts w:ascii="Times New Roman" w:hAnsi="Times New Roman" w:eastAsia="宋体"/>
                <w:b w:val="0"/>
                <w:sz w:val="18"/>
              </w:rPr>
              <w:t>https://tracker.yandex.ru/NWOBUG-3647</w:t>
            </w:r>
          </w:p>
        </w:tc>
        <w:tc>
          <w:tcPr>
            <w:tcW w:w="2353" w:type="dxa"/>
          </w:tcPr>
          <w:p w14:paraId="68A36665">
            <w:r>
              <w:rPr>
                <w:rFonts w:ascii="Times New Roman" w:hAnsi="Times New Roman" w:eastAsia="宋体"/>
                <w:b w:val="0"/>
                <w:sz w:val="18"/>
              </w:rPr>
              <w:t>将在 26.9.1 中修复</w:t>
            </w:r>
          </w:p>
        </w:tc>
        <w:tc>
          <w:tcPr>
            <w:tcW w:w="2353" w:type="dxa"/>
          </w:tcPr>
          <w:p w14:paraId="4BF9CED3">
            <w:r>
              <w:rPr>
                <w:rFonts w:ascii="Times New Roman" w:hAnsi="Times New Roman" w:eastAsia="宋体"/>
                <w:b w:val="0"/>
                <w:sz w:val="18"/>
              </w:rPr>
              <w:t>Frontend_Modeling</w:t>
            </w:r>
          </w:p>
        </w:tc>
      </w:tr>
      <w:tr w14:paraId="435EC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CA9A248">
            <w:r>
              <w:rPr>
                <w:rFonts w:ascii="Times New Roman" w:hAnsi="Times New Roman" w:eastAsia="宋体"/>
                <w:b w:val="0"/>
                <w:sz w:val="18"/>
              </w:rPr>
              <w:t>7</w:t>
            </w:r>
          </w:p>
        </w:tc>
        <w:tc>
          <w:tcPr>
            <w:tcW w:w="2353" w:type="dxa"/>
          </w:tcPr>
          <w:p w14:paraId="48DB83AF">
            <w:r>
              <w:rPr>
                <w:rFonts w:ascii="Times New Roman" w:hAnsi="Times New Roman" w:eastAsia="宋体"/>
                <w:b w:val="0"/>
                <w:sz w:val="18"/>
              </w:rPr>
              <w:t>https://tracker.yandex.ru/NWOBUG-3705</w:t>
            </w:r>
          </w:p>
        </w:tc>
        <w:tc>
          <w:tcPr>
            <w:tcW w:w="2353" w:type="dxa"/>
          </w:tcPr>
          <w:p w14:paraId="739F693F">
            <w:r>
              <w:rPr>
                <w:rFonts w:ascii="Times New Roman" w:hAnsi="Times New Roman" w:eastAsia="宋体"/>
                <w:b w:val="0"/>
                <w:sz w:val="18"/>
              </w:rPr>
              <w:t>不影响主要功能</w:t>
            </w:r>
          </w:p>
        </w:tc>
        <w:tc>
          <w:tcPr>
            <w:tcW w:w="2353" w:type="dxa"/>
          </w:tcPr>
          <w:p w14:paraId="235A0B0B">
            <w:r>
              <w:rPr>
                <w:rFonts w:ascii="Times New Roman" w:hAnsi="Times New Roman" w:eastAsia="宋体"/>
                <w:b w:val="0"/>
                <w:sz w:val="18"/>
              </w:rPr>
              <w:t>Frontend_Modeling</w:t>
            </w:r>
          </w:p>
        </w:tc>
      </w:tr>
    </w:tbl>
    <w:p w14:paraId="541AA0D0">
      <w:pPr>
        <w:pStyle w:val="5"/>
        <w:spacing w:before="240" w:after="120"/>
      </w:pPr>
      <w:r>
        <w:rPr>
          <w:rFonts w:ascii="Times New Roman" w:hAnsi="Times New Roman" w:eastAsia="黑体"/>
          <w:b/>
        </w:rPr>
        <w:t>Frontend_Programming_Environment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896"/>
        <w:gridCol w:w="1913"/>
        <w:gridCol w:w="2976"/>
      </w:tblGrid>
      <w:tr w14:paraId="0D21D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0E2E12FE">
            <w:r>
              <w:rPr>
                <w:rFonts w:ascii="Times New Roman" w:hAnsi="Times New Roman" w:eastAsia="宋体"/>
                <w:b/>
                <w:sz w:val="18"/>
              </w:rPr>
              <w:t>序号</w:t>
            </w:r>
          </w:p>
        </w:tc>
        <w:tc>
          <w:tcPr>
            <w:tcW w:w="2353" w:type="dxa"/>
            <w:shd w:val="clear" w:color="auto" w:fill="D9D9D9"/>
          </w:tcPr>
          <w:p w14:paraId="6B78EC1A">
            <w:r>
              <w:rPr>
                <w:rFonts w:ascii="Times New Roman" w:hAnsi="Times New Roman" w:eastAsia="宋体"/>
                <w:b/>
                <w:sz w:val="18"/>
              </w:rPr>
              <w:t>名称</w:t>
            </w:r>
          </w:p>
        </w:tc>
        <w:tc>
          <w:tcPr>
            <w:tcW w:w="2353" w:type="dxa"/>
            <w:shd w:val="clear" w:color="auto" w:fill="D9D9D9"/>
          </w:tcPr>
          <w:p w14:paraId="5CF4B876">
            <w:r>
              <w:rPr>
                <w:rFonts w:ascii="Times New Roman" w:hAnsi="Times New Roman" w:eastAsia="宋体"/>
                <w:b/>
                <w:sz w:val="18"/>
              </w:rPr>
              <w:t>备注</w:t>
            </w:r>
          </w:p>
        </w:tc>
        <w:tc>
          <w:tcPr>
            <w:tcW w:w="2353" w:type="dxa"/>
            <w:shd w:val="clear" w:color="auto" w:fill="D9D9D9"/>
          </w:tcPr>
          <w:p w14:paraId="72BE4C27">
            <w:r>
              <w:rPr>
                <w:rFonts w:ascii="Times New Roman" w:hAnsi="Times New Roman" w:eastAsia="宋体"/>
                <w:b/>
                <w:sz w:val="18"/>
              </w:rPr>
              <w:t>组件</w:t>
            </w:r>
          </w:p>
        </w:tc>
      </w:tr>
      <w:tr w14:paraId="2ADD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D6E03AC">
            <w:r>
              <w:rPr>
                <w:rFonts w:ascii="Times New Roman" w:hAnsi="Times New Roman" w:eastAsia="宋体"/>
                <w:b w:val="0"/>
                <w:sz w:val="18"/>
              </w:rPr>
              <w:t>1</w:t>
            </w:r>
          </w:p>
        </w:tc>
        <w:tc>
          <w:tcPr>
            <w:tcW w:w="2353" w:type="dxa"/>
          </w:tcPr>
          <w:p w14:paraId="6E02F23C">
            <w:r>
              <w:rPr>
                <w:rFonts w:ascii="Times New Roman" w:hAnsi="Times New Roman" w:eastAsia="宋体"/>
                <w:b w:val="0"/>
                <w:sz w:val="18"/>
              </w:rPr>
              <w:t>https://tracker.yandex.ru/BUG-4906</w:t>
            </w:r>
          </w:p>
        </w:tc>
        <w:tc>
          <w:tcPr>
            <w:tcW w:w="2353" w:type="dxa"/>
          </w:tcPr>
          <w:p w14:paraId="220CCED2">
            <w:r>
              <w:rPr>
                <w:rFonts w:ascii="Times New Roman" w:hAnsi="Times New Roman" w:eastAsia="宋体"/>
                <w:b w:val="0"/>
                <w:sz w:val="18"/>
              </w:rPr>
              <w:t>不影响主要功能</w:t>
            </w:r>
          </w:p>
        </w:tc>
        <w:tc>
          <w:tcPr>
            <w:tcW w:w="2353" w:type="dxa"/>
          </w:tcPr>
          <w:p w14:paraId="1D9823DA">
            <w:r>
              <w:rPr>
                <w:rFonts w:ascii="Times New Roman" w:hAnsi="Times New Roman" w:eastAsia="宋体"/>
                <w:b w:val="0"/>
                <w:sz w:val="18"/>
              </w:rPr>
              <w:t>Frontend_Programming_Environment</w:t>
            </w:r>
          </w:p>
        </w:tc>
      </w:tr>
      <w:tr w14:paraId="0BD8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72BA4C1">
            <w:r>
              <w:rPr>
                <w:rFonts w:ascii="Times New Roman" w:hAnsi="Times New Roman" w:eastAsia="宋体"/>
                <w:b w:val="0"/>
                <w:sz w:val="18"/>
              </w:rPr>
              <w:t>2</w:t>
            </w:r>
          </w:p>
        </w:tc>
        <w:tc>
          <w:tcPr>
            <w:tcW w:w="2353" w:type="dxa"/>
          </w:tcPr>
          <w:p w14:paraId="4258D28F">
            <w:r>
              <w:rPr>
                <w:rFonts w:ascii="Times New Roman" w:hAnsi="Times New Roman" w:eastAsia="宋体"/>
                <w:b w:val="0"/>
                <w:sz w:val="18"/>
              </w:rPr>
              <w:t>https://tracker.yandex.ru/BUG-6403</w:t>
            </w:r>
          </w:p>
        </w:tc>
        <w:tc>
          <w:tcPr>
            <w:tcW w:w="2353" w:type="dxa"/>
          </w:tcPr>
          <w:p w14:paraId="5F2B07E8">
            <w:r>
              <w:rPr>
                <w:rFonts w:ascii="Times New Roman" w:hAnsi="Times New Roman" w:eastAsia="宋体"/>
                <w:b w:val="0"/>
                <w:sz w:val="18"/>
              </w:rPr>
              <w:t>不影响主要功能</w:t>
            </w:r>
          </w:p>
        </w:tc>
        <w:tc>
          <w:tcPr>
            <w:tcW w:w="2353" w:type="dxa"/>
          </w:tcPr>
          <w:p w14:paraId="6FDE8A9C">
            <w:r>
              <w:rPr>
                <w:rFonts w:ascii="Times New Roman" w:hAnsi="Times New Roman" w:eastAsia="宋体"/>
                <w:b w:val="0"/>
                <w:sz w:val="18"/>
              </w:rPr>
              <w:t>Frontend_Programming_Environment</w:t>
            </w:r>
          </w:p>
        </w:tc>
      </w:tr>
      <w:tr w14:paraId="71CD3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C72F14D">
            <w:r>
              <w:rPr>
                <w:rFonts w:ascii="Times New Roman" w:hAnsi="Times New Roman" w:eastAsia="宋体"/>
                <w:b w:val="0"/>
                <w:sz w:val="18"/>
              </w:rPr>
              <w:t>3</w:t>
            </w:r>
          </w:p>
        </w:tc>
        <w:tc>
          <w:tcPr>
            <w:tcW w:w="2353" w:type="dxa"/>
          </w:tcPr>
          <w:p w14:paraId="6FB8D571">
            <w:r>
              <w:rPr>
                <w:rFonts w:ascii="Times New Roman" w:hAnsi="Times New Roman" w:eastAsia="宋体"/>
                <w:b w:val="0"/>
                <w:sz w:val="18"/>
              </w:rPr>
              <w:t>https://tracker.yandex.ru/BUG-6610</w:t>
            </w:r>
          </w:p>
        </w:tc>
        <w:tc>
          <w:tcPr>
            <w:tcW w:w="2353" w:type="dxa"/>
          </w:tcPr>
          <w:p w14:paraId="7E63F5D4">
            <w:r>
              <w:rPr>
                <w:rFonts w:ascii="Times New Roman" w:hAnsi="Times New Roman" w:eastAsia="宋体"/>
                <w:b w:val="0"/>
                <w:sz w:val="18"/>
              </w:rPr>
              <w:t>将在 26.9.1 中修复</w:t>
            </w:r>
          </w:p>
        </w:tc>
        <w:tc>
          <w:tcPr>
            <w:tcW w:w="2353" w:type="dxa"/>
          </w:tcPr>
          <w:p w14:paraId="1D34AB9D">
            <w:r>
              <w:rPr>
                <w:rFonts w:ascii="Times New Roman" w:hAnsi="Times New Roman" w:eastAsia="宋体"/>
                <w:b w:val="0"/>
                <w:sz w:val="18"/>
              </w:rPr>
              <w:t>Frontend_Programming_Environment</w:t>
            </w:r>
          </w:p>
        </w:tc>
      </w:tr>
      <w:tr w14:paraId="57949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6CFEBCB">
            <w:r>
              <w:rPr>
                <w:rFonts w:ascii="Times New Roman" w:hAnsi="Times New Roman" w:eastAsia="宋体"/>
                <w:b w:val="0"/>
                <w:sz w:val="18"/>
              </w:rPr>
              <w:t>4</w:t>
            </w:r>
          </w:p>
        </w:tc>
        <w:tc>
          <w:tcPr>
            <w:tcW w:w="2353" w:type="dxa"/>
          </w:tcPr>
          <w:p w14:paraId="4D4072AD">
            <w:r>
              <w:rPr>
                <w:rFonts w:ascii="Times New Roman" w:hAnsi="Times New Roman" w:eastAsia="宋体"/>
                <w:b w:val="0"/>
                <w:sz w:val="18"/>
              </w:rPr>
              <w:t>https://tracker.yandex.ru/BUG-6551</w:t>
            </w:r>
          </w:p>
        </w:tc>
        <w:tc>
          <w:tcPr>
            <w:tcW w:w="2353" w:type="dxa"/>
          </w:tcPr>
          <w:p w14:paraId="6D725130">
            <w:r>
              <w:rPr>
                <w:rFonts w:ascii="Times New Roman" w:hAnsi="Times New Roman" w:eastAsia="宋体"/>
                <w:b w:val="0"/>
                <w:sz w:val="18"/>
              </w:rPr>
              <w:t>不影响主要功能</w:t>
            </w:r>
          </w:p>
        </w:tc>
        <w:tc>
          <w:tcPr>
            <w:tcW w:w="2353" w:type="dxa"/>
          </w:tcPr>
          <w:p w14:paraId="58BA1364">
            <w:r>
              <w:rPr>
                <w:rFonts w:ascii="Times New Roman" w:hAnsi="Times New Roman" w:eastAsia="宋体"/>
                <w:b w:val="0"/>
                <w:sz w:val="18"/>
              </w:rPr>
              <w:t>Frontend_Programming_Environment</w:t>
            </w:r>
          </w:p>
        </w:tc>
      </w:tr>
      <w:tr w14:paraId="132AC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1DA22BB8">
            <w:r>
              <w:rPr>
                <w:rFonts w:ascii="Times New Roman" w:hAnsi="Times New Roman" w:eastAsia="宋体"/>
                <w:b/>
                <w:sz w:val="18"/>
              </w:rPr>
              <w:t>№</w:t>
            </w:r>
          </w:p>
        </w:tc>
        <w:tc>
          <w:tcPr>
            <w:tcW w:w="2353" w:type="dxa"/>
            <w:shd w:val="clear" w:color="auto" w:fill="D9D9D9"/>
          </w:tcPr>
          <w:p w14:paraId="35C8B706">
            <w:r>
              <w:rPr>
                <w:rFonts w:ascii="Times New Roman" w:hAnsi="Times New Roman" w:eastAsia="宋体"/>
                <w:b/>
                <w:sz w:val="18"/>
              </w:rPr>
              <w:t>名称</w:t>
            </w:r>
          </w:p>
        </w:tc>
        <w:tc>
          <w:tcPr>
            <w:tcW w:w="2353" w:type="dxa"/>
            <w:shd w:val="clear" w:color="auto" w:fill="D9D9D9"/>
          </w:tcPr>
          <w:p w14:paraId="79796121">
            <w:r>
              <w:rPr>
                <w:rFonts w:ascii="Times New Roman" w:hAnsi="Times New Roman" w:eastAsia="宋体"/>
                <w:b/>
                <w:sz w:val="18"/>
              </w:rPr>
              <w:t>备注</w:t>
            </w:r>
          </w:p>
        </w:tc>
        <w:tc>
          <w:tcPr>
            <w:tcW w:w="2353" w:type="dxa"/>
            <w:shd w:val="clear" w:color="auto" w:fill="D9D9D9"/>
          </w:tcPr>
          <w:p w14:paraId="66834E56">
            <w:r>
              <w:rPr>
                <w:rFonts w:ascii="Times New Roman" w:hAnsi="Times New Roman" w:eastAsia="宋体"/>
                <w:b/>
                <w:sz w:val="18"/>
              </w:rPr>
              <w:t>组件</w:t>
            </w:r>
          </w:p>
        </w:tc>
      </w:tr>
      <w:tr w14:paraId="449EA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39A74BF">
            <w:r>
              <w:rPr>
                <w:rFonts w:ascii="Times New Roman" w:hAnsi="Times New Roman" w:eastAsia="宋体"/>
                <w:b w:val="0"/>
                <w:sz w:val="18"/>
              </w:rPr>
              <w:t>1</w:t>
            </w:r>
          </w:p>
        </w:tc>
        <w:tc>
          <w:tcPr>
            <w:tcW w:w="2353" w:type="dxa"/>
          </w:tcPr>
          <w:p w14:paraId="2A06CD59">
            <w:r>
              <w:rPr>
                <w:rFonts w:ascii="Times New Roman" w:hAnsi="Times New Roman" w:eastAsia="宋体"/>
                <w:b w:val="0"/>
                <w:sz w:val="18"/>
              </w:rPr>
              <w:t>https://tracker.yandex.ru/NWOBUG-3465</w:t>
            </w:r>
          </w:p>
        </w:tc>
        <w:tc>
          <w:tcPr>
            <w:tcW w:w="2353" w:type="dxa"/>
          </w:tcPr>
          <w:p w14:paraId="336601DB">
            <w:r>
              <w:rPr>
                <w:rFonts w:ascii="Times New Roman" w:hAnsi="Times New Roman" w:eastAsia="宋体"/>
                <w:b w:val="0"/>
                <w:sz w:val="18"/>
              </w:rPr>
              <w:t>不影响主要功能</w:t>
            </w:r>
          </w:p>
        </w:tc>
        <w:tc>
          <w:tcPr>
            <w:tcW w:w="2353" w:type="dxa"/>
          </w:tcPr>
          <w:p w14:paraId="14E7340E">
            <w:r>
              <w:rPr>
                <w:rFonts w:ascii="Times New Roman" w:hAnsi="Times New Roman" w:eastAsia="宋体"/>
                <w:b w:val="0"/>
                <w:sz w:val="18"/>
              </w:rPr>
              <w:t>Frontend_Programming_Environment</w:t>
            </w:r>
          </w:p>
        </w:tc>
      </w:tr>
    </w:tbl>
    <w:p w14:paraId="5E493CCA">
      <w:pPr>
        <w:pStyle w:val="5"/>
        <w:spacing w:before="240" w:after="120"/>
      </w:pPr>
      <w:r>
        <w:rPr>
          <w:rFonts w:ascii="Times New Roman" w:hAnsi="Times New Roman" w:eastAsia="黑体"/>
          <w:b/>
        </w:rPr>
        <w:t>EDM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0"/>
        <w:gridCol w:w="2896"/>
        <w:gridCol w:w="2240"/>
        <w:gridCol w:w="2252"/>
      </w:tblGrid>
      <w:tr w14:paraId="4918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6C1F26E0">
            <w:r>
              <w:rPr>
                <w:rFonts w:ascii="Times New Roman" w:hAnsi="Times New Roman" w:eastAsia="宋体"/>
                <w:b/>
                <w:sz w:val="18"/>
              </w:rPr>
              <w:t>序号</w:t>
            </w:r>
          </w:p>
        </w:tc>
        <w:tc>
          <w:tcPr>
            <w:tcW w:w="2353" w:type="dxa"/>
            <w:shd w:val="clear" w:color="auto" w:fill="D9D9D9"/>
          </w:tcPr>
          <w:p w14:paraId="7CC802A1">
            <w:r>
              <w:rPr>
                <w:rFonts w:ascii="Times New Roman" w:hAnsi="Times New Roman" w:eastAsia="宋体"/>
                <w:b/>
                <w:sz w:val="18"/>
              </w:rPr>
              <w:t>名称</w:t>
            </w:r>
          </w:p>
        </w:tc>
        <w:tc>
          <w:tcPr>
            <w:tcW w:w="2353" w:type="dxa"/>
            <w:shd w:val="clear" w:color="auto" w:fill="D9D9D9"/>
          </w:tcPr>
          <w:p w14:paraId="1ECA2641">
            <w:r>
              <w:rPr>
                <w:rFonts w:ascii="Times New Roman" w:hAnsi="Times New Roman" w:eastAsia="宋体"/>
                <w:b/>
                <w:sz w:val="18"/>
              </w:rPr>
              <w:t>备注</w:t>
            </w:r>
          </w:p>
        </w:tc>
        <w:tc>
          <w:tcPr>
            <w:tcW w:w="2353" w:type="dxa"/>
            <w:shd w:val="clear" w:color="auto" w:fill="D9D9D9"/>
          </w:tcPr>
          <w:p w14:paraId="7E10A482">
            <w:r>
              <w:rPr>
                <w:rFonts w:ascii="Times New Roman" w:hAnsi="Times New Roman" w:eastAsia="宋体"/>
                <w:b/>
                <w:sz w:val="18"/>
              </w:rPr>
              <w:t>组件</w:t>
            </w:r>
          </w:p>
        </w:tc>
      </w:tr>
      <w:tr w14:paraId="519D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B89F080">
            <w:r>
              <w:rPr>
                <w:rFonts w:ascii="Times New Roman" w:hAnsi="Times New Roman" w:eastAsia="宋体"/>
                <w:b w:val="0"/>
                <w:sz w:val="18"/>
              </w:rPr>
              <w:t>1</w:t>
            </w:r>
          </w:p>
        </w:tc>
        <w:tc>
          <w:tcPr>
            <w:tcW w:w="2353" w:type="dxa"/>
          </w:tcPr>
          <w:p w14:paraId="0A687F99"/>
        </w:tc>
        <w:tc>
          <w:tcPr>
            <w:tcW w:w="2353" w:type="dxa"/>
          </w:tcPr>
          <w:p w14:paraId="7D19DB59"/>
        </w:tc>
        <w:tc>
          <w:tcPr>
            <w:tcW w:w="2353" w:type="dxa"/>
          </w:tcPr>
          <w:p w14:paraId="5107957A">
            <w:r>
              <w:rPr>
                <w:rFonts w:ascii="Times New Roman" w:hAnsi="Times New Roman" w:eastAsia="宋体"/>
                <w:b w:val="0"/>
                <w:sz w:val="18"/>
              </w:rPr>
              <w:t>EDM</w:t>
            </w:r>
          </w:p>
        </w:tc>
      </w:tr>
      <w:tr w14:paraId="0974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38C6B75B">
            <w:r>
              <w:rPr>
                <w:rFonts w:ascii="Times New Roman" w:hAnsi="Times New Roman" w:eastAsia="宋体"/>
                <w:b/>
                <w:sz w:val="18"/>
              </w:rPr>
              <w:t>№</w:t>
            </w:r>
          </w:p>
        </w:tc>
        <w:tc>
          <w:tcPr>
            <w:tcW w:w="2353" w:type="dxa"/>
            <w:shd w:val="clear" w:color="auto" w:fill="D9D9D9"/>
          </w:tcPr>
          <w:p w14:paraId="06D0C116">
            <w:r>
              <w:rPr>
                <w:rFonts w:ascii="Times New Roman" w:hAnsi="Times New Roman" w:eastAsia="宋体"/>
                <w:b/>
                <w:sz w:val="18"/>
              </w:rPr>
              <w:t>名称</w:t>
            </w:r>
          </w:p>
        </w:tc>
        <w:tc>
          <w:tcPr>
            <w:tcW w:w="2353" w:type="dxa"/>
            <w:shd w:val="clear" w:color="auto" w:fill="D9D9D9"/>
          </w:tcPr>
          <w:p w14:paraId="292E0C3F">
            <w:r>
              <w:rPr>
                <w:rFonts w:ascii="Times New Roman" w:hAnsi="Times New Roman" w:eastAsia="宋体"/>
                <w:b/>
                <w:sz w:val="18"/>
              </w:rPr>
              <w:t>备注</w:t>
            </w:r>
          </w:p>
        </w:tc>
        <w:tc>
          <w:tcPr>
            <w:tcW w:w="2353" w:type="dxa"/>
            <w:shd w:val="clear" w:color="auto" w:fill="D9D9D9"/>
          </w:tcPr>
          <w:p w14:paraId="0057D1F6">
            <w:r>
              <w:rPr>
                <w:rFonts w:ascii="Times New Roman" w:hAnsi="Times New Roman" w:eastAsia="宋体"/>
                <w:b/>
                <w:sz w:val="18"/>
              </w:rPr>
              <w:t>组件</w:t>
            </w:r>
          </w:p>
        </w:tc>
      </w:tr>
      <w:tr w14:paraId="4477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D44AEB0">
            <w:r>
              <w:rPr>
                <w:rFonts w:ascii="Times New Roman" w:hAnsi="Times New Roman" w:eastAsia="宋体"/>
                <w:b w:val="0"/>
                <w:sz w:val="18"/>
              </w:rPr>
              <w:t>1</w:t>
            </w:r>
          </w:p>
        </w:tc>
        <w:tc>
          <w:tcPr>
            <w:tcW w:w="2353" w:type="dxa"/>
          </w:tcPr>
          <w:p w14:paraId="26ABB34F">
            <w:r>
              <w:rPr>
                <w:rFonts w:ascii="Times New Roman" w:hAnsi="Times New Roman" w:eastAsia="宋体"/>
                <w:b w:val="0"/>
                <w:sz w:val="18"/>
              </w:rPr>
              <w:t>https://tracker.yandex.ru/NWOBUG-3339</w:t>
            </w:r>
          </w:p>
        </w:tc>
        <w:tc>
          <w:tcPr>
            <w:tcW w:w="2353" w:type="dxa"/>
          </w:tcPr>
          <w:p w14:paraId="252E2A13">
            <w:r>
              <w:rPr>
                <w:rFonts w:ascii="Times New Roman" w:hAnsi="Times New Roman" w:eastAsia="宋体"/>
                <w:b w:val="0"/>
                <w:sz w:val="18"/>
              </w:rPr>
              <w:t>不阻碍主要功能的使用</w:t>
            </w:r>
          </w:p>
        </w:tc>
        <w:tc>
          <w:tcPr>
            <w:tcW w:w="2353" w:type="dxa"/>
          </w:tcPr>
          <w:p w14:paraId="69B0BDE5">
            <w:r>
              <w:rPr>
                <w:rFonts w:ascii="Times New Roman" w:hAnsi="Times New Roman" w:eastAsia="宋体"/>
                <w:b w:val="0"/>
                <w:sz w:val="18"/>
              </w:rPr>
              <w:t>EDM</w:t>
            </w:r>
          </w:p>
        </w:tc>
      </w:tr>
      <w:tr w14:paraId="4526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119477E">
            <w:r>
              <w:rPr>
                <w:rFonts w:ascii="Times New Roman" w:hAnsi="Times New Roman" w:eastAsia="宋体"/>
                <w:b w:val="0"/>
                <w:sz w:val="18"/>
              </w:rPr>
              <w:t>2</w:t>
            </w:r>
          </w:p>
        </w:tc>
        <w:tc>
          <w:tcPr>
            <w:tcW w:w="2353" w:type="dxa"/>
          </w:tcPr>
          <w:p w14:paraId="286B67DA">
            <w:r>
              <w:rPr>
                <w:rFonts w:ascii="Times New Roman" w:hAnsi="Times New Roman" w:eastAsia="宋体"/>
                <w:b w:val="0"/>
                <w:sz w:val="18"/>
              </w:rPr>
              <w:t>https://tracker.yandex.ru/NWOBUG-3354</w:t>
            </w:r>
          </w:p>
        </w:tc>
        <w:tc>
          <w:tcPr>
            <w:tcW w:w="2353" w:type="dxa"/>
          </w:tcPr>
          <w:p w14:paraId="15065B1B">
            <w:r>
              <w:rPr>
                <w:rFonts w:ascii="Times New Roman" w:hAnsi="Times New Roman" w:eastAsia="宋体"/>
                <w:b w:val="0"/>
                <w:sz w:val="18"/>
              </w:rPr>
              <w:t>不阻碍主要功能的使用</w:t>
            </w:r>
          </w:p>
        </w:tc>
        <w:tc>
          <w:tcPr>
            <w:tcW w:w="2353" w:type="dxa"/>
          </w:tcPr>
          <w:p w14:paraId="64764512">
            <w:r>
              <w:rPr>
                <w:rFonts w:ascii="Times New Roman" w:hAnsi="Times New Roman" w:eastAsia="宋体"/>
                <w:b w:val="0"/>
                <w:sz w:val="18"/>
              </w:rPr>
              <w:t>EDM</w:t>
            </w:r>
          </w:p>
        </w:tc>
      </w:tr>
      <w:tr w14:paraId="590A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E81B867">
            <w:r>
              <w:rPr>
                <w:rFonts w:ascii="Times New Roman" w:hAnsi="Times New Roman" w:eastAsia="宋体"/>
                <w:b w:val="0"/>
                <w:sz w:val="18"/>
              </w:rPr>
              <w:t>3</w:t>
            </w:r>
          </w:p>
        </w:tc>
        <w:tc>
          <w:tcPr>
            <w:tcW w:w="2353" w:type="dxa"/>
          </w:tcPr>
          <w:p w14:paraId="02349CC2">
            <w:r>
              <w:rPr>
                <w:rFonts w:ascii="Times New Roman" w:hAnsi="Times New Roman" w:eastAsia="宋体"/>
                <w:b w:val="0"/>
                <w:sz w:val="18"/>
              </w:rPr>
              <w:t>https://tracker.yandex.ru/NWOBUG-3577</w:t>
            </w:r>
          </w:p>
        </w:tc>
        <w:tc>
          <w:tcPr>
            <w:tcW w:w="2353" w:type="dxa"/>
          </w:tcPr>
          <w:p w14:paraId="7716960F">
            <w:r>
              <w:rPr>
                <w:rFonts w:ascii="Times New Roman" w:hAnsi="Times New Roman" w:eastAsia="宋体"/>
                <w:b w:val="0"/>
                <w:sz w:val="18"/>
              </w:rPr>
              <w:t>仅与 1 个模型相关</w:t>
            </w:r>
          </w:p>
        </w:tc>
        <w:tc>
          <w:tcPr>
            <w:tcW w:w="2353" w:type="dxa"/>
          </w:tcPr>
          <w:p w14:paraId="79678D95">
            <w:r>
              <w:rPr>
                <w:rFonts w:ascii="Times New Roman" w:hAnsi="Times New Roman" w:eastAsia="宋体"/>
                <w:b w:val="0"/>
                <w:sz w:val="18"/>
              </w:rPr>
              <w:t>EDM</w:t>
            </w:r>
          </w:p>
        </w:tc>
      </w:tr>
    </w:tbl>
    <w:p w14:paraId="3988D80D">
      <w:pPr>
        <w:pStyle w:val="5"/>
        <w:spacing w:before="240" w:after="120"/>
      </w:pPr>
      <w:r>
        <w:rPr>
          <w:rFonts w:ascii="Times New Roman" w:hAnsi="Times New Roman" w:eastAsia="黑体"/>
          <w:b/>
        </w:rPr>
        <w:t>StateJDS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2896"/>
        <w:gridCol w:w="2245"/>
        <w:gridCol w:w="2259"/>
      </w:tblGrid>
      <w:tr w14:paraId="5ABB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5ED47EDE">
            <w:r>
              <w:rPr>
                <w:rFonts w:ascii="Times New Roman" w:hAnsi="Times New Roman" w:eastAsia="宋体"/>
                <w:b/>
                <w:sz w:val="18"/>
              </w:rPr>
              <w:t>序号</w:t>
            </w:r>
          </w:p>
        </w:tc>
        <w:tc>
          <w:tcPr>
            <w:tcW w:w="2353" w:type="dxa"/>
            <w:shd w:val="clear" w:color="auto" w:fill="D9D9D9"/>
          </w:tcPr>
          <w:p w14:paraId="65601509">
            <w:r>
              <w:rPr>
                <w:rFonts w:ascii="Times New Roman" w:hAnsi="Times New Roman" w:eastAsia="宋体"/>
                <w:b/>
                <w:sz w:val="18"/>
              </w:rPr>
              <w:t>名称</w:t>
            </w:r>
          </w:p>
        </w:tc>
        <w:tc>
          <w:tcPr>
            <w:tcW w:w="2353" w:type="dxa"/>
            <w:shd w:val="clear" w:color="auto" w:fill="D9D9D9"/>
          </w:tcPr>
          <w:p w14:paraId="4F7F1500">
            <w:r>
              <w:rPr>
                <w:rFonts w:ascii="Times New Roman" w:hAnsi="Times New Roman" w:eastAsia="宋体"/>
                <w:b/>
                <w:sz w:val="18"/>
              </w:rPr>
              <w:t>备注</w:t>
            </w:r>
          </w:p>
        </w:tc>
        <w:tc>
          <w:tcPr>
            <w:tcW w:w="2353" w:type="dxa"/>
            <w:shd w:val="clear" w:color="auto" w:fill="D9D9D9"/>
          </w:tcPr>
          <w:p w14:paraId="07141D4D">
            <w:r>
              <w:rPr>
                <w:rFonts w:ascii="Times New Roman" w:hAnsi="Times New Roman" w:eastAsia="宋体"/>
                <w:b/>
                <w:sz w:val="18"/>
              </w:rPr>
              <w:t>组件</w:t>
            </w:r>
          </w:p>
        </w:tc>
      </w:tr>
      <w:tr w14:paraId="4C801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E763556">
            <w:r>
              <w:rPr>
                <w:rFonts w:ascii="Times New Roman" w:hAnsi="Times New Roman" w:eastAsia="宋体"/>
                <w:b w:val="0"/>
                <w:sz w:val="18"/>
              </w:rPr>
              <w:t>1</w:t>
            </w:r>
          </w:p>
        </w:tc>
        <w:tc>
          <w:tcPr>
            <w:tcW w:w="2353" w:type="dxa"/>
          </w:tcPr>
          <w:p w14:paraId="724AFD18">
            <w:r>
              <w:rPr>
                <w:rFonts w:ascii="Times New Roman" w:hAnsi="Times New Roman" w:eastAsia="宋体"/>
                <w:b w:val="0"/>
                <w:sz w:val="18"/>
              </w:rPr>
              <w:t>https://tracker.yandex.ru/BUG-6267</w:t>
            </w:r>
          </w:p>
        </w:tc>
        <w:tc>
          <w:tcPr>
            <w:tcW w:w="2353" w:type="dxa"/>
          </w:tcPr>
          <w:p w14:paraId="4745733D">
            <w:r>
              <w:rPr>
                <w:rFonts w:ascii="Times New Roman" w:hAnsi="Times New Roman" w:eastAsia="宋体"/>
                <w:b w:val="0"/>
                <w:sz w:val="18"/>
              </w:rPr>
              <w:t>不影响主要功能</w:t>
            </w:r>
          </w:p>
        </w:tc>
        <w:tc>
          <w:tcPr>
            <w:tcW w:w="2353" w:type="dxa"/>
          </w:tcPr>
          <w:p w14:paraId="1E7B426A">
            <w:r>
              <w:rPr>
                <w:rFonts w:ascii="Times New Roman" w:hAnsi="Times New Roman" w:eastAsia="宋体"/>
                <w:b w:val="0"/>
                <w:sz w:val="18"/>
              </w:rPr>
              <w:t>StateJDS</w:t>
            </w:r>
          </w:p>
        </w:tc>
      </w:tr>
      <w:tr w14:paraId="00FB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D2C4462">
            <w:r>
              <w:rPr>
                <w:rFonts w:ascii="Times New Roman" w:hAnsi="Times New Roman" w:eastAsia="宋体"/>
                <w:b w:val="0"/>
                <w:sz w:val="18"/>
              </w:rPr>
              <w:t>2</w:t>
            </w:r>
          </w:p>
        </w:tc>
        <w:tc>
          <w:tcPr>
            <w:tcW w:w="2353" w:type="dxa"/>
          </w:tcPr>
          <w:p w14:paraId="3F0D79D5">
            <w:r>
              <w:rPr>
                <w:rFonts w:ascii="Times New Roman" w:hAnsi="Times New Roman" w:eastAsia="宋体"/>
                <w:b w:val="0"/>
                <w:sz w:val="18"/>
              </w:rPr>
              <w:t>https://tracker.yandex.ru/BUG-6639</w:t>
            </w:r>
          </w:p>
        </w:tc>
        <w:tc>
          <w:tcPr>
            <w:tcW w:w="2353" w:type="dxa"/>
          </w:tcPr>
          <w:p w14:paraId="4CCA0615">
            <w:r>
              <w:rPr>
                <w:rFonts w:ascii="Times New Roman" w:hAnsi="Times New Roman" w:eastAsia="宋体"/>
                <w:b w:val="0"/>
                <w:sz w:val="18"/>
              </w:rPr>
              <w:t>将在 26.9.1 中修复</w:t>
            </w:r>
          </w:p>
        </w:tc>
        <w:tc>
          <w:tcPr>
            <w:tcW w:w="2353" w:type="dxa"/>
          </w:tcPr>
          <w:p w14:paraId="2DD00735">
            <w:r>
              <w:rPr>
                <w:rFonts w:ascii="Times New Roman" w:hAnsi="Times New Roman" w:eastAsia="宋体"/>
                <w:b w:val="0"/>
                <w:sz w:val="18"/>
              </w:rPr>
              <w:t>StateJDS</w:t>
            </w:r>
          </w:p>
        </w:tc>
      </w:tr>
      <w:tr w14:paraId="455C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D6AE6B1">
            <w:r>
              <w:rPr>
                <w:rFonts w:ascii="Times New Roman" w:hAnsi="Times New Roman" w:eastAsia="宋体"/>
                <w:b w:val="0"/>
                <w:sz w:val="18"/>
              </w:rPr>
              <w:t>3</w:t>
            </w:r>
          </w:p>
        </w:tc>
        <w:tc>
          <w:tcPr>
            <w:tcW w:w="2353" w:type="dxa"/>
          </w:tcPr>
          <w:p w14:paraId="2A062F7A">
            <w:r>
              <w:rPr>
                <w:rFonts w:ascii="Times New Roman" w:hAnsi="Times New Roman" w:eastAsia="宋体"/>
                <w:b w:val="0"/>
                <w:sz w:val="18"/>
              </w:rPr>
              <w:t>https://tracker.yandex.ru/BUG-5614</w:t>
            </w:r>
          </w:p>
        </w:tc>
        <w:tc>
          <w:tcPr>
            <w:tcW w:w="2353" w:type="dxa"/>
          </w:tcPr>
          <w:p w14:paraId="67C1DFD4">
            <w:r>
              <w:rPr>
                <w:rFonts w:ascii="Times New Roman" w:hAnsi="Times New Roman" w:eastAsia="宋体"/>
                <w:b w:val="0"/>
                <w:sz w:val="18"/>
              </w:rPr>
              <w:t>不影响主要功能</w:t>
            </w:r>
          </w:p>
        </w:tc>
        <w:tc>
          <w:tcPr>
            <w:tcW w:w="2353" w:type="dxa"/>
          </w:tcPr>
          <w:p w14:paraId="0B1BC5E9">
            <w:r>
              <w:rPr>
                <w:rFonts w:ascii="Times New Roman" w:hAnsi="Times New Roman" w:eastAsia="宋体"/>
                <w:b w:val="0"/>
                <w:sz w:val="18"/>
              </w:rPr>
              <w:t>StateJDS</w:t>
            </w:r>
          </w:p>
        </w:tc>
      </w:tr>
      <w:tr w14:paraId="6B75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C61A816">
            <w:r>
              <w:rPr>
                <w:rFonts w:ascii="Times New Roman" w:hAnsi="Times New Roman" w:eastAsia="宋体"/>
                <w:b w:val="0"/>
                <w:sz w:val="18"/>
              </w:rPr>
              <w:t>4</w:t>
            </w:r>
          </w:p>
        </w:tc>
        <w:tc>
          <w:tcPr>
            <w:tcW w:w="2353" w:type="dxa"/>
          </w:tcPr>
          <w:p w14:paraId="5F8276DF">
            <w:r>
              <w:rPr>
                <w:rFonts w:ascii="Times New Roman" w:hAnsi="Times New Roman" w:eastAsia="宋体"/>
                <w:b w:val="0"/>
                <w:sz w:val="18"/>
              </w:rPr>
              <w:t>https://tracker.yandex.ru/BUG-6176</w:t>
            </w:r>
          </w:p>
        </w:tc>
        <w:tc>
          <w:tcPr>
            <w:tcW w:w="2353" w:type="dxa"/>
          </w:tcPr>
          <w:p w14:paraId="17A86867">
            <w:r>
              <w:rPr>
                <w:rFonts w:ascii="Times New Roman" w:hAnsi="Times New Roman" w:eastAsia="宋体"/>
                <w:b w:val="0"/>
                <w:sz w:val="18"/>
              </w:rPr>
              <w:t>不影响主要功能</w:t>
            </w:r>
          </w:p>
        </w:tc>
        <w:tc>
          <w:tcPr>
            <w:tcW w:w="2353" w:type="dxa"/>
          </w:tcPr>
          <w:p w14:paraId="42403A0A">
            <w:r>
              <w:rPr>
                <w:rFonts w:ascii="Times New Roman" w:hAnsi="Times New Roman" w:eastAsia="宋体"/>
                <w:b w:val="0"/>
                <w:sz w:val="18"/>
              </w:rPr>
              <w:t>StateJDS</w:t>
            </w:r>
          </w:p>
        </w:tc>
      </w:tr>
      <w:tr w14:paraId="22A18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9F0C311">
            <w:r>
              <w:rPr>
                <w:rFonts w:ascii="Times New Roman" w:hAnsi="Times New Roman" w:eastAsia="宋体"/>
                <w:b w:val="0"/>
                <w:sz w:val="18"/>
              </w:rPr>
              <w:t>5</w:t>
            </w:r>
          </w:p>
        </w:tc>
        <w:tc>
          <w:tcPr>
            <w:tcW w:w="2353" w:type="dxa"/>
          </w:tcPr>
          <w:p w14:paraId="07F5E4C7">
            <w:r>
              <w:rPr>
                <w:rFonts w:ascii="Times New Roman" w:hAnsi="Times New Roman" w:eastAsia="宋体"/>
                <w:b w:val="0"/>
                <w:sz w:val="18"/>
              </w:rPr>
              <w:t>https://tracker.yandex.ru/BUG-6842</w:t>
            </w:r>
          </w:p>
        </w:tc>
        <w:tc>
          <w:tcPr>
            <w:tcW w:w="2353" w:type="dxa"/>
          </w:tcPr>
          <w:p w14:paraId="4B793278">
            <w:r>
              <w:rPr>
                <w:rFonts w:ascii="Times New Roman" w:hAnsi="Times New Roman" w:eastAsia="宋体"/>
                <w:b w:val="0"/>
                <w:sz w:val="18"/>
              </w:rPr>
              <w:t>将在 26.9.1 中修复</w:t>
            </w:r>
          </w:p>
        </w:tc>
        <w:tc>
          <w:tcPr>
            <w:tcW w:w="2353" w:type="dxa"/>
          </w:tcPr>
          <w:p w14:paraId="0E6FD69C">
            <w:r>
              <w:rPr>
                <w:rFonts w:ascii="Times New Roman" w:hAnsi="Times New Roman" w:eastAsia="宋体"/>
                <w:b w:val="0"/>
                <w:sz w:val="18"/>
              </w:rPr>
              <w:t>StateJDS</w:t>
            </w:r>
          </w:p>
        </w:tc>
      </w:tr>
      <w:tr w14:paraId="41BE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DD6AFF3">
            <w:r>
              <w:rPr>
                <w:rFonts w:ascii="Times New Roman" w:hAnsi="Times New Roman" w:eastAsia="宋体"/>
                <w:b w:val="0"/>
                <w:sz w:val="18"/>
              </w:rPr>
              <w:t>6</w:t>
            </w:r>
          </w:p>
        </w:tc>
        <w:tc>
          <w:tcPr>
            <w:tcW w:w="2353" w:type="dxa"/>
          </w:tcPr>
          <w:p w14:paraId="73BAA5B9">
            <w:r>
              <w:rPr>
                <w:rFonts w:ascii="Times New Roman" w:hAnsi="Times New Roman" w:eastAsia="宋体"/>
                <w:b w:val="0"/>
                <w:sz w:val="18"/>
              </w:rPr>
              <w:t>https://tracker.yandex.ru/BUG-4668</w:t>
            </w:r>
          </w:p>
        </w:tc>
        <w:tc>
          <w:tcPr>
            <w:tcW w:w="2353" w:type="dxa"/>
          </w:tcPr>
          <w:p w14:paraId="09347E35">
            <w:r>
              <w:rPr>
                <w:rFonts w:ascii="Times New Roman" w:hAnsi="Times New Roman" w:eastAsia="宋体"/>
                <w:b w:val="0"/>
                <w:sz w:val="18"/>
              </w:rPr>
              <w:t>将在 26.9.1 中修复</w:t>
            </w:r>
          </w:p>
        </w:tc>
        <w:tc>
          <w:tcPr>
            <w:tcW w:w="2353" w:type="dxa"/>
          </w:tcPr>
          <w:p w14:paraId="777D75C7">
            <w:r>
              <w:rPr>
                <w:rFonts w:ascii="Times New Roman" w:hAnsi="Times New Roman" w:eastAsia="宋体"/>
                <w:b w:val="0"/>
                <w:sz w:val="18"/>
              </w:rPr>
              <w:t>StateJDS</w:t>
            </w:r>
          </w:p>
        </w:tc>
      </w:tr>
      <w:tr w14:paraId="6098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82A0323">
            <w:r>
              <w:rPr>
                <w:rFonts w:ascii="Times New Roman" w:hAnsi="Times New Roman" w:eastAsia="宋体"/>
                <w:b w:val="0"/>
                <w:sz w:val="18"/>
              </w:rPr>
              <w:t>7</w:t>
            </w:r>
          </w:p>
        </w:tc>
        <w:tc>
          <w:tcPr>
            <w:tcW w:w="2353" w:type="dxa"/>
          </w:tcPr>
          <w:p w14:paraId="25663D24">
            <w:r>
              <w:rPr>
                <w:rFonts w:ascii="Times New Roman" w:hAnsi="Times New Roman" w:eastAsia="宋体"/>
                <w:b w:val="0"/>
                <w:sz w:val="18"/>
              </w:rPr>
              <w:t>https://tracker.yandex.ru/BUG-6147</w:t>
            </w:r>
          </w:p>
        </w:tc>
        <w:tc>
          <w:tcPr>
            <w:tcW w:w="2353" w:type="dxa"/>
          </w:tcPr>
          <w:p w14:paraId="49F34218">
            <w:r>
              <w:rPr>
                <w:rFonts w:ascii="Times New Roman" w:hAnsi="Times New Roman" w:eastAsia="宋体"/>
                <w:b w:val="0"/>
                <w:sz w:val="18"/>
              </w:rPr>
              <w:t>将在 26.9.1 中修复</w:t>
            </w:r>
          </w:p>
        </w:tc>
        <w:tc>
          <w:tcPr>
            <w:tcW w:w="2353" w:type="dxa"/>
          </w:tcPr>
          <w:p w14:paraId="3F59907C">
            <w:r>
              <w:rPr>
                <w:rFonts w:ascii="Times New Roman" w:hAnsi="Times New Roman" w:eastAsia="宋体"/>
                <w:b w:val="0"/>
                <w:sz w:val="18"/>
              </w:rPr>
              <w:t>StateJDS</w:t>
            </w:r>
          </w:p>
        </w:tc>
      </w:tr>
      <w:tr w14:paraId="159C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29AC305">
            <w:r>
              <w:rPr>
                <w:rFonts w:ascii="Times New Roman" w:hAnsi="Times New Roman" w:eastAsia="宋体"/>
                <w:b w:val="0"/>
                <w:sz w:val="18"/>
              </w:rPr>
              <w:t>8</w:t>
            </w:r>
          </w:p>
        </w:tc>
        <w:tc>
          <w:tcPr>
            <w:tcW w:w="2353" w:type="dxa"/>
          </w:tcPr>
          <w:p w14:paraId="164ABA34">
            <w:r>
              <w:rPr>
                <w:rFonts w:ascii="Times New Roman" w:hAnsi="Times New Roman" w:eastAsia="宋体"/>
                <w:b w:val="0"/>
                <w:sz w:val="18"/>
              </w:rPr>
              <w:t>https://tracker.yandex.ru/BUG-7043</w:t>
            </w:r>
          </w:p>
        </w:tc>
        <w:tc>
          <w:tcPr>
            <w:tcW w:w="2353" w:type="dxa"/>
          </w:tcPr>
          <w:p w14:paraId="576CDF06">
            <w:r>
              <w:rPr>
                <w:rFonts w:ascii="Times New Roman" w:hAnsi="Times New Roman" w:eastAsia="宋体"/>
                <w:b w:val="0"/>
                <w:sz w:val="18"/>
              </w:rPr>
              <w:t>将在 26.9.1 中修复</w:t>
            </w:r>
          </w:p>
        </w:tc>
        <w:tc>
          <w:tcPr>
            <w:tcW w:w="2353" w:type="dxa"/>
          </w:tcPr>
          <w:p w14:paraId="02B0805B">
            <w:r>
              <w:rPr>
                <w:rFonts w:ascii="Times New Roman" w:hAnsi="Times New Roman" w:eastAsia="宋体"/>
                <w:b w:val="0"/>
                <w:sz w:val="18"/>
              </w:rPr>
              <w:t>StateJDS</w:t>
            </w:r>
          </w:p>
        </w:tc>
      </w:tr>
      <w:tr w14:paraId="0083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1010BB4">
            <w:r>
              <w:rPr>
                <w:rFonts w:ascii="Times New Roman" w:hAnsi="Times New Roman" w:eastAsia="宋体"/>
                <w:b w:val="0"/>
                <w:sz w:val="18"/>
              </w:rPr>
              <w:t>9</w:t>
            </w:r>
          </w:p>
        </w:tc>
        <w:tc>
          <w:tcPr>
            <w:tcW w:w="2353" w:type="dxa"/>
          </w:tcPr>
          <w:p w14:paraId="6948B1C2">
            <w:r>
              <w:rPr>
                <w:rFonts w:ascii="Times New Roman" w:hAnsi="Times New Roman" w:eastAsia="宋体"/>
                <w:b w:val="0"/>
                <w:sz w:val="18"/>
              </w:rPr>
              <w:t>https://tracker.yandex.ru/BUG-6789</w:t>
            </w:r>
          </w:p>
        </w:tc>
        <w:tc>
          <w:tcPr>
            <w:tcW w:w="2353" w:type="dxa"/>
          </w:tcPr>
          <w:p w14:paraId="33BDD1A4">
            <w:r>
              <w:rPr>
                <w:rFonts w:ascii="Times New Roman" w:hAnsi="Times New Roman" w:eastAsia="宋体"/>
                <w:b w:val="0"/>
                <w:sz w:val="18"/>
              </w:rPr>
              <w:t>不影响主要功能</w:t>
            </w:r>
          </w:p>
        </w:tc>
        <w:tc>
          <w:tcPr>
            <w:tcW w:w="2353" w:type="dxa"/>
          </w:tcPr>
          <w:p w14:paraId="640524F5">
            <w:r>
              <w:rPr>
                <w:rFonts w:ascii="Times New Roman" w:hAnsi="Times New Roman" w:eastAsia="宋体"/>
                <w:b w:val="0"/>
                <w:sz w:val="18"/>
              </w:rPr>
              <w:t>StateJDS</w:t>
            </w:r>
          </w:p>
        </w:tc>
      </w:tr>
      <w:tr w14:paraId="6858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93DA83C">
            <w:r>
              <w:rPr>
                <w:rFonts w:ascii="Times New Roman" w:hAnsi="Times New Roman" w:eastAsia="宋体"/>
                <w:b w:val="0"/>
                <w:sz w:val="18"/>
              </w:rPr>
              <w:t>10</w:t>
            </w:r>
          </w:p>
        </w:tc>
        <w:tc>
          <w:tcPr>
            <w:tcW w:w="2353" w:type="dxa"/>
          </w:tcPr>
          <w:p w14:paraId="246930E6">
            <w:r>
              <w:rPr>
                <w:rFonts w:ascii="Times New Roman" w:hAnsi="Times New Roman" w:eastAsia="宋体"/>
                <w:b w:val="0"/>
                <w:sz w:val="18"/>
              </w:rPr>
              <w:t>https://tracker.yandex.ru/BUG-6840</w:t>
            </w:r>
          </w:p>
        </w:tc>
        <w:tc>
          <w:tcPr>
            <w:tcW w:w="2353" w:type="dxa"/>
          </w:tcPr>
          <w:p w14:paraId="167B9924">
            <w:r>
              <w:rPr>
                <w:rFonts w:ascii="Times New Roman" w:hAnsi="Times New Roman" w:eastAsia="宋体"/>
                <w:b w:val="0"/>
                <w:sz w:val="18"/>
              </w:rPr>
              <w:t>将在 26.9.1 中修复</w:t>
            </w:r>
          </w:p>
        </w:tc>
        <w:tc>
          <w:tcPr>
            <w:tcW w:w="2353" w:type="dxa"/>
          </w:tcPr>
          <w:p w14:paraId="5B51D23F">
            <w:r>
              <w:rPr>
                <w:rFonts w:ascii="Times New Roman" w:hAnsi="Times New Roman" w:eastAsia="宋体"/>
                <w:b w:val="0"/>
                <w:sz w:val="18"/>
              </w:rPr>
              <w:t>StateJDS</w:t>
            </w:r>
          </w:p>
        </w:tc>
      </w:tr>
      <w:tr w14:paraId="0904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A6EA76D">
            <w:r>
              <w:rPr>
                <w:rFonts w:ascii="Times New Roman" w:hAnsi="Times New Roman" w:eastAsia="宋体"/>
                <w:b w:val="0"/>
                <w:sz w:val="18"/>
              </w:rPr>
              <w:t>11</w:t>
            </w:r>
          </w:p>
        </w:tc>
        <w:tc>
          <w:tcPr>
            <w:tcW w:w="2353" w:type="dxa"/>
          </w:tcPr>
          <w:p w14:paraId="70E84B51">
            <w:r>
              <w:rPr>
                <w:rFonts w:ascii="Times New Roman" w:hAnsi="Times New Roman" w:eastAsia="宋体"/>
                <w:b w:val="0"/>
                <w:sz w:val="18"/>
              </w:rPr>
              <w:t>https://tracker.yandex.ru/BUG-6826</w:t>
            </w:r>
          </w:p>
        </w:tc>
        <w:tc>
          <w:tcPr>
            <w:tcW w:w="2353" w:type="dxa"/>
          </w:tcPr>
          <w:p w14:paraId="118B7D64">
            <w:r>
              <w:rPr>
                <w:rFonts w:ascii="Times New Roman" w:hAnsi="Times New Roman" w:eastAsia="宋体"/>
                <w:b w:val="0"/>
                <w:sz w:val="18"/>
              </w:rPr>
              <w:t>将在 26.9.1 中修复</w:t>
            </w:r>
          </w:p>
        </w:tc>
        <w:tc>
          <w:tcPr>
            <w:tcW w:w="2353" w:type="dxa"/>
          </w:tcPr>
          <w:p w14:paraId="2EF61722">
            <w:r>
              <w:rPr>
                <w:rFonts w:ascii="Times New Roman" w:hAnsi="Times New Roman" w:eastAsia="宋体"/>
                <w:b w:val="0"/>
                <w:sz w:val="18"/>
              </w:rPr>
              <w:t>StateJDS</w:t>
            </w:r>
          </w:p>
        </w:tc>
      </w:tr>
      <w:tr w14:paraId="5E183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9B76C27">
            <w:r>
              <w:rPr>
                <w:rFonts w:ascii="Times New Roman" w:hAnsi="Times New Roman" w:eastAsia="宋体"/>
                <w:b w:val="0"/>
                <w:sz w:val="18"/>
              </w:rPr>
              <w:t>12</w:t>
            </w:r>
          </w:p>
        </w:tc>
        <w:tc>
          <w:tcPr>
            <w:tcW w:w="2353" w:type="dxa"/>
          </w:tcPr>
          <w:p w14:paraId="6C2A7B18">
            <w:r>
              <w:rPr>
                <w:rFonts w:ascii="Times New Roman" w:hAnsi="Times New Roman" w:eastAsia="宋体"/>
                <w:b w:val="0"/>
                <w:sz w:val="18"/>
              </w:rPr>
              <w:t>https://tracker.yandex.ru/BUG-7425</w:t>
            </w:r>
          </w:p>
        </w:tc>
        <w:tc>
          <w:tcPr>
            <w:tcW w:w="2353" w:type="dxa"/>
          </w:tcPr>
          <w:p w14:paraId="4A754DC7">
            <w:r>
              <w:rPr>
                <w:rFonts w:ascii="Times New Roman" w:hAnsi="Times New Roman" w:eastAsia="宋体"/>
                <w:b w:val="0"/>
                <w:sz w:val="18"/>
              </w:rPr>
              <w:t>将在 26.9.1 中修复</w:t>
            </w:r>
          </w:p>
        </w:tc>
        <w:tc>
          <w:tcPr>
            <w:tcW w:w="2353" w:type="dxa"/>
          </w:tcPr>
          <w:p w14:paraId="59D984A4">
            <w:r>
              <w:rPr>
                <w:rFonts w:ascii="Times New Roman" w:hAnsi="Times New Roman" w:eastAsia="宋体"/>
                <w:b w:val="0"/>
                <w:sz w:val="18"/>
              </w:rPr>
              <w:t>StateJDS</w:t>
            </w:r>
          </w:p>
        </w:tc>
      </w:tr>
      <w:tr w14:paraId="1B20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C14BEC9">
            <w:r>
              <w:rPr>
                <w:rFonts w:ascii="Times New Roman" w:hAnsi="Times New Roman" w:eastAsia="宋体"/>
                <w:b w:val="0"/>
                <w:sz w:val="18"/>
              </w:rPr>
              <w:t>13</w:t>
            </w:r>
          </w:p>
        </w:tc>
        <w:tc>
          <w:tcPr>
            <w:tcW w:w="2353" w:type="dxa"/>
          </w:tcPr>
          <w:p w14:paraId="3CEDCBA5">
            <w:r>
              <w:rPr>
                <w:rFonts w:ascii="Times New Roman" w:hAnsi="Times New Roman" w:eastAsia="宋体"/>
                <w:b w:val="0"/>
                <w:sz w:val="18"/>
              </w:rPr>
              <w:t>https://tracker.yandex.ru/BUG-6902</w:t>
            </w:r>
          </w:p>
        </w:tc>
        <w:tc>
          <w:tcPr>
            <w:tcW w:w="2353" w:type="dxa"/>
          </w:tcPr>
          <w:p w14:paraId="195BFA94">
            <w:r>
              <w:rPr>
                <w:rFonts w:ascii="Times New Roman" w:hAnsi="Times New Roman" w:eastAsia="宋体"/>
                <w:b w:val="0"/>
                <w:sz w:val="18"/>
              </w:rPr>
              <w:t>将在 26.9.1 中修复</w:t>
            </w:r>
          </w:p>
        </w:tc>
        <w:tc>
          <w:tcPr>
            <w:tcW w:w="2353" w:type="dxa"/>
          </w:tcPr>
          <w:p w14:paraId="46810724">
            <w:r>
              <w:rPr>
                <w:rFonts w:ascii="Times New Roman" w:hAnsi="Times New Roman" w:eastAsia="宋体"/>
                <w:b w:val="0"/>
                <w:sz w:val="18"/>
              </w:rPr>
              <w:t>StateJDS</w:t>
            </w:r>
          </w:p>
        </w:tc>
      </w:tr>
      <w:tr w14:paraId="6E2F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CC0C939">
            <w:r>
              <w:rPr>
                <w:rFonts w:ascii="Times New Roman" w:hAnsi="Times New Roman" w:eastAsia="宋体"/>
                <w:b w:val="0"/>
                <w:sz w:val="18"/>
              </w:rPr>
              <w:t>14</w:t>
            </w:r>
          </w:p>
        </w:tc>
        <w:tc>
          <w:tcPr>
            <w:tcW w:w="2353" w:type="dxa"/>
          </w:tcPr>
          <w:p w14:paraId="33C1D1BB">
            <w:r>
              <w:rPr>
                <w:rFonts w:ascii="Times New Roman" w:hAnsi="Times New Roman" w:eastAsia="宋体"/>
                <w:b w:val="0"/>
                <w:sz w:val="18"/>
              </w:rPr>
              <w:t>https://tracker.yandex.ru/BUG-7208</w:t>
            </w:r>
          </w:p>
        </w:tc>
        <w:tc>
          <w:tcPr>
            <w:tcW w:w="2353" w:type="dxa"/>
          </w:tcPr>
          <w:p w14:paraId="3EA5C40D">
            <w:r>
              <w:rPr>
                <w:rFonts w:ascii="Times New Roman" w:hAnsi="Times New Roman" w:eastAsia="宋体"/>
                <w:b w:val="0"/>
                <w:sz w:val="18"/>
              </w:rPr>
              <w:t>将在 26.9.1 中修复</w:t>
            </w:r>
          </w:p>
        </w:tc>
        <w:tc>
          <w:tcPr>
            <w:tcW w:w="2353" w:type="dxa"/>
          </w:tcPr>
          <w:p w14:paraId="1B53F9CA">
            <w:r>
              <w:rPr>
                <w:rFonts w:ascii="Times New Roman" w:hAnsi="Times New Roman" w:eastAsia="宋体"/>
                <w:b w:val="0"/>
                <w:sz w:val="18"/>
              </w:rPr>
              <w:t>StateJDS</w:t>
            </w:r>
          </w:p>
        </w:tc>
      </w:tr>
      <w:tr w14:paraId="1409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49B5BB4">
            <w:r>
              <w:rPr>
                <w:rFonts w:ascii="Times New Roman" w:hAnsi="Times New Roman" w:eastAsia="宋体"/>
                <w:b w:val="0"/>
                <w:sz w:val="18"/>
              </w:rPr>
              <w:t>15</w:t>
            </w:r>
          </w:p>
        </w:tc>
        <w:tc>
          <w:tcPr>
            <w:tcW w:w="2353" w:type="dxa"/>
          </w:tcPr>
          <w:p w14:paraId="3502C037">
            <w:r>
              <w:rPr>
                <w:rFonts w:ascii="Times New Roman" w:hAnsi="Times New Roman" w:eastAsia="宋体"/>
                <w:b w:val="0"/>
                <w:sz w:val="18"/>
              </w:rPr>
              <w:t>https://tracker.yandex.ru/BUG-7217</w:t>
            </w:r>
          </w:p>
        </w:tc>
        <w:tc>
          <w:tcPr>
            <w:tcW w:w="2353" w:type="dxa"/>
          </w:tcPr>
          <w:p w14:paraId="6769258F">
            <w:r>
              <w:rPr>
                <w:rFonts w:ascii="Times New Roman" w:hAnsi="Times New Roman" w:eastAsia="宋体"/>
                <w:b w:val="0"/>
                <w:sz w:val="18"/>
              </w:rPr>
              <w:t>将在 26.9.1 中修复</w:t>
            </w:r>
          </w:p>
        </w:tc>
        <w:tc>
          <w:tcPr>
            <w:tcW w:w="2353" w:type="dxa"/>
          </w:tcPr>
          <w:p w14:paraId="02D3C063">
            <w:r>
              <w:rPr>
                <w:rFonts w:ascii="Times New Roman" w:hAnsi="Times New Roman" w:eastAsia="宋体"/>
                <w:b w:val="0"/>
                <w:sz w:val="18"/>
              </w:rPr>
              <w:t>StateJDS</w:t>
            </w:r>
          </w:p>
        </w:tc>
      </w:tr>
      <w:tr w14:paraId="1AF7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F02E0C9">
            <w:r>
              <w:rPr>
                <w:rFonts w:ascii="Times New Roman" w:hAnsi="Times New Roman" w:eastAsia="宋体"/>
                <w:b w:val="0"/>
                <w:sz w:val="18"/>
              </w:rPr>
              <w:t>16</w:t>
            </w:r>
          </w:p>
        </w:tc>
        <w:tc>
          <w:tcPr>
            <w:tcW w:w="2353" w:type="dxa"/>
          </w:tcPr>
          <w:p w14:paraId="62996C48">
            <w:r>
              <w:rPr>
                <w:rFonts w:ascii="Times New Roman" w:hAnsi="Times New Roman" w:eastAsia="宋体"/>
                <w:b w:val="0"/>
                <w:sz w:val="18"/>
              </w:rPr>
              <w:t>https://tracker.yandex.ru/BUG-7361</w:t>
            </w:r>
          </w:p>
        </w:tc>
        <w:tc>
          <w:tcPr>
            <w:tcW w:w="2353" w:type="dxa"/>
          </w:tcPr>
          <w:p w14:paraId="5BDC7E52">
            <w:r>
              <w:rPr>
                <w:rFonts w:ascii="Times New Roman" w:hAnsi="Times New Roman" w:eastAsia="宋体"/>
                <w:b w:val="0"/>
                <w:sz w:val="18"/>
              </w:rPr>
              <w:t>将在 26.9.1 中修复</w:t>
            </w:r>
          </w:p>
        </w:tc>
        <w:tc>
          <w:tcPr>
            <w:tcW w:w="2353" w:type="dxa"/>
          </w:tcPr>
          <w:p w14:paraId="2D6BA4F8">
            <w:r>
              <w:rPr>
                <w:rFonts w:ascii="Times New Roman" w:hAnsi="Times New Roman" w:eastAsia="宋体"/>
                <w:b w:val="0"/>
                <w:sz w:val="18"/>
              </w:rPr>
              <w:t>StateJDS</w:t>
            </w:r>
          </w:p>
        </w:tc>
      </w:tr>
      <w:tr w14:paraId="21DE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B48577F">
            <w:r>
              <w:rPr>
                <w:rFonts w:ascii="Times New Roman" w:hAnsi="Times New Roman" w:eastAsia="宋体"/>
                <w:b w:val="0"/>
                <w:sz w:val="18"/>
              </w:rPr>
              <w:t>17</w:t>
            </w:r>
          </w:p>
        </w:tc>
        <w:tc>
          <w:tcPr>
            <w:tcW w:w="2353" w:type="dxa"/>
          </w:tcPr>
          <w:p w14:paraId="169CFC46">
            <w:r>
              <w:rPr>
                <w:rFonts w:ascii="Times New Roman" w:hAnsi="Times New Roman" w:eastAsia="宋体"/>
                <w:b w:val="0"/>
                <w:sz w:val="18"/>
              </w:rPr>
              <w:t>https://tracker.yandex.ru/BUG-7374</w:t>
            </w:r>
          </w:p>
        </w:tc>
        <w:tc>
          <w:tcPr>
            <w:tcW w:w="2353" w:type="dxa"/>
          </w:tcPr>
          <w:p w14:paraId="62E85183">
            <w:r>
              <w:rPr>
                <w:rFonts w:ascii="Times New Roman" w:hAnsi="Times New Roman" w:eastAsia="宋体"/>
                <w:b w:val="0"/>
                <w:sz w:val="18"/>
              </w:rPr>
              <w:t>将在 26.9.1 中修复</w:t>
            </w:r>
          </w:p>
        </w:tc>
        <w:tc>
          <w:tcPr>
            <w:tcW w:w="2353" w:type="dxa"/>
          </w:tcPr>
          <w:p w14:paraId="42343B73">
            <w:r>
              <w:rPr>
                <w:rFonts w:ascii="Times New Roman" w:hAnsi="Times New Roman" w:eastAsia="宋体"/>
                <w:b w:val="0"/>
                <w:sz w:val="18"/>
              </w:rPr>
              <w:t>StateJDS</w:t>
            </w:r>
          </w:p>
        </w:tc>
      </w:tr>
      <w:tr w14:paraId="2801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2F19948">
            <w:r>
              <w:rPr>
                <w:rFonts w:ascii="Times New Roman" w:hAnsi="Times New Roman" w:eastAsia="宋体"/>
                <w:b w:val="0"/>
                <w:sz w:val="18"/>
              </w:rPr>
              <w:t>18</w:t>
            </w:r>
          </w:p>
        </w:tc>
        <w:tc>
          <w:tcPr>
            <w:tcW w:w="2353" w:type="dxa"/>
          </w:tcPr>
          <w:p w14:paraId="57B98C7B">
            <w:r>
              <w:rPr>
                <w:rFonts w:ascii="Times New Roman" w:hAnsi="Times New Roman" w:eastAsia="宋体"/>
                <w:b w:val="0"/>
                <w:sz w:val="18"/>
              </w:rPr>
              <w:t>https://tracker.yandex.ru/BUG-7376</w:t>
            </w:r>
          </w:p>
        </w:tc>
        <w:tc>
          <w:tcPr>
            <w:tcW w:w="2353" w:type="dxa"/>
          </w:tcPr>
          <w:p w14:paraId="10FD56EC">
            <w:r>
              <w:rPr>
                <w:rFonts w:ascii="Times New Roman" w:hAnsi="Times New Roman" w:eastAsia="宋体"/>
                <w:b w:val="0"/>
                <w:sz w:val="18"/>
              </w:rPr>
              <w:t>仅影响可视化</w:t>
            </w:r>
          </w:p>
        </w:tc>
        <w:tc>
          <w:tcPr>
            <w:tcW w:w="2353" w:type="dxa"/>
          </w:tcPr>
          <w:p w14:paraId="0FD7D4BA">
            <w:r>
              <w:rPr>
                <w:rFonts w:ascii="Times New Roman" w:hAnsi="Times New Roman" w:eastAsia="宋体"/>
                <w:b w:val="0"/>
                <w:sz w:val="18"/>
              </w:rPr>
              <w:t>StateJDS</w:t>
            </w:r>
          </w:p>
        </w:tc>
      </w:tr>
      <w:tr w14:paraId="75DD5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29D6F2D">
            <w:r>
              <w:rPr>
                <w:rFonts w:ascii="Times New Roman" w:hAnsi="Times New Roman" w:eastAsia="宋体"/>
                <w:b w:val="0"/>
                <w:sz w:val="18"/>
              </w:rPr>
              <w:t>19</w:t>
            </w:r>
          </w:p>
        </w:tc>
        <w:tc>
          <w:tcPr>
            <w:tcW w:w="2353" w:type="dxa"/>
          </w:tcPr>
          <w:p w14:paraId="736C04B2">
            <w:r>
              <w:rPr>
                <w:rFonts w:ascii="Times New Roman" w:hAnsi="Times New Roman" w:eastAsia="宋体"/>
                <w:b w:val="0"/>
                <w:sz w:val="18"/>
              </w:rPr>
              <w:t>https://tracker.yandex.ru/BUG-7548</w:t>
            </w:r>
          </w:p>
        </w:tc>
        <w:tc>
          <w:tcPr>
            <w:tcW w:w="2353" w:type="dxa"/>
          </w:tcPr>
          <w:p w14:paraId="1A79CA65">
            <w:r>
              <w:rPr>
                <w:rFonts w:ascii="Times New Roman" w:hAnsi="Times New Roman" w:eastAsia="宋体"/>
                <w:b w:val="0"/>
                <w:sz w:val="18"/>
              </w:rPr>
              <w:t>将在 26.9.1 中修复</w:t>
            </w:r>
          </w:p>
        </w:tc>
        <w:tc>
          <w:tcPr>
            <w:tcW w:w="2353" w:type="dxa"/>
          </w:tcPr>
          <w:p w14:paraId="71FDB671">
            <w:r>
              <w:rPr>
                <w:rFonts w:ascii="Times New Roman" w:hAnsi="Times New Roman" w:eastAsia="宋体"/>
                <w:b w:val="0"/>
                <w:sz w:val="18"/>
              </w:rPr>
              <w:t>StateJDS</w:t>
            </w:r>
          </w:p>
        </w:tc>
      </w:tr>
      <w:tr w14:paraId="4BC7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9327B92">
            <w:r>
              <w:rPr>
                <w:rFonts w:ascii="Times New Roman" w:hAnsi="Times New Roman" w:eastAsia="宋体"/>
                <w:b w:val="0"/>
                <w:sz w:val="18"/>
              </w:rPr>
              <w:t>20</w:t>
            </w:r>
          </w:p>
        </w:tc>
        <w:tc>
          <w:tcPr>
            <w:tcW w:w="2353" w:type="dxa"/>
          </w:tcPr>
          <w:p w14:paraId="259BAA7B">
            <w:r>
              <w:rPr>
                <w:rFonts w:ascii="Times New Roman" w:hAnsi="Times New Roman" w:eastAsia="宋体"/>
                <w:b w:val="0"/>
                <w:sz w:val="18"/>
              </w:rPr>
              <w:t>https://tracker.yandex.ru/BUG-7558</w:t>
            </w:r>
          </w:p>
        </w:tc>
        <w:tc>
          <w:tcPr>
            <w:tcW w:w="2353" w:type="dxa"/>
          </w:tcPr>
          <w:p w14:paraId="49F962D1">
            <w:r>
              <w:rPr>
                <w:rFonts w:ascii="Times New Roman" w:hAnsi="Times New Roman" w:eastAsia="宋体"/>
                <w:b w:val="0"/>
                <w:sz w:val="18"/>
              </w:rPr>
              <w:t>将在 26.9.1 中修复</w:t>
            </w:r>
          </w:p>
        </w:tc>
        <w:tc>
          <w:tcPr>
            <w:tcW w:w="2353" w:type="dxa"/>
          </w:tcPr>
          <w:p w14:paraId="21108F89">
            <w:r>
              <w:rPr>
                <w:rFonts w:ascii="Times New Roman" w:hAnsi="Times New Roman" w:eastAsia="宋体"/>
                <w:b w:val="0"/>
                <w:sz w:val="18"/>
              </w:rPr>
              <w:t>StateJDS</w:t>
            </w:r>
          </w:p>
        </w:tc>
      </w:tr>
      <w:tr w14:paraId="5B4C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6E25ADE">
            <w:r>
              <w:rPr>
                <w:rFonts w:ascii="Times New Roman" w:hAnsi="Times New Roman" w:eastAsia="宋体"/>
                <w:b w:val="0"/>
                <w:sz w:val="18"/>
              </w:rPr>
              <w:t>21</w:t>
            </w:r>
          </w:p>
        </w:tc>
        <w:tc>
          <w:tcPr>
            <w:tcW w:w="2353" w:type="dxa"/>
          </w:tcPr>
          <w:p w14:paraId="42AB9279">
            <w:r>
              <w:rPr>
                <w:rFonts w:ascii="Times New Roman" w:hAnsi="Times New Roman" w:eastAsia="宋体"/>
                <w:b w:val="0"/>
                <w:sz w:val="18"/>
              </w:rPr>
              <w:t>https://tracker.yandex.ru/BUG-6100</w:t>
            </w:r>
          </w:p>
        </w:tc>
        <w:tc>
          <w:tcPr>
            <w:tcW w:w="2353" w:type="dxa"/>
          </w:tcPr>
          <w:p w14:paraId="1997F14B">
            <w:r>
              <w:rPr>
                <w:rFonts w:ascii="Times New Roman" w:hAnsi="Times New Roman" w:eastAsia="宋体"/>
                <w:b w:val="0"/>
                <w:sz w:val="18"/>
              </w:rPr>
              <w:t>仅涉及 1 种子系统</w:t>
            </w:r>
          </w:p>
        </w:tc>
        <w:tc>
          <w:tcPr>
            <w:tcW w:w="2353" w:type="dxa"/>
          </w:tcPr>
          <w:p w14:paraId="251FEE49">
            <w:r>
              <w:rPr>
                <w:rFonts w:ascii="Times New Roman" w:hAnsi="Times New Roman" w:eastAsia="宋体"/>
                <w:b w:val="0"/>
                <w:sz w:val="18"/>
              </w:rPr>
              <w:t>StateJDS</w:t>
            </w:r>
          </w:p>
        </w:tc>
      </w:tr>
      <w:tr w14:paraId="625C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76DE5B7">
            <w:r>
              <w:rPr>
                <w:rFonts w:ascii="Times New Roman" w:hAnsi="Times New Roman" w:eastAsia="宋体"/>
                <w:b w:val="0"/>
                <w:sz w:val="18"/>
              </w:rPr>
              <w:t>22</w:t>
            </w:r>
          </w:p>
        </w:tc>
        <w:tc>
          <w:tcPr>
            <w:tcW w:w="2353" w:type="dxa"/>
          </w:tcPr>
          <w:p w14:paraId="7E324B8D">
            <w:r>
              <w:rPr>
                <w:rFonts w:ascii="Times New Roman" w:hAnsi="Times New Roman" w:eastAsia="宋体"/>
                <w:b w:val="0"/>
                <w:sz w:val="18"/>
              </w:rPr>
              <w:t>https://tracker.yandex.ru/BUG-7660</w:t>
            </w:r>
          </w:p>
        </w:tc>
        <w:tc>
          <w:tcPr>
            <w:tcW w:w="2353" w:type="dxa"/>
          </w:tcPr>
          <w:p w14:paraId="0DE87D72">
            <w:r>
              <w:rPr>
                <w:rFonts w:ascii="Times New Roman" w:hAnsi="Times New Roman" w:eastAsia="宋体"/>
                <w:b w:val="0"/>
                <w:sz w:val="18"/>
              </w:rPr>
              <w:t>仅涉及用户库</w:t>
            </w:r>
          </w:p>
        </w:tc>
        <w:tc>
          <w:tcPr>
            <w:tcW w:w="2353" w:type="dxa"/>
          </w:tcPr>
          <w:p w14:paraId="54C4B456">
            <w:r>
              <w:rPr>
                <w:rFonts w:ascii="Times New Roman" w:hAnsi="Times New Roman" w:eastAsia="宋体"/>
                <w:b w:val="0"/>
                <w:sz w:val="18"/>
              </w:rPr>
              <w:t>StateJDS</w:t>
            </w:r>
          </w:p>
        </w:tc>
      </w:tr>
      <w:tr w14:paraId="502F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0D170C3">
            <w:r>
              <w:rPr>
                <w:rFonts w:ascii="Times New Roman" w:hAnsi="Times New Roman" w:eastAsia="宋体"/>
                <w:b w:val="0"/>
                <w:sz w:val="18"/>
              </w:rPr>
              <w:t>23</w:t>
            </w:r>
          </w:p>
        </w:tc>
        <w:tc>
          <w:tcPr>
            <w:tcW w:w="2353" w:type="dxa"/>
          </w:tcPr>
          <w:p w14:paraId="69FD10A4">
            <w:r>
              <w:rPr>
                <w:rFonts w:ascii="Times New Roman" w:hAnsi="Times New Roman" w:eastAsia="宋体"/>
                <w:b w:val="0"/>
                <w:sz w:val="18"/>
              </w:rPr>
              <w:t>https://tracker.yandex.ru/BUG-7673</w:t>
            </w:r>
          </w:p>
        </w:tc>
        <w:tc>
          <w:tcPr>
            <w:tcW w:w="2353" w:type="dxa"/>
          </w:tcPr>
          <w:p w14:paraId="0507CF2A">
            <w:r>
              <w:rPr>
                <w:rFonts w:ascii="Times New Roman" w:hAnsi="Times New Roman" w:eastAsia="宋体"/>
                <w:b w:val="0"/>
                <w:sz w:val="18"/>
              </w:rPr>
              <w:t>不影响主要功能</w:t>
            </w:r>
          </w:p>
        </w:tc>
        <w:tc>
          <w:tcPr>
            <w:tcW w:w="2353" w:type="dxa"/>
          </w:tcPr>
          <w:p w14:paraId="58F859AD">
            <w:r>
              <w:rPr>
                <w:rFonts w:ascii="Times New Roman" w:hAnsi="Times New Roman" w:eastAsia="宋体"/>
                <w:b w:val="0"/>
                <w:sz w:val="18"/>
              </w:rPr>
              <w:t>StateJDS</w:t>
            </w:r>
          </w:p>
        </w:tc>
      </w:tr>
      <w:tr w14:paraId="4937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76D25EF5">
            <w:r>
              <w:rPr>
                <w:rFonts w:ascii="Times New Roman" w:hAnsi="Times New Roman" w:eastAsia="宋体"/>
                <w:b/>
                <w:sz w:val="18"/>
              </w:rPr>
              <w:t>№</w:t>
            </w:r>
          </w:p>
        </w:tc>
        <w:tc>
          <w:tcPr>
            <w:tcW w:w="2353" w:type="dxa"/>
            <w:shd w:val="clear" w:color="auto" w:fill="D9D9D9"/>
          </w:tcPr>
          <w:p w14:paraId="5E94159F">
            <w:r>
              <w:rPr>
                <w:rFonts w:ascii="Times New Roman" w:hAnsi="Times New Roman" w:eastAsia="宋体"/>
                <w:b/>
                <w:sz w:val="18"/>
              </w:rPr>
              <w:t>名称</w:t>
            </w:r>
          </w:p>
        </w:tc>
        <w:tc>
          <w:tcPr>
            <w:tcW w:w="2353" w:type="dxa"/>
            <w:shd w:val="clear" w:color="auto" w:fill="D9D9D9"/>
          </w:tcPr>
          <w:p w14:paraId="34BAE933">
            <w:r>
              <w:rPr>
                <w:rFonts w:ascii="Times New Roman" w:hAnsi="Times New Roman" w:eastAsia="宋体"/>
                <w:b/>
                <w:sz w:val="18"/>
              </w:rPr>
              <w:t>备注</w:t>
            </w:r>
          </w:p>
        </w:tc>
        <w:tc>
          <w:tcPr>
            <w:tcW w:w="2353" w:type="dxa"/>
            <w:shd w:val="clear" w:color="auto" w:fill="D9D9D9"/>
          </w:tcPr>
          <w:p w14:paraId="1576B7F6">
            <w:r>
              <w:rPr>
                <w:rFonts w:ascii="Times New Roman" w:hAnsi="Times New Roman" w:eastAsia="宋体"/>
                <w:b/>
                <w:sz w:val="18"/>
              </w:rPr>
              <w:t>组件</w:t>
            </w:r>
          </w:p>
        </w:tc>
      </w:tr>
      <w:tr w14:paraId="3CCA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3E02ED3">
            <w:r>
              <w:rPr>
                <w:rFonts w:ascii="Times New Roman" w:hAnsi="Times New Roman" w:eastAsia="宋体"/>
                <w:b w:val="0"/>
                <w:sz w:val="18"/>
              </w:rPr>
              <w:t>1</w:t>
            </w:r>
          </w:p>
        </w:tc>
        <w:tc>
          <w:tcPr>
            <w:tcW w:w="2353" w:type="dxa"/>
          </w:tcPr>
          <w:p w14:paraId="5F01E74E">
            <w:r>
              <w:rPr>
                <w:rFonts w:ascii="Times New Roman" w:hAnsi="Times New Roman" w:eastAsia="宋体"/>
                <w:b w:val="0"/>
                <w:sz w:val="18"/>
              </w:rPr>
              <w:t>https://tracker.yandex.ru/NWOBUG-3392</w:t>
            </w:r>
          </w:p>
        </w:tc>
        <w:tc>
          <w:tcPr>
            <w:tcW w:w="2353" w:type="dxa"/>
          </w:tcPr>
          <w:p w14:paraId="0D62D3D2">
            <w:r>
              <w:rPr>
                <w:rFonts w:ascii="Times New Roman" w:hAnsi="Times New Roman" w:eastAsia="宋体"/>
                <w:b w:val="0"/>
                <w:sz w:val="18"/>
              </w:rPr>
              <w:t>将在 26.9.1 中修复</w:t>
            </w:r>
          </w:p>
        </w:tc>
        <w:tc>
          <w:tcPr>
            <w:tcW w:w="2353" w:type="dxa"/>
          </w:tcPr>
          <w:p w14:paraId="2FB48F4F">
            <w:r>
              <w:rPr>
                <w:rFonts w:ascii="Times New Roman" w:hAnsi="Times New Roman" w:eastAsia="宋体"/>
                <w:b w:val="0"/>
                <w:sz w:val="18"/>
              </w:rPr>
              <w:t>StateJDS</w:t>
            </w:r>
          </w:p>
        </w:tc>
      </w:tr>
      <w:tr w14:paraId="0350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389A5A2">
            <w:r>
              <w:rPr>
                <w:rFonts w:ascii="Times New Roman" w:hAnsi="Times New Roman" w:eastAsia="宋体"/>
                <w:b w:val="0"/>
                <w:sz w:val="18"/>
              </w:rPr>
              <w:t>2</w:t>
            </w:r>
          </w:p>
        </w:tc>
        <w:tc>
          <w:tcPr>
            <w:tcW w:w="2353" w:type="dxa"/>
          </w:tcPr>
          <w:p w14:paraId="2E9B08CB">
            <w:r>
              <w:rPr>
                <w:rFonts w:ascii="Times New Roman" w:hAnsi="Times New Roman" w:eastAsia="宋体"/>
                <w:b w:val="0"/>
                <w:sz w:val="18"/>
              </w:rPr>
              <w:t>https://tracker.yandex.ru/NWOBUG-3712</w:t>
            </w:r>
          </w:p>
        </w:tc>
        <w:tc>
          <w:tcPr>
            <w:tcW w:w="2353" w:type="dxa"/>
          </w:tcPr>
          <w:p w14:paraId="0BCC056C">
            <w:r>
              <w:rPr>
                <w:rFonts w:ascii="Times New Roman" w:hAnsi="Times New Roman" w:eastAsia="宋体"/>
                <w:b w:val="0"/>
                <w:sz w:val="18"/>
              </w:rPr>
              <w:t>将在 26.9.1 中修复</w:t>
            </w:r>
          </w:p>
        </w:tc>
        <w:tc>
          <w:tcPr>
            <w:tcW w:w="2353" w:type="dxa"/>
          </w:tcPr>
          <w:p w14:paraId="566120F4">
            <w:r>
              <w:rPr>
                <w:rFonts w:ascii="Times New Roman" w:hAnsi="Times New Roman" w:eastAsia="宋体"/>
                <w:b w:val="0"/>
                <w:sz w:val="18"/>
              </w:rPr>
              <w:t>StateJDS</w:t>
            </w:r>
          </w:p>
        </w:tc>
      </w:tr>
      <w:tr w14:paraId="029E2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73E9E20">
            <w:r>
              <w:rPr>
                <w:rFonts w:ascii="Times New Roman" w:hAnsi="Times New Roman" w:eastAsia="宋体"/>
                <w:b w:val="0"/>
                <w:sz w:val="18"/>
              </w:rPr>
              <w:t>3</w:t>
            </w:r>
          </w:p>
        </w:tc>
        <w:tc>
          <w:tcPr>
            <w:tcW w:w="2353" w:type="dxa"/>
          </w:tcPr>
          <w:p w14:paraId="3569DAF4">
            <w:r>
              <w:rPr>
                <w:rFonts w:ascii="Times New Roman" w:hAnsi="Times New Roman" w:eastAsia="宋体"/>
                <w:b w:val="0"/>
                <w:sz w:val="18"/>
              </w:rPr>
              <w:t>https://tracker.yandex.ru/NWOBUG-3741</w:t>
            </w:r>
          </w:p>
        </w:tc>
        <w:tc>
          <w:tcPr>
            <w:tcW w:w="2353" w:type="dxa"/>
          </w:tcPr>
          <w:p w14:paraId="6710EC97">
            <w:r>
              <w:rPr>
                <w:rFonts w:ascii="Times New Roman" w:hAnsi="Times New Roman" w:eastAsia="宋体"/>
                <w:b w:val="0"/>
                <w:sz w:val="18"/>
              </w:rPr>
              <w:t>将在 26.9.1 中修复</w:t>
            </w:r>
          </w:p>
        </w:tc>
        <w:tc>
          <w:tcPr>
            <w:tcW w:w="2353" w:type="dxa"/>
          </w:tcPr>
          <w:p w14:paraId="0AD16948">
            <w:r>
              <w:rPr>
                <w:rFonts w:ascii="Times New Roman" w:hAnsi="Times New Roman" w:eastAsia="宋体"/>
                <w:b w:val="0"/>
                <w:sz w:val="18"/>
              </w:rPr>
              <w:t>StateJDS</w:t>
            </w:r>
          </w:p>
        </w:tc>
      </w:tr>
    </w:tbl>
    <w:p w14:paraId="489AC054">
      <w:pPr>
        <w:pStyle w:val="5"/>
        <w:spacing w:before="240" w:after="120"/>
      </w:pPr>
      <w:r>
        <w:rPr>
          <w:rFonts w:ascii="Times New Roman" w:hAnsi="Times New Roman" w:eastAsia="黑体"/>
          <w:b/>
        </w:rPr>
        <w:t>其他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4"/>
        <w:gridCol w:w="1015"/>
        <w:gridCol w:w="1881"/>
        <w:gridCol w:w="1008"/>
        <w:gridCol w:w="1138"/>
        <w:gridCol w:w="3272"/>
      </w:tblGrid>
      <w:tr w14:paraId="50C1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3740D526">
            <w:r>
              <w:rPr>
                <w:rFonts w:ascii="Times New Roman" w:hAnsi="Times New Roman" w:eastAsia="宋体"/>
                <w:b/>
                <w:sz w:val="18"/>
              </w:rPr>
              <w:t>序号</w:t>
            </w:r>
          </w:p>
        </w:tc>
        <w:tc>
          <w:tcPr>
            <w:tcW w:w="2353" w:type="dxa"/>
            <w:gridSpan w:val="2"/>
            <w:shd w:val="clear" w:color="auto" w:fill="D9D9D9"/>
          </w:tcPr>
          <w:p w14:paraId="4B8BD06F">
            <w:r>
              <w:rPr>
                <w:rFonts w:ascii="Times New Roman" w:hAnsi="Times New Roman" w:eastAsia="宋体"/>
                <w:b/>
                <w:sz w:val="18"/>
              </w:rPr>
              <w:t>名称</w:t>
            </w:r>
          </w:p>
        </w:tc>
        <w:tc>
          <w:tcPr>
            <w:tcW w:w="2353" w:type="dxa"/>
            <w:gridSpan w:val="2"/>
            <w:shd w:val="clear" w:color="auto" w:fill="D9D9D9"/>
          </w:tcPr>
          <w:p w14:paraId="353ADE3B">
            <w:r>
              <w:rPr>
                <w:rFonts w:ascii="Times New Roman" w:hAnsi="Times New Roman" w:eastAsia="宋体"/>
                <w:b/>
                <w:sz w:val="18"/>
              </w:rPr>
              <w:t>备注</w:t>
            </w:r>
          </w:p>
        </w:tc>
        <w:tc>
          <w:tcPr>
            <w:tcW w:w="2353" w:type="dxa"/>
            <w:shd w:val="clear" w:color="auto" w:fill="D9D9D9"/>
          </w:tcPr>
          <w:p w14:paraId="68B56C46">
            <w:r>
              <w:rPr>
                <w:rFonts w:ascii="Times New Roman" w:hAnsi="Times New Roman" w:eastAsia="宋体"/>
                <w:b/>
                <w:sz w:val="18"/>
              </w:rPr>
              <w:t>组件</w:t>
            </w:r>
          </w:p>
        </w:tc>
      </w:tr>
      <w:tr w14:paraId="7394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D237B89">
            <w:r>
              <w:rPr>
                <w:rFonts w:ascii="Times New Roman" w:hAnsi="Times New Roman" w:eastAsia="宋体"/>
                <w:b w:val="0"/>
                <w:sz w:val="18"/>
              </w:rPr>
              <w:t>1</w:t>
            </w:r>
          </w:p>
        </w:tc>
        <w:tc>
          <w:tcPr>
            <w:tcW w:w="2353" w:type="dxa"/>
            <w:gridSpan w:val="2"/>
          </w:tcPr>
          <w:p w14:paraId="03D37D73">
            <w:r>
              <w:rPr>
                <w:rFonts w:ascii="Times New Roman" w:hAnsi="Times New Roman" w:eastAsia="宋体"/>
                <w:b w:val="0"/>
                <w:sz w:val="18"/>
              </w:rPr>
              <w:t>https://tracker.yandex.ru/BUG-6496</w:t>
            </w:r>
          </w:p>
        </w:tc>
        <w:tc>
          <w:tcPr>
            <w:tcW w:w="2353" w:type="dxa"/>
            <w:gridSpan w:val="2"/>
          </w:tcPr>
          <w:p w14:paraId="2D3EDE71">
            <w:r>
              <w:rPr>
                <w:rFonts w:ascii="Times New Roman" w:hAnsi="Times New Roman" w:eastAsia="宋体"/>
                <w:b w:val="0"/>
                <w:sz w:val="18"/>
              </w:rPr>
              <w:t>调查中</w:t>
            </w:r>
          </w:p>
        </w:tc>
        <w:tc>
          <w:tcPr>
            <w:tcW w:w="2353" w:type="dxa"/>
          </w:tcPr>
          <w:p w14:paraId="213A53B8">
            <w:r>
              <w:rPr>
                <w:rFonts w:ascii="Times New Roman" w:hAnsi="Times New Roman" w:eastAsia="宋体"/>
                <w:b w:val="0"/>
                <w:sz w:val="18"/>
              </w:rPr>
              <w:t>Dev-Ops</w:t>
            </w:r>
          </w:p>
        </w:tc>
      </w:tr>
      <w:tr w14:paraId="0E21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7F18326">
            <w:r>
              <w:rPr>
                <w:rFonts w:ascii="Times New Roman" w:hAnsi="Times New Roman" w:eastAsia="宋体"/>
                <w:b w:val="0"/>
                <w:sz w:val="18"/>
              </w:rPr>
              <w:t>2</w:t>
            </w:r>
          </w:p>
        </w:tc>
        <w:tc>
          <w:tcPr>
            <w:tcW w:w="2353" w:type="dxa"/>
            <w:gridSpan w:val="2"/>
          </w:tcPr>
          <w:p w14:paraId="75B187BE">
            <w:r>
              <w:rPr>
                <w:rFonts w:ascii="Times New Roman" w:hAnsi="Times New Roman" w:eastAsia="宋体"/>
                <w:b w:val="0"/>
                <w:sz w:val="18"/>
              </w:rPr>
              <w:t>https://tracker.yandex.ru/BUG-7041</w:t>
            </w:r>
          </w:p>
        </w:tc>
        <w:tc>
          <w:tcPr>
            <w:tcW w:w="2353" w:type="dxa"/>
            <w:gridSpan w:val="2"/>
          </w:tcPr>
          <w:p w14:paraId="38E975D6">
            <w:r>
              <w:rPr>
                <w:rFonts w:ascii="Times New Roman" w:hAnsi="Times New Roman" w:eastAsia="宋体"/>
                <w:b w:val="0"/>
                <w:sz w:val="18"/>
              </w:rPr>
              <w:t>不影响主要功能</w:t>
            </w:r>
          </w:p>
        </w:tc>
        <w:tc>
          <w:tcPr>
            <w:tcW w:w="2353" w:type="dxa"/>
          </w:tcPr>
          <w:p w14:paraId="74ADE287">
            <w:r>
              <w:rPr>
                <w:rFonts w:ascii="Times New Roman" w:hAnsi="Times New Roman" w:eastAsia="宋体"/>
                <w:b w:val="0"/>
                <w:sz w:val="18"/>
              </w:rPr>
              <w:t>CodeGen</w:t>
            </w:r>
          </w:p>
        </w:tc>
      </w:tr>
      <w:tr w14:paraId="68472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F352C05">
            <w:r>
              <w:rPr>
                <w:rFonts w:ascii="Times New Roman" w:hAnsi="Times New Roman" w:eastAsia="宋体"/>
                <w:b w:val="0"/>
                <w:sz w:val="18"/>
              </w:rPr>
              <w:t>3</w:t>
            </w:r>
          </w:p>
        </w:tc>
        <w:tc>
          <w:tcPr>
            <w:tcW w:w="2353" w:type="dxa"/>
            <w:gridSpan w:val="2"/>
          </w:tcPr>
          <w:p w14:paraId="7B25A227">
            <w:r>
              <w:rPr>
                <w:rFonts w:ascii="Times New Roman" w:hAnsi="Times New Roman" w:eastAsia="宋体"/>
                <w:b w:val="0"/>
                <w:sz w:val="18"/>
              </w:rPr>
              <w:t>https://tracker.yandex.ru/BUG-2673</w:t>
            </w:r>
          </w:p>
        </w:tc>
        <w:tc>
          <w:tcPr>
            <w:tcW w:w="2353" w:type="dxa"/>
            <w:gridSpan w:val="2"/>
          </w:tcPr>
          <w:p w14:paraId="614AF786">
            <w:r>
              <w:rPr>
                <w:rFonts w:ascii="Times New Roman" w:hAnsi="Times New Roman" w:eastAsia="宋体"/>
                <w:b w:val="0"/>
                <w:sz w:val="18"/>
              </w:rPr>
              <w:t>该功能处于开发阶段</w:t>
            </w:r>
          </w:p>
        </w:tc>
        <w:tc>
          <w:tcPr>
            <w:tcW w:w="2353" w:type="dxa"/>
          </w:tcPr>
          <w:p w14:paraId="1983E3F0">
            <w:r>
              <w:rPr>
                <w:rFonts w:ascii="Times New Roman" w:hAnsi="Times New Roman" w:eastAsia="宋体"/>
                <w:b w:val="0"/>
                <w:sz w:val="18"/>
              </w:rPr>
              <w:t>CodeGen</w:t>
            </w:r>
          </w:p>
        </w:tc>
      </w:tr>
      <w:tr w14:paraId="3A10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117FEC5">
            <w:r>
              <w:rPr>
                <w:rFonts w:ascii="Times New Roman" w:hAnsi="Times New Roman" w:eastAsia="宋体"/>
                <w:b w:val="0"/>
                <w:sz w:val="18"/>
              </w:rPr>
              <w:t>4</w:t>
            </w:r>
          </w:p>
        </w:tc>
        <w:tc>
          <w:tcPr>
            <w:tcW w:w="2353" w:type="dxa"/>
            <w:gridSpan w:val="2"/>
          </w:tcPr>
          <w:p w14:paraId="3323F2B0">
            <w:r>
              <w:rPr>
                <w:rFonts w:ascii="Times New Roman" w:hAnsi="Times New Roman" w:eastAsia="宋体"/>
                <w:b w:val="0"/>
                <w:sz w:val="18"/>
              </w:rPr>
              <w:t>https://tracker.yandex.ru/BUG-6465</w:t>
            </w:r>
          </w:p>
        </w:tc>
        <w:tc>
          <w:tcPr>
            <w:tcW w:w="2353" w:type="dxa"/>
            <w:gridSpan w:val="2"/>
          </w:tcPr>
          <w:p w14:paraId="5BBCE190">
            <w:r>
              <w:rPr>
                <w:rFonts w:ascii="Times New Roman" w:hAnsi="Times New Roman" w:eastAsia="宋体"/>
                <w:b w:val="0"/>
                <w:sz w:val="18"/>
              </w:rPr>
              <w:t>仅与 1 个模块相关</w:t>
            </w:r>
          </w:p>
        </w:tc>
        <w:tc>
          <w:tcPr>
            <w:tcW w:w="2353" w:type="dxa"/>
          </w:tcPr>
          <w:p w14:paraId="0CA40C77">
            <w:r>
              <w:rPr>
                <w:rFonts w:ascii="Times New Roman" w:hAnsi="Times New Roman" w:eastAsia="宋体"/>
                <w:b w:val="0"/>
                <w:sz w:val="18"/>
              </w:rPr>
              <w:t>CodeGen</w:t>
            </w:r>
          </w:p>
        </w:tc>
      </w:tr>
      <w:tr w14:paraId="2D7CF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DC3156A">
            <w:r>
              <w:rPr>
                <w:rFonts w:ascii="Times New Roman" w:hAnsi="Times New Roman" w:eastAsia="宋体"/>
                <w:b w:val="0"/>
                <w:sz w:val="18"/>
              </w:rPr>
              <w:t>5</w:t>
            </w:r>
          </w:p>
        </w:tc>
        <w:tc>
          <w:tcPr>
            <w:tcW w:w="2353" w:type="dxa"/>
            <w:gridSpan w:val="2"/>
          </w:tcPr>
          <w:p w14:paraId="7406C845">
            <w:r>
              <w:rPr>
                <w:rFonts w:ascii="Times New Roman" w:hAnsi="Times New Roman" w:eastAsia="宋体"/>
                <w:b w:val="0"/>
                <w:sz w:val="18"/>
              </w:rPr>
              <w:t>https://tracker.yandex.ru/BUG-7359</w:t>
            </w:r>
          </w:p>
        </w:tc>
        <w:tc>
          <w:tcPr>
            <w:tcW w:w="2353" w:type="dxa"/>
            <w:gridSpan w:val="2"/>
          </w:tcPr>
          <w:p w14:paraId="4B907A63">
            <w:r>
              <w:rPr>
                <w:rFonts w:ascii="Times New Roman" w:hAnsi="Times New Roman" w:eastAsia="宋体"/>
                <w:b w:val="0"/>
                <w:sz w:val="18"/>
              </w:rPr>
              <w:t>调查中</w:t>
            </w:r>
          </w:p>
        </w:tc>
        <w:tc>
          <w:tcPr>
            <w:tcW w:w="2353" w:type="dxa"/>
          </w:tcPr>
          <w:p w14:paraId="3E8C5C9A">
            <w:r>
              <w:rPr>
                <w:rFonts w:ascii="Times New Roman" w:hAnsi="Times New Roman" w:eastAsia="宋体"/>
                <w:b w:val="0"/>
                <w:sz w:val="18"/>
              </w:rPr>
              <w:t>CodeGen</w:t>
            </w:r>
          </w:p>
        </w:tc>
      </w:tr>
      <w:tr w14:paraId="27D2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F19F389">
            <w:r>
              <w:rPr>
                <w:rFonts w:ascii="Times New Roman" w:hAnsi="Times New Roman" w:eastAsia="宋体"/>
                <w:b w:val="0"/>
                <w:sz w:val="18"/>
              </w:rPr>
              <w:t>6</w:t>
            </w:r>
          </w:p>
        </w:tc>
        <w:tc>
          <w:tcPr>
            <w:tcW w:w="2353" w:type="dxa"/>
            <w:gridSpan w:val="2"/>
          </w:tcPr>
          <w:p w14:paraId="0702E994">
            <w:r>
              <w:rPr>
                <w:rFonts w:ascii="Times New Roman" w:hAnsi="Times New Roman" w:eastAsia="宋体"/>
                <w:b w:val="0"/>
                <w:sz w:val="18"/>
              </w:rPr>
              <w:t>https://tracker.yandex.ru/BUG-7553</w:t>
            </w:r>
          </w:p>
        </w:tc>
        <w:tc>
          <w:tcPr>
            <w:tcW w:w="2353" w:type="dxa"/>
            <w:gridSpan w:val="2"/>
          </w:tcPr>
          <w:p w14:paraId="46F3ECFF">
            <w:r>
              <w:rPr>
                <w:rFonts w:ascii="Times New Roman" w:hAnsi="Times New Roman" w:eastAsia="宋体"/>
                <w:b w:val="0"/>
                <w:sz w:val="18"/>
              </w:rPr>
              <w:t>调查中</w:t>
            </w:r>
          </w:p>
        </w:tc>
        <w:tc>
          <w:tcPr>
            <w:tcW w:w="2353" w:type="dxa"/>
          </w:tcPr>
          <w:p w14:paraId="05CFE18E">
            <w:r>
              <w:rPr>
                <w:rFonts w:ascii="Times New Roman" w:hAnsi="Times New Roman" w:eastAsia="宋体"/>
                <w:b w:val="0"/>
                <w:sz w:val="18"/>
              </w:rPr>
              <w:t>-</w:t>
            </w:r>
          </w:p>
        </w:tc>
      </w:tr>
      <w:tr w14:paraId="5094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DD0B125">
            <w:r>
              <w:rPr>
                <w:rFonts w:ascii="Times New Roman" w:hAnsi="Times New Roman" w:eastAsia="宋体"/>
                <w:b w:val="0"/>
                <w:sz w:val="18"/>
              </w:rPr>
              <w:t>7</w:t>
            </w:r>
          </w:p>
        </w:tc>
        <w:tc>
          <w:tcPr>
            <w:tcW w:w="2353" w:type="dxa"/>
            <w:gridSpan w:val="2"/>
          </w:tcPr>
          <w:p w14:paraId="76DD106A">
            <w:r>
              <w:rPr>
                <w:rFonts w:ascii="Times New Roman" w:hAnsi="Times New Roman" w:eastAsia="宋体"/>
                <w:b w:val="0"/>
                <w:sz w:val="18"/>
              </w:rPr>
              <w:t>https://tracker.yandex.ru/BUG-6899</w:t>
            </w:r>
          </w:p>
        </w:tc>
        <w:tc>
          <w:tcPr>
            <w:tcW w:w="2353" w:type="dxa"/>
            <w:gridSpan w:val="2"/>
          </w:tcPr>
          <w:p w14:paraId="640A2AD2">
            <w:r>
              <w:rPr>
                <w:rFonts w:ascii="Times New Roman" w:hAnsi="Times New Roman" w:eastAsia="宋体"/>
                <w:b w:val="0"/>
                <w:sz w:val="18"/>
              </w:rPr>
              <w:t>不影响主要功能</w:t>
            </w:r>
          </w:p>
        </w:tc>
        <w:tc>
          <w:tcPr>
            <w:tcW w:w="2353" w:type="dxa"/>
          </w:tcPr>
          <w:p w14:paraId="5678879F">
            <w:r>
              <w:rPr>
                <w:rFonts w:ascii="Times New Roman" w:hAnsi="Times New Roman" w:eastAsia="宋体"/>
                <w:b w:val="0"/>
                <w:sz w:val="18"/>
              </w:rPr>
              <w:t>CodeGen</w:t>
            </w:r>
          </w:p>
        </w:tc>
      </w:tr>
      <w:tr w14:paraId="77855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1DCEF23">
            <w:r>
              <w:rPr>
                <w:rFonts w:ascii="Times New Roman" w:hAnsi="Times New Roman" w:eastAsia="宋体"/>
                <w:b w:val="0"/>
                <w:sz w:val="18"/>
              </w:rPr>
              <w:t>8</w:t>
            </w:r>
          </w:p>
        </w:tc>
        <w:tc>
          <w:tcPr>
            <w:tcW w:w="2353" w:type="dxa"/>
            <w:gridSpan w:val="2"/>
          </w:tcPr>
          <w:p w14:paraId="7CB0C60E">
            <w:r>
              <w:rPr>
                <w:rFonts w:ascii="Times New Roman" w:hAnsi="Times New Roman" w:eastAsia="宋体"/>
                <w:b w:val="0"/>
                <w:sz w:val="18"/>
              </w:rPr>
              <w:t>https://tracker.yandex.ru/BUG-5806</w:t>
            </w:r>
          </w:p>
        </w:tc>
        <w:tc>
          <w:tcPr>
            <w:tcW w:w="2353" w:type="dxa"/>
            <w:gridSpan w:val="2"/>
          </w:tcPr>
          <w:p w14:paraId="1A77BF07">
            <w:r>
              <w:rPr>
                <w:rFonts w:ascii="Times New Roman" w:hAnsi="Times New Roman" w:eastAsia="宋体"/>
                <w:b w:val="0"/>
                <w:sz w:val="18"/>
              </w:rPr>
              <w:t>仅影响代码生成</w:t>
            </w:r>
          </w:p>
        </w:tc>
        <w:tc>
          <w:tcPr>
            <w:tcW w:w="2353" w:type="dxa"/>
          </w:tcPr>
          <w:p w14:paraId="1A301A00">
            <w:r>
              <w:rPr>
                <w:rFonts w:ascii="Times New Roman" w:hAnsi="Times New Roman" w:eastAsia="宋体"/>
                <w:b w:val="0"/>
                <w:sz w:val="18"/>
              </w:rPr>
              <w:t>CodeGen</w:t>
            </w:r>
          </w:p>
        </w:tc>
      </w:tr>
      <w:tr w14:paraId="3401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8AD34F0">
            <w:r>
              <w:rPr>
                <w:rFonts w:ascii="Times New Roman" w:hAnsi="Times New Roman" w:eastAsia="宋体"/>
                <w:b w:val="0"/>
                <w:sz w:val="18"/>
              </w:rPr>
              <w:t>9</w:t>
            </w:r>
          </w:p>
        </w:tc>
        <w:tc>
          <w:tcPr>
            <w:tcW w:w="2353" w:type="dxa"/>
            <w:gridSpan w:val="2"/>
          </w:tcPr>
          <w:p w14:paraId="02A8C438">
            <w:r>
              <w:rPr>
                <w:rFonts w:ascii="Times New Roman" w:hAnsi="Times New Roman" w:eastAsia="宋体"/>
                <w:b w:val="0"/>
                <w:sz w:val="18"/>
              </w:rPr>
              <w:t>https://tracker.yandex.ru/BUG-5692</w:t>
            </w:r>
          </w:p>
        </w:tc>
        <w:tc>
          <w:tcPr>
            <w:tcW w:w="2353" w:type="dxa"/>
            <w:gridSpan w:val="2"/>
          </w:tcPr>
          <w:p w14:paraId="4A8559C3">
            <w:r>
              <w:rPr>
                <w:rFonts w:ascii="Times New Roman" w:hAnsi="Times New Roman" w:eastAsia="宋体"/>
                <w:b w:val="0"/>
                <w:sz w:val="18"/>
              </w:rPr>
              <w:t>仅影响代码生成</w:t>
            </w:r>
          </w:p>
        </w:tc>
        <w:tc>
          <w:tcPr>
            <w:tcW w:w="2353" w:type="dxa"/>
          </w:tcPr>
          <w:p w14:paraId="14540E57">
            <w:r>
              <w:rPr>
                <w:rFonts w:ascii="Times New Roman" w:hAnsi="Times New Roman" w:eastAsia="宋体"/>
                <w:b w:val="0"/>
                <w:sz w:val="18"/>
              </w:rPr>
              <w:t>CodeGen</w:t>
            </w:r>
          </w:p>
        </w:tc>
      </w:tr>
      <w:tr w14:paraId="376BC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42A882B">
            <w:r>
              <w:rPr>
                <w:rFonts w:ascii="Times New Roman" w:hAnsi="Times New Roman" w:eastAsia="宋体"/>
                <w:b w:val="0"/>
                <w:sz w:val="18"/>
              </w:rPr>
              <w:t>10</w:t>
            </w:r>
          </w:p>
        </w:tc>
        <w:tc>
          <w:tcPr>
            <w:tcW w:w="2353" w:type="dxa"/>
            <w:gridSpan w:val="2"/>
          </w:tcPr>
          <w:p w14:paraId="5F8D3A95">
            <w:r>
              <w:rPr>
                <w:rFonts w:ascii="Times New Roman" w:hAnsi="Times New Roman" w:eastAsia="宋体"/>
                <w:b w:val="0"/>
                <w:sz w:val="18"/>
              </w:rPr>
              <w:t>https://tracker.yandex.ru/BUG-5724</w:t>
            </w:r>
          </w:p>
        </w:tc>
        <w:tc>
          <w:tcPr>
            <w:tcW w:w="2353" w:type="dxa"/>
            <w:gridSpan w:val="2"/>
          </w:tcPr>
          <w:p w14:paraId="69F8D27A">
            <w:r>
              <w:rPr>
                <w:rFonts w:ascii="Times New Roman" w:hAnsi="Times New Roman" w:eastAsia="宋体"/>
                <w:b w:val="0"/>
                <w:sz w:val="18"/>
              </w:rPr>
              <w:t>调查中</w:t>
            </w:r>
          </w:p>
        </w:tc>
        <w:tc>
          <w:tcPr>
            <w:tcW w:w="2353" w:type="dxa"/>
          </w:tcPr>
          <w:p w14:paraId="01C393F5">
            <w:r>
              <w:rPr>
                <w:rFonts w:ascii="Times New Roman" w:hAnsi="Times New Roman" w:eastAsia="宋体"/>
                <w:b w:val="0"/>
                <w:sz w:val="18"/>
              </w:rPr>
              <w:t>Dev-Ops</w:t>
            </w:r>
          </w:p>
        </w:tc>
      </w:tr>
      <w:tr w14:paraId="68A03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A243FDA">
            <w:r>
              <w:rPr>
                <w:rFonts w:ascii="Times New Roman" w:hAnsi="Times New Roman" w:eastAsia="宋体"/>
                <w:b w:val="0"/>
                <w:sz w:val="18"/>
              </w:rPr>
              <w:t>11</w:t>
            </w:r>
          </w:p>
        </w:tc>
        <w:tc>
          <w:tcPr>
            <w:tcW w:w="2353" w:type="dxa"/>
            <w:gridSpan w:val="2"/>
          </w:tcPr>
          <w:p w14:paraId="5EFE1E64">
            <w:r>
              <w:rPr>
                <w:rFonts w:ascii="Times New Roman" w:hAnsi="Times New Roman" w:eastAsia="宋体"/>
                <w:b w:val="0"/>
                <w:sz w:val="18"/>
              </w:rPr>
              <w:t>https://tracker.yandex.ru/BUG-7579</w:t>
            </w:r>
          </w:p>
        </w:tc>
        <w:tc>
          <w:tcPr>
            <w:tcW w:w="2353" w:type="dxa"/>
            <w:gridSpan w:val="2"/>
          </w:tcPr>
          <w:p w14:paraId="2BDA26C0">
            <w:r>
              <w:rPr>
                <w:rFonts w:ascii="Times New Roman" w:hAnsi="Times New Roman" w:eastAsia="宋体"/>
                <w:b w:val="0"/>
                <w:sz w:val="18"/>
              </w:rPr>
              <w:t>仅影响代码生成</w:t>
            </w:r>
          </w:p>
        </w:tc>
        <w:tc>
          <w:tcPr>
            <w:tcW w:w="2353" w:type="dxa"/>
          </w:tcPr>
          <w:p w14:paraId="2553C78D">
            <w:r>
              <w:rPr>
                <w:rFonts w:ascii="Times New Roman" w:hAnsi="Times New Roman" w:eastAsia="宋体"/>
                <w:b w:val="0"/>
                <w:sz w:val="18"/>
              </w:rPr>
              <w:t>CodeGen</w:t>
            </w:r>
          </w:p>
        </w:tc>
      </w:tr>
      <w:tr w14:paraId="37740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9CBE0E7">
            <w:r>
              <w:rPr>
                <w:rFonts w:ascii="Times New Roman" w:hAnsi="Times New Roman" w:eastAsia="宋体"/>
                <w:b w:val="0"/>
                <w:sz w:val="18"/>
              </w:rPr>
              <w:t>12</w:t>
            </w:r>
          </w:p>
        </w:tc>
        <w:tc>
          <w:tcPr>
            <w:tcW w:w="2353" w:type="dxa"/>
            <w:gridSpan w:val="2"/>
          </w:tcPr>
          <w:p w14:paraId="2EE6839F">
            <w:r>
              <w:rPr>
                <w:rFonts w:ascii="Times New Roman" w:hAnsi="Times New Roman" w:eastAsia="宋体"/>
                <w:b w:val="0"/>
                <w:sz w:val="18"/>
              </w:rPr>
              <w:t>https://tracker.yandex.ru/BUG-7302</w:t>
            </w:r>
          </w:p>
        </w:tc>
        <w:tc>
          <w:tcPr>
            <w:tcW w:w="2353" w:type="dxa"/>
            <w:gridSpan w:val="2"/>
          </w:tcPr>
          <w:p w14:paraId="590E3BD4">
            <w:r>
              <w:rPr>
                <w:rFonts w:ascii="Times New Roman" w:hAnsi="Times New Roman" w:eastAsia="宋体"/>
                <w:b w:val="0"/>
                <w:sz w:val="18"/>
              </w:rPr>
              <w:t>仅影响代码生成</w:t>
            </w:r>
          </w:p>
        </w:tc>
        <w:tc>
          <w:tcPr>
            <w:tcW w:w="2353" w:type="dxa"/>
          </w:tcPr>
          <w:p w14:paraId="5FA48792">
            <w:r>
              <w:rPr>
                <w:rFonts w:ascii="Times New Roman" w:hAnsi="Times New Roman" w:eastAsia="宋体"/>
                <w:b w:val="0"/>
                <w:sz w:val="18"/>
              </w:rPr>
              <w:t>CodeGen</w:t>
            </w:r>
          </w:p>
        </w:tc>
      </w:tr>
      <w:tr w14:paraId="6F3D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82022D6">
            <w:r>
              <w:rPr>
                <w:rFonts w:ascii="Times New Roman" w:hAnsi="Times New Roman" w:eastAsia="宋体"/>
                <w:b w:val="0"/>
                <w:sz w:val="18"/>
              </w:rPr>
              <w:t>13</w:t>
            </w:r>
          </w:p>
        </w:tc>
        <w:tc>
          <w:tcPr>
            <w:tcW w:w="2353" w:type="dxa"/>
            <w:gridSpan w:val="2"/>
          </w:tcPr>
          <w:p w14:paraId="4C26B152">
            <w:r>
              <w:rPr>
                <w:rFonts w:ascii="Times New Roman" w:hAnsi="Times New Roman" w:eastAsia="宋体"/>
                <w:b w:val="0"/>
                <w:sz w:val="18"/>
              </w:rPr>
              <w:t>https://tracker.yandex.ru/BUG-7479</w:t>
            </w:r>
          </w:p>
        </w:tc>
        <w:tc>
          <w:tcPr>
            <w:tcW w:w="2353" w:type="dxa"/>
            <w:gridSpan w:val="2"/>
          </w:tcPr>
          <w:p w14:paraId="006B6881">
            <w:r>
              <w:rPr>
                <w:rFonts w:ascii="Times New Roman" w:hAnsi="Times New Roman" w:eastAsia="宋体"/>
                <w:b w:val="0"/>
                <w:sz w:val="18"/>
              </w:rPr>
              <w:t>不影响主要功能</w:t>
            </w:r>
          </w:p>
        </w:tc>
        <w:tc>
          <w:tcPr>
            <w:tcW w:w="2353" w:type="dxa"/>
          </w:tcPr>
          <w:p w14:paraId="71206088">
            <w:r>
              <w:rPr>
                <w:rFonts w:ascii="Times New Roman" w:hAnsi="Times New Roman" w:eastAsia="宋体"/>
                <w:b w:val="0"/>
                <w:sz w:val="18"/>
              </w:rPr>
              <w:t>Dev-Ops</w:t>
            </w:r>
          </w:p>
        </w:tc>
      </w:tr>
      <w:tr w14:paraId="25F3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B8F5E08">
            <w:r>
              <w:rPr>
                <w:rFonts w:ascii="Times New Roman" w:hAnsi="Times New Roman" w:eastAsia="宋体"/>
                <w:b w:val="0"/>
                <w:sz w:val="18"/>
              </w:rPr>
              <w:t>14</w:t>
            </w:r>
          </w:p>
        </w:tc>
        <w:tc>
          <w:tcPr>
            <w:tcW w:w="2353" w:type="dxa"/>
            <w:gridSpan w:val="2"/>
          </w:tcPr>
          <w:p w14:paraId="67F81347">
            <w:r>
              <w:rPr>
                <w:rFonts w:ascii="Times New Roman" w:hAnsi="Times New Roman" w:eastAsia="宋体"/>
                <w:b w:val="0"/>
                <w:sz w:val="18"/>
              </w:rPr>
              <w:t>https://tracker.yandex.ru/BUG-6325</w:t>
            </w:r>
          </w:p>
        </w:tc>
        <w:tc>
          <w:tcPr>
            <w:tcW w:w="2353" w:type="dxa"/>
            <w:gridSpan w:val="2"/>
          </w:tcPr>
          <w:p w14:paraId="0E4F310D">
            <w:r>
              <w:rPr>
                <w:rFonts w:ascii="Times New Roman" w:hAnsi="Times New Roman" w:eastAsia="宋体"/>
                <w:b w:val="0"/>
                <w:sz w:val="18"/>
              </w:rPr>
              <w:t>仅影响代码生成</w:t>
            </w:r>
          </w:p>
        </w:tc>
        <w:tc>
          <w:tcPr>
            <w:tcW w:w="2353" w:type="dxa"/>
          </w:tcPr>
          <w:p w14:paraId="5F3FEDDD">
            <w:r>
              <w:rPr>
                <w:rFonts w:ascii="Times New Roman" w:hAnsi="Times New Roman" w:eastAsia="宋体"/>
                <w:b w:val="0"/>
                <w:sz w:val="18"/>
              </w:rPr>
              <w:t>CodeGen</w:t>
            </w:r>
          </w:p>
        </w:tc>
      </w:tr>
      <w:tr w14:paraId="42FE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5F5073D">
            <w:r>
              <w:rPr>
                <w:rFonts w:ascii="Times New Roman" w:hAnsi="Times New Roman" w:eastAsia="宋体"/>
                <w:b w:val="0"/>
                <w:sz w:val="18"/>
              </w:rPr>
              <w:t>15</w:t>
            </w:r>
          </w:p>
        </w:tc>
        <w:tc>
          <w:tcPr>
            <w:tcW w:w="2353" w:type="dxa"/>
            <w:gridSpan w:val="2"/>
          </w:tcPr>
          <w:p w14:paraId="2C1332E3">
            <w:r>
              <w:rPr>
                <w:rFonts w:ascii="Times New Roman" w:hAnsi="Times New Roman" w:eastAsia="宋体"/>
                <w:b w:val="0"/>
                <w:sz w:val="18"/>
              </w:rPr>
              <w:t>https://tracker.yandex.ru/BUG-6548</w:t>
            </w:r>
          </w:p>
        </w:tc>
        <w:tc>
          <w:tcPr>
            <w:tcW w:w="2353" w:type="dxa"/>
            <w:gridSpan w:val="2"/>
          </w:tcPr>
          <w:p w14:paraId="64DEFE51">
            <w:r>
              <w:rPr>
                <w:rFonts w:ascii="Times New Roman" w:hAnsi="Times New Roman" w:eastAsia="宋体"/>
                <w:b w:val="0"/>
                <w:sz w:val="18"/>
              </w:rPr>
              <w:t>仅影响代码生成</w:t>
            </w:r>
          </w:p>
        </w:tc>
        <w:tc>
          <w:tcPr>
            <w:tcW w:w="2353" w:type="dxa"/>
          </w:tcPr>
          <w:p w14:paraId="22C74C06">
            <w:r>
              <w:rPr>
                <w:rFonts w:ascii="Times New Roman" w:hAnsi="Times New Roman" w:eastAsia="宋体"/>
                <w:b w:val="0"/>
                <w:sz w:val="18"/>
              </w:rPr>
              <w:t>CodeGen</w:t>
            </w:r>
          </w:p>
        </w:tc>
      </w:tr>
      <w:tr w14:paraId="45B6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19C2B1B">
            <w:r>
              <w:rPr>
                <w:rFonts w:ascii="Times New Roman" w:hAnsi="Times New Roman" w:eastAsia="宋体"/>
                <w:b w:val="0"/>
                <w:sz w:val="18"/>
              </w:rPr>
              <w:t>16</w:t>
            </w:r>
          </w:p>
        </w:tc>
        <w:tc>
          <w:tcPr>
            <w:tcW w:w="2353" w:type="dxa"/>
            <w:gridSpan w:val="2"/>
          </w:tcPr>
          <w:p w14:paraId="24AD66F9">
            <w:r>
              <w:rPr>
                <w:rFonts w:ascii="Times New Roman" w:hAnsi="Times New Roman" w:eastAsia="宋体"/>
                <w:b w:val="0"/>
                <w:sz w:val="18"/>
              </w:rPr>
              <w:t>https://tracker.yandex.ru/BUG-3169</w:t>
            </w:r>
          </w:p>
        </w:tc>
        <w:tc>
          <w:tcPr>
            <w:tcW w:w="2353" w:type="dxa"/>
            <w:gridSpan w:val="2"/>
          </w:tcPr>
          <w:p w14:paraId="3BE281B4">
            <w:r>
              <w:rPr>
                <w:rFonts w:ascii="Times New Roman" w:hAnsi="Times New Roman" w:eastAsia="宋体"/>
                <w:b w:val="0"/>
                <w:sz w:val="18"/>
              </w:rPr>
              <w:t>不影响主要功能</w:t>
            </w:r>
          </w:p>
        </w:tc>
        <w:tc>
          <w:tcPr>
            <w:tcW w:w="2353" w:type="dxa"/>
          </w:tcPr>
          <w:p w14:paraId="3FC0B8CA">
            <w:r>
              <w:rPr>
                <w:rFonts w:ascii="Times New Roman" w:hAnsi="Times New Roman" w:eastAsia="宋体"/>
                <w:b w:val="0"/>
                <w:sz w:val="18"/>
              </w:rPr>
              <w:t>-</w:t>
            </w:r>
          </w:p>
        </w:tc>
      </w:tr>
      <w:tr w14:paraId="278F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4FAD79A">
            <w:r>
              <w:rPr>
                <w:rFonts w:ascii="Times New Roman" w:hAnsi="Times New Roman" w:eastAsia="宋体"/>
                <w:b w:val="0"/>
                <w:sz w:val="18"/>
              </w:rPr>
              <w:t>17</w:t>
            </w:r>
          </w:p>
        </w:tc>
        <w:tc>
          <w:tcPr>
            <w:tcW w:w="2353" w:type="dxa"/>
            <w:gridSpan w:val="2"/>
          </w:tcPr>
          <w:p w14:paraId="34DF51C2">
            <w:r>
              <w:rPr>
                <w:rFonts w:ascii="Times New Roman" w:hAnsi="Times New Roman" w:eastAsia="宋体"/>
                <w:b w:val="0"/>
                <w:sz w:val="18"/>
              </w:rPr>
              <w:t>https://tracker.yandex.ru/BUG-6620</w:t>
            </w:r>
          </w:p>
        </w:tc>
        <w:tc>
          <w:tcPr>
            <w:tcW w:w="2353" w:type="dxa"/>
            <w:gridSpan w:val="2"/>
          </w:tcPr>
          <w:p w14:paraId="745E266F">
            <w:r>
              <w:rPr>
                <w:rFonts w:ascii="Times New Roman" w:hAnsi="Times New Roman" w:eastAsia="宋体"/>
                <w:b w:val="0"/>
                <w:sz w:val="18"/>
              </w:rPr>
              <w:t>-</w:t>
            </w:r>
          </w:p>
        </w:tc>
        <w:tc>
          <w:tcPr>
            <w:tcW w:w="2353" w:type="dxa"/>
          </w:tcPr>
          <w:p w14:paraId="12B24B0A">
            <w:r>
              <w:rPr>
                <w:rFonts w:ascii="Times New Roman" w:hAnsi="Times New Roman" w:eastAsia="宋体"/>
                <w:b w:val="0"/>
                <w:sz w:val="18"/>
              </w:rPr>
              <w:t>-</w:t>
            </w:r>
          </w:p>
        </w:tc>
      </w:tr>
      <w:tr w14:paraId="031A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E3557D7">
            <w:r>
              <w:rPr>
                <w:rFonts w:ascii="Times New Roman" w:hAnsi="Times New Roman" w:eastAsia="宋体"/>
                <w:b w:val="0"/>
                <w:sz w:val="18"/>
              </w:rPr>
              <w:t>18</w:t>
            </w:r>
          </w:p>
        </w:tc>
        <w:tc>
          <w:tcPr>
            <w:tcW w:w="2353" w:type="dxa"/>
            <w:gridSpan w:val="2"/>
          </w:tcPr>
          <w:p w14:paraId="578F4FC1">
            <w:r>
              <w:rPr>
                <w:rFonts w:ascii="Times New Roman" w:hAnsi="Times New Roman" w:eastAsia="宋体"/>
                <w:b w:val="0"/>
                <w:sz w:val="18"/>
              </w:rPr>
              <w:t>https://tracker.yandex.ru/BUG-4627</w:t>
            </w:r>
          </w:p>
        </w:tc>
        <w:tc>
          <w:tcPr>
            <w:tcW w:w="2353" w:type="dxa"/>
            <w:gridSpan w:val="2"/>
          </w:tcPr>
          <w:p w14:paraId="5D0DD5AF">
            <w:r>
              <w:rPr>
                <w:rFonts w:ascii="Times New Roman" w:hAnsi="Times New Roman" w:eastAsia="宋体"/>
                <w:b w:val="0"/>
                <w:sz w:val="18"/>
              </w:rPr>
              <w:t>调查中</w:t>
            </w:r>
          </w:p>
        </w:tc>
        <w:tc>
          <w:tcPr>
            <w:tcW w:w="2353" w:type="dxa"/>
          </w:tcPr>
          <w:p w14:paraId="0F56973C">
            <w:r>
              <w:rPr>
                <w:rFonts w:ascii="Times New Roman" w:hAnsi="Times New Roman" w:eastAsia="宋体"/>
                <w:b w:val="0"/>
                <w:sz w:val="18"/>
              </w:rPr>
              <w:t>-</w:t>
            </w:r>
          </w:p>
        </w:tc>
      </w:tr>
      <w:tr w14:paraId="4A72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6F2BE3E">
            <w:r>
              <w:rPr>
                <w:rFonts w:ascii="Times New Roman" w:hAnsi="Times New Roman" w:eastAsia="宋体"/>
                <w:b w:val="0"/>
                <w:sz w:val="18"/>
              </w:rPr>
              <w:t>19</w:t>
            </w:r>
          </w:p>
        </w:tc>
        <w:tc>
          <w:tcPr>
            <w:tcW w:w="2353" w:type="dxa"/>
            <w:gridSpan w:val="2"/>
          </w:tcPr>
          <w:p w14:paraId="7C29216B">
            <w:r>
              <w:rPr>
                <w:rFonts w:ascii="Times New Roman" w:hAnsi="Times New Roman" w:eastAsia="宋体"/>
                <w:b w:val="0"/>
                <w:sz w:val="18"/>
              </w:rPr>
              <w:t>https://tracker.yandex.ru/BUG-7344</w:t>
            </w:r>
          </w:p>
        </w:tc>
        <w:tc>
          <w:tcPr>
            <w:tcW w:w="2353" w:type="dxa"/>
            <w:gridSpan w:val="2"/>
          </w:tcPr>
          <w:p w14:paraId="5E61E3AD">
            <w:r>
              <w:rPr>
                <w:rFonts w:ascii="Times New Roman" w:hAnsi="Times New Roman" w:eastAsia="宋体"/>
                <w:b w:val="0"/>
                <w:sz w:val="18"/>
              </w:rPr>
              <w:t>调查中</w:t>
            </w:r>
          </w:p>
        </w:tc>
        <w:tc>
          <w:tcPr>
            <w:tcW w:w="2353" w:type="dxa"/>
          </w:tcPr>
          <w:p w14:paraId="306926EA">
            <w:r>
              <w:rPr>
                <w:rFonts w:ascii="Times New Roman" w:hAnsi="Times New Roman" w:eastAsia="宋体"/>
                <w:b w:val="0"/>
                <w:sz w:val="18"/>
              </w:rPr>
              <w:t>-</w:t>
            </w:r>
          </w:p>
        </w:tc>
      </w:tr>
      <w:tr w14:paraId="14D5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DD726E1">
            <w:r>
              <w:rPr>
                <w:rFonts w:ascii="Times New Roman" w:hAnsi="Times New Roman" w:eastAsia="宋体"/>
                <w:b w:val="0"/>
                <w:sz w:val="18"/>
              </w:rPr>
              <w:t>20</w:t>
            </w:r>
          </w:p>
        </w:tc>
        <w:tc>
          <w:tcPr>
            <w:tcW w:w="2353" w:type="dxa"/>
            <w:gridSpan w:val="2"/>
          </w:tcPr>
          <w:p w14:paraId="3B9FB820">
            <w:r>
              <w:rPr>
                <w:rFonts w:ascii="Times New Roman" w:hAnsi="Times New Roman" w:eastAsia="宋体"/>
                <w:b w:val="0"/>
                <w:sz w:val="18"/>
              </w:rPr>
              <w:t>https://tracker.yandex.ru/BUG-7332</w:t>
            </w:r>
          </w:p>
        </w:tc>
        <w:tc>
          <w:tcPr>
            <w:tcW w:w="2353" w:type="dxa"/>
            <w:gridSpan w:val="2"/>
          </w:tcPr>
          <w:p w14:paraId="6A11F0C5">
            <w:r>
              <w:rPr>
                <w:rFonts w:ascii="Times New Roman" w:hAnsi="Times New Roman" w:eastAsia="宋体"/>
                <w:b w:val="0"/>
                <w:sz w:val="18"/>
              </w:rPr>
              <w:t>调查中</w:t>
            </w:r>
          </w:p>
        </w:tc>
        <w:tc>
          <w:tcPr>
            <w:tcW w:w="2353" w:type="dxa"/>
          </w:tcPr>
          <w:p w14:paraId="302E5BCC">
            <w:r>
              <w:rPr>
                <w:rFonts w:ascii="Times New Roman" w:hAnsi="Times New Roman" w:eastAsia="宋体"/>
                <w:b w:val="0"/>
                <w:sz w:val="18"/>
              </w:rPr>
              <w:t>-</w:t>
            </w:r>
          </w:p>
        </w:tc>
      </w:tr>
      <w:tr w14:paraId="0C34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F0D7CC8">
            <w:r>
              <w:rPr>
                <w:rFonts w:ascii="Times New Roman" w:hAnsi="Times New Roman" w:eastAsia="宋体"/>
                <w:b w:val="0"/>
                <w:sz w:val="18"/>
              </w:rPr>
              <w:t>21</w:t>
            </w:r>
          </w:p>
        </w:tc>
        <w:tc>
          <w:tcPr>
            <w:tcW w:w="2353" w:type="dxa"/>
            <w:gridSpan w:val="2"/>
          </w:tcPr>
          <w:p w14:paraId="5EF8EDCB">
            <w:r>
              <w:rPr>
                <w:rFonts w:ascii="Times New Roman" w:hAnsi="Times New Roman" w:eastAsia="宋体"/>
                <w:b w:val="0"/>
                <w:sz w:val="18"/>
              </w:rPr>
              <w:t>https://tracker.yandex.ru/BUG-7464</w:t>
            </w:r>
          </w:p>
        </w:tc>
        <w:tc>
          <w:tcPr>
            <w:tcW w:w="2353" w:type="dxa"/>
            <w:gridSpan w:val="2"/>
          </w:tcPr>
          <w:p w14:paraId="2C465E33">
            <w:r>
              <w:rPr>
                <w:rFonts w:ascii="Times New Roman" w:hAnsi="Times New Roman" w:eastAsia="宋体"/>
                <w:b w:val="0"/>
                <w:sz w:val="18"/>
              </w:rPr>
              <w:t>仅影响代码生成</w:t>
            </w:r>
          </w:p>
        </w:tc>
        <w:tc>
          <w:tcPr>
            <w:tcW w:w="2353" w:type="dxa"/>
          </w:tcPr>
          <w:p w14:paraId="45350EBE">
            <w:r>
              <w:rPr>
                <w:rFonts w:ascii="Times New Roman" w:hAnsi="Times New Roman" w:eastAsia="宋体"/>
                <w:b w:val="0"/>
                <w:sz w:val="18"/>
              </w:rPr>
              <w:t>CodeGen</w:t>
            </w:r>
          </w:p>
        </w:tc>
      </w:tr>
      <w:tr w14:paraId="0898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094F697">
            <w:r>
              <w:rPr>
                <w:rFonts w:ascii="Times New Roman" w:hAnsi="Times New Roman" w:eastAsia="宋体"/>
                <w:b w:val="0"/>
                <w:sz w:val="18"/>
              </w:rPr>
              <w:t>22</w:t>
            </w:r>
          </w:p>
        </w:tc>
        <w:tc>
          <w:tcPr>
            <w:tcW w:w="2353" w:type="dxa"/>
            <w:gridSpan w:val="2"/>
          </w:tcPr>
          <w:p w14:paraId="49869F45">
            <w:r>
              <w:rPr>
                <w:rFonts w:ascii="Times New Roman" w:hAnsi="Times New Roman" w:eastAsia="宋体"/>
                <w:b w:val="0"/>
                <w:sz w:val="18"/>
              </w:rPr>
              <w:t>https://tracker.yandex.ru/BUG-7494</w:t>
            </w:r>
          </w:p>
        </w:tc>
        <w:tc>
          <w:tcPr>
            <w:tcW w:w="2353" w:type="dxa"/>
            <w:gridSpan w:val="2"/>
          </w:tcPr>
          <w:p w14:paraId="305FA15E">
            <w:r>
              <w:rPr>
                <w:rFonts w:ascii="Times New Roman" w:hAnsi="Times New Roman" w:eastAsia="宋体"/>
                <w:b w:val="0"/>
                <w:sz w:val="18"/>
              </w:rPr>
              <w:t>调查中</w:t>
            </w:r>
          </w:p>
        </w:tc>
        <w:tc>
          <w:tcPr>
            <w:tcW w:w="2353" w:type="dxa"/>
          </w:tcPr>
          <w:p w14:paraId="1E541340">
            <w:r>
              <w:rPr>
                <w:rFonts w:ascii="Times New Roman" w:hAnsi="Times New Roman" w:eastAsia="宋体"/>
                <w:b w:val="0"/>
                <w:sz w:val="18"/>
              </w:rPr>
              <w:t>-</w:t>
            </w:r>
          </w:p>
        </w:tc>
      </w:tr>
      <w:tr w14:paraId="54682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shd w:val="clear" w:color="auto" w:fill="D9D9D9"/>
          </w:tcPr>
          <w:p w14:paraId="45FF2BC9">
            <w:r>
              <w:rPr>
                <w:rFonts w:ascii="Times New Roman" w:hAnsi="Times New Roman" w:eastAsia="宋体"/>
                <w:b/>
                <w:sz w:val="18"/>
              </w:rPr>
              <w:t>№</w:t>
            </w:r>
          </w:p>
        </w:tc>
        <w:tc>
          <w:tcPr>
            <w:tcW w:w="2353" w:type="dxa"/>
            <w:gridSpan w:val="2"/>
            <w:shd w:val="clear" w:color="auto" w:fill="D9D9D9"/>
          </w:tcPr>
          <w:p w14:paraId="5F57F188">
            <w:r>
              <w:rPr>
                <w:rFonts w:ascii="Times New Roman" w:hAnsi="Times New Roman" w:eastAsia="宋体"/>
                <w:b/>
                <w:sz w:val="18"/>
              </w:rPr>
              <w:t>名称</w:t>
            </w:r>
          </w:p>
        </w:tc>
        <w:tc>
          <w:tcPr>
            <w:tcW w:w="2353" w:type="dxa"/>
            <w:gridSpan w:val="2"/>
            <w:shd w:val="clear" w:color="auto" w:fill="D9D9D9"/>
          </w:tcPr>
          <w:p w14:paraId="38C4F36C">
            <w:r>
              <w:rPr>
                <w:rFonts w:ascii="Times New Roman" w:hAnsi="Times New Roman" w:eastAsia="宋体"/>
                <w:b/>
                <w:sz w:val="18"/>
              </w:rPr>
              <w:t>备注</w:t>
            </w:r>
          </w:p>
        </w:tc>
        <w:tc>
          <w:tcPr>
            <w:tcW w:w="2353" w:type="dxa"/>
            <w:shd w:val="clear" w:color="auto" w:fill="D9D9D9"/>
          </w:tcPr>
          <w:p w14:paraId="77F21D0E">
            <w:r>
              <w:rPr>
                <w:rFonts w:ascii="Times New Roman" w:hAnsi="Times New Roman" w:eastAsia="宋体"/>
                <w:b/>
                <w:sz w:val="18"/>
              </w:rPr>
              <w:t>组件</w:t>
            </w:r>
          </w:p>
        </w:tc>
      </w:tr>
      <w:tr w14:paraId="179E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2B8DE83">
            <w:r>
              <w:rPr>
                <w:rFonts w:ascii="Times New Roman" w:hAnsi="Times New Roman" w:eastAsia="宋体"/>
                <w:b w:val="0"/>
                <w:sz w:val="18"/>
              </w:rPr>
              <w:t>1</w:t>
            </w:r>
          </w:p>
        </w:tc>
        <w:tc>
          <w:tcPr>
            <w:tcW w:w="2353" w:type="dxa"/>
            <w:gridSpan w:val="2"/>
          </w:tcPr>
          <w:p w14:paraId="790C91CB">
            <w:r>
              <w:rPr>
                <w:rFonts w:ascii="Times New Roman" w:hAnsi="Times New Roman" w:eastAsia="宋体"/>
                <w:b w:val="0"/>
                <w:sz w:val="18"/>
              </w:rPr>
              <w:t>https://tracker.yandex.ru/NWOBUG-3167</w:t>
            </w:r>
          </w:p>
        </w:tc>
        <w:tc>
          <w:tcPr>
            <w:tcW w:w="2353" w:type="dxa"/>
            <w:gridSpan w:val="2"/>
          </w:tcPr>
          <w:p w14:paraId="1AD69F49">
            <w:r>
              <w:rPr>
                <w:rFonts w:ascii="Times New Roman" w:hAnsi="Times New Roman" w:eastAsia="宋体"/>
                <w:b w:val="0"/>
                <w:sz w:val="18"/>
              </w:rPr>
              <w:t>仅影响代码生成</w:t>
            </w:r>
          </w:p>
        </w:tc>
        <w:tc>
          <w:tcPr>
            <w:tcW w:w="2353" w:type="dxa"/>
          </w:tcPr>
          <w:p w14:paraId="43C41965">
            <w:r>
              <w:rPr>
                <w:rFonts w:ascii="Times New Roman" w:hAnsi="Times New Roman" w:eastAsia="宋体"/>
                <w:b w:val="0"/>
                <w:sz w:val="18"/>
              </w:rPr>
              <w:t>CodeGen</w:t>
            </w:r>
          </w:p>
        </w:tc>
      </w:tr>
      <w:tr w14:paraId="7D9F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161B6BC">
            <w:r>
              <w:rPr>
                <w:rFonts w:ascii="Times New Roman" w:hAnsi="Times New Roman" w:eastAsia="宋体"/>
                <w:b w:val="0"/>
                <w:sz w:val="18"/>
              </w:rPr>
              <w:t>2</w:t>
            </w:r>
          </w:p>
        </w:tc>
        <w:tc>
          <w:tcPr>
            <w:tcW w:w="2353" w:type="dxa"/>
            <w:gridSpan w:val="2"/>
          </w:tcPr>
          <w:p w14:paraId="49826CA5">
            <w:r>
              <w:rPr>
                <w:rFonts w:ascii="Times New Roman" w:hAnsi="Times New Roman" w:eastAsia="宋体"/>
                <w:b w:val="0"/>
                <w:sz w:val="18"/>
              </w:rPr>
              <w:t>https://tracker.yandex.ru/NWOBUG-3223</w:t>
            </w:r>
          </w:p>
        </w:tc>
        <w:tc>
          <w:tcPr>
            <w:tcW w:w="2353" w:type="dxa"/>
            <w:gridSpan w:val="2"/>
          </w:tcPr>
          <w:p w14:paraId="4029D0FD">
            <w:r>
              <w:rPr>
                <w:rFonts w:ascii="Times New Roman" w:hAnsi="Times New Roman" w:eastAsia="宋体"/>
                <w:b w:val="0"/>
                <w:sz w:val="18"/>
              </w:rPr>
              <w:t>仅影响代码生成</w:t>
            </w:r>
          </w:p>
        </w:tc>
        <w:tc>
          <w:tcPr>
            <w:tcW w:w="2353" w:type="dxa"/>
          </w:tcPr>
          <w:p w14:paraId="3A793E37">
            <w:r>
              <w:rPr>
                <w:rFonts w:ascii="Times New Roman" w:hAnsi="Times New Roman" w:eastAsia="宋体"/>
                <w:b w:val="0"/>
                <w:sz w:val="18"/>
              </w:rPr>
              <w:t>CodeGen</w:t>
            </w:r>
          </w:p>
        </w:tc>
      </w:tr>
      <w:tr w14:paraId="2F6D2CE5">
        <w:tblPrEx>
          <w:tblCellMar>
            <w:top w:w="0" w:type="dxa"/>
            <w:left w:w="108" w:type="dxa"/>
            <w:bottom w:w="0" w:type="dxa"/>
            <w:right w:w="108" w:type="dxa"/>
          </w:tblCellMar>
        </w:tblPrEx>
        <w:trPr>
          <w:jc w:val="center"/>
        </w:trPr>
        <w:tc>
          <w:tcPr>
            <w:tcW w:w="2353" w:type="dxa"/>
          </w:tcPr>
          <w:p w14:paraId="094637CF">
            <w:r>
              <w:rPr>
                <w:rFonts w:ascii="Times New Roman" w:hAnsi="Times New Roman" w:eastAsia="宋体"/>
                <w:b w:val="0"/>
                <w:sz w:val="18"/>
              </w:rPr>
              <w:t>3</w:t>
            </w:r>
          </w:p>
        </w:tc>
        <w:tc>
          <w:tcPr>
            <w:tcW w:w="2353" w:type="dxa"/>
            <w:gridSpan w:val="2"/>
          </w:tcPr>
          <w:p w14:paraId="45703DEB">
            <w:r>
              <w:rPr>
                <w:rFonts w:ascii="Times New Roman" w:hAnsi="Times New Roman" w:eastAsia="宋体"/>
                <w:b w:val="0"/>
                <w:sz w:val="18"/>
              </w:rPr>
              <w:t>https://tracker.yandex.ru/NWOBUG-3176</w:t>
            </w:r>
          </w:p>
        </w:tc>
        <w:tc>
          <w:tcPr>
            <w:tcW w:w="2353" w:type="dxa"/>
            <w:gridSpan w:val="2"/>
          </w:tcPr>
          <w:p w14:paraId="123BBA34">
            <w:r>
              <w:rPr>
                <w:rFonts w:ascii="Times New Roman" w:hAnsi="Times New Roman" w:eastAsia="宋体"/>
                <w:b w:val="0"/>
                <w:sz w:val="18"/>
              </w:rPr>
              <w:t>仅影响代码生成</w:t>
            </w:r>
          </w:p>
        </w:tc>
        <w:tc>
          <w:tcPr>
            <w:tcW w:w="2353" w:type="dxa"/>
          </w:tcPr>
          <w:p w14:paraId="5B1B76BD">
            <w:r>
              <w:rPr>
                <w:rFonts w:ascii="Times New Roman" w:hAnsi="Times New Roman" w:eastAsia="宋体"/>
                <w:b w:val="0"/>
                <w:sz w:val="18"/>
              </w:rPr>
              <w:t>CodeGen</w:t>
            </w:r>
          </w:p>
        </w:tc>
      </w:tr>
      <w:tr w14:paraId="10277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24C44CD">
            <w:r>
              <w:rPr>
                <w:rFonts w:ascii="Times New Roman" w:hAnsi="Times New Roman" w:eastAsia="宋体"/>
                <w:b w:val="0"/>
                <w:sz w:val="18"/>
              </w:rPr>
              <w:t>4</w:t>
            </w:r>
          </w:p>
        </w:tc>
        <w:tc>
          <w:tcPr>
            <w:tcW w:w="2353" w:type="dxa"/>
            <w:gridSpan w:val="2"/>
          </w:tcPr>
          <w:p w14:paraId="054ECA91">
            <w:r>
              <w:rPr>
                <w:rFonts w:ascii="Times New Roman" w:hAnsi="Times New Roman" w:eastAsia="宋体"/>
                <w:b w:val="0"/>
                <w:sz w:val="18"/>
              </w:rPr>
              <w:t>https://tracker.yandex.ru/NWOBUG-2727</w:t>
            </w:r>
          </w:p>
        </w:tc>
        <w:tc>
          <w:tcPr>
            <w:tcW w:w="2353" w:type="dxa"/>
            <w:gridSpan w:val="2"/>
          </w:tcPr>
          <w:p w14:paraId="3C1864A9">
            <w:r>
              <w:rPr>
                <w:rFonts w:ascii="Times New Roman" w:hAnsi="Times New Roman" w:eastAsia="宋体"/>
                <w:b w:val="0"/>
                <w:sz w:val="18"/>
              </w:rPr>
              <w:t>仅影响代码生成</w:t>
            </w:r>
          </w:p>
        </w:tc>
        <w:tc>
          <w:tcPr>
            <w:tcW w:w="2353" w:type="dxa"/>
          </w:tcPr>
          <w:p w14:paraId="5FDD8CD9">
            <w:r>
              <w:rPr>
                <w:rFonts w:ascii="Times New Roman" w:hAnsi="Times New Roman" w:eastAsia="宋体"/>
                <w:b w:val="0"/>
                <w:sz w:val="18"/>
              </w:rPr>
              <w:t>CodeGen</w:t>
            </w:r>
          </w:p>
        </w:tc>
      </w:tr>
      <w:tr w14:paraId="28BC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C173D15">
            <w:r>
              <w:rPr>
                <w:rFonts w:ascii="Times New Roman" w:hAnsi="Times New Roman" w:eastAsia="宋体"/>
                <w:b w:val="0"/>
                <w:sz w:val="18"/>
              </w:rPr>
              <w:t>5</w:t>
            </w:r>
          </w:p>
        </w:tc>
        <w:tc>
          <w:tcPr>
            <w:tcW w:w="2353" w:type="dxa"/>
            <w:gridSpan w:val="2"/>
          </w:tcPr>
          <w:p w14:paraId="313BC5EE">
            <w:r>
              <w:rPr>
                <w:rFonts w:ascii="Times New Roman" w:hAnsi="Times New Roman" w:eastAsia="宋体"/>
                <w:b w:val="0"/>
                <w:sz w:val="18"/>
              </w:rPr>
              <w:t>https://tracker.yandex.ru/NWOBUG-3200</w:t>
            </w:r>
          </w:p>
        </w:tc>
        <w:tc>
          <w:tcPr>
            <w:tcW w:w="2353" w:type="dxa"/>
            <w:gridSpan w:val="2"/>
          </w:tcPr>
          <w:p w14:paraId="2FD14952">
            <w:r>
              <w:rPr>
                <w:rFonts w:ascii="Times New Roman" w:hAnsi="Times New Roman" w:eastAsia="宋体"/>
                <w:b w:val="0"/>
                <w:sz w:val="18"/>
              </w:rPr>
              <w:t>仅影响代码生成</w:t>
            </w:r>
          </w:p>
        </w:tc>
        <w:tc>
          <w:tcPr>
            <w:tcW w:w="2353" w:type="dxa"/>
          </w:tcPr>
          <w:p w14:paraId="73AC9C10">
            <w:r>
              <w:rPr>
                <w:rFonts w:ascii="Times New Roman" w:hAnsi="Times New Roman" w:eastAsia="宋体"/>
                <w:b w:val="0"/>
                <w:sz w:val="18"/>
              </w:rPr>
              <w:t>CodeGen</w:t>
            </w:r>
          </w:p>
        </w:tc>
      </w:tr>
      <w:tr w14:paraId="3C71A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F8ABDDD">
            <w:r>
              <w:rPr>
                <w:rFonts w:ascii="Times New Roman" w:hAnsi="Times New Roman" w:eastAsia="宋体"/>
                <w:b w:val="0"/>
                <w:sz w:val="18"/>
              </w:rPr>
              <w:t>6</w:t>
            </w:r>
          </w:p>
        </w:tc>
        <w:tc>
          <w:tcPr>
            <w:tcW w:w="2353" w:type="dxa"/>
            <w:gridSpan w:val="2"/>
          </w:tcPr>
          <w:p w14:paraId="0218F0E5">
            <w:r>
              <w:rPr>
                <w:rFonts w:ascii="Times New Roman" w:hAnsi="Times New Roman" w:eastAsia="宋体"/>
                <w:b w:val="0"/>
                <w:sz w:val="18"/>
              </w:rPr>
              <w:t>https://tracker.yandex.ru/NWOBUG-3563</w:t>
            </w:r>
          </w:p>
        </w:tc>
        <w:tc>
          <w:tcPr>
            <w:tcW w:w="2353" w:type="dxa"/>
            <w:gridSpan w:val="2"/>
          </w:tcPr>
          <w:p w14:paraId="5F259821">
            <w:r>
              <w:rPr>
                <w:rFonts w:ascii="Times New Roman" w:hAnsi="Times New Roman" w:eastAsia="宋体"/>
                <w:b w:val="0"/>
                <w:sz w:val="18"/>
              </w:rPr>
              <w:t>仅影响代码生成</w:t>
            </w:r>
          </w:p>
        </w:tc>
        <w:tc>
          <w:tcPr>
            <w:tcW w:w="2353" w:type="dxa"/>
          </w:tcPr>
          <w:p w14:paraId="5DE5BE04">
            <w:r>
              <w:rPr>
                <w:rFonts w:ascii="Times New Roman" w:hAnsi="Times New Roman" w:eastAsia="宋体"/>
                <w:b w:val="0"/>
                <w:sz w:val="18"/>
              </w:rPr>
              <w:t>CodeGen</w:t>
            </w:r>
          </w:p>
        </w:tc>
      </w:tr>
      <w:tr w14:paraId="6FAD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C31827C">
            <w:r>
              <w:rPr>
                <w:rFonts w:ascii="Times New Roman" w:hAnsi="Times New Roman" w:eastAsia="宋体"/>
                <w:b w:val="0"/>
                <w:sz w:val="18"/>
              </w:rPr>
              <w:t>7</w:t>
            </w:r>
          </w:p>
        </w:tc>
        <w:tc>
          <w:tcPr>
            <w:tcW w:w="2353" w:type="dxa"/>
            <w:gridSpan w:val="2"/>
          </w:tcPr>
          <w:p w14:paraId="5CF8D798">
            <w:r>
              <w:rPr>
                <w:rFonts w:ascii="Times New Roman" w:hAnsi="Times New Roman" w:eastAsia="宋体"/>
                <w:b w:val="0"/>
                <w:sz w:val="18"/>
              </w:rPr>
              <w:t>https://tracker.yandex.ru/NWOBUG-2270</w:t>
            </w:r>
          </w:p>
        </w:tc>
        <w:tc>
          <w:tcPr>
            <w:tcW w:w="2353" w:type="dxa"/>
            <w:gridSpan w:val="2"/>
          </w:tcPr>
          <w:p w14:paraId="0E416AFC">
            <w:r>
              <w:rPr>
                <w:rFonts w:ascii="Times New Roman" w:hAnsi="Times New Roman" w:eastAsia="宋体"/>
                <w:b w:val="0"/>
                <w:sz w:val="18"/>
              </w:rPr>
              <w:t>仅影响代码生成</w:t>
            </w:r>
          </w:p>
        </w:tc>
        <w:tc>
          <w:tcPr>
            <w:tcW w:w="2353" w:type="dxa"/>
          </w:tcPr>
          <w:p w14:paraId="207250CE">
            <w:r>
              <w:rPr>
                <w:rFonts w:ascii="Times New Roman" w:hAnsi="Times New Roman" w:eastAsia="宋体"/>
                <w:b w:val="0"/>
                <w:sz w:val="18"/>
              </w:rPr>
              <w:t>CodeGen</w:t>
            </w:r>
          </w:p>
        </w:tc>
      </w:tr>
      <w:tr w14:paraId="30A5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5FE6762">
            <w:r>
              <w:rPr>
                <w:rFonts w:ascii="Times New Roman" w:hAnsi="Times New Roman" w:eastAsia="宋体"/>
                <w:b w:val="0"/>
                <w:sz w:val="18"/>
              </w:rPr>
              <w:t>8</w:t>
            </w:r>
          </w:p>
        </w:tc>
        <w:tc>
          <w:tcPr>
            <w:tcW w:w="2353" w:type="dxa"/>
            <w:gridSpan w:val="2"/>
          </w:tcPr>
          <w:p w14:paraId="6F1D7F68">
            <w:r>
              <w:rPr>
                <w:rFonts w:ascii="Times New Roman" w:hAnsi="Times New Roman" w:eastAsia="宋体"/>
                <w:b w:val="0"/>
                <w:sz w:val="18"/>
              </w:rPr>
              <w:t>https://tracker.yandex.ru/NWOBUG-2272</w:t>
            </w:r>
          </w:p>
        </w:tc>
        <w:tc>
          <w:tcPr>
            <w:tcW w:w="2353" w:type="dxa"/>
            <w:gridSpan w:val="2"/>
          </w:tcPr>
          <w:p w14:paraId="7496036D">
            <w:r>
              <w:rPr>
                <w:rFonts w:ascii="Times New Roman" w:hAnsi="Times New Roman" w:eastAsia="宋体"/>
                <w:b w:val="0"/>
                <w:sz w:val="18"/>
              </w:rPr>
              <w:t>仅影响代码生成</w:t>
            </w:r>
          </w:p>
        </w:tc>
        <w:tc>
          <w:tcPr>
            <w:tcW w:w="2353" w:type="dxa"/>
          </w:tcPr>
          <w:p w14:paraId="7339BA53">
            <w:r>
              <w:rPr>
                <w:rFonts w:ascii="Times New Roman" w:hAnsi="Times New Roman" w:eastAsia="宋体"/>
                <w:b w:val="0"/>
                <w:sz w:val="18"/>
              </w:rPr>
              <w:t>CodeGen</w:t>
            </w:r>
          </w:p>
        </w:tc>
      </w:tr>
      <w:tr w14:paraId="3AE0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7D8937C">
            <w:r>
              <w:rPr>
                <w:rFonts w:ascii="Times New Roman" w:hAnsi="Times New Roman" w:eastAsia="宋体"/>
                <w:b w:val="0"/>
                <w:sz w:val="18"/>
              </w:rPr>
              <w:t>9</w:t>
            </w:r>
          </w:p>
        </w:tc>
        <w:tc>
          <w:tcPr>
            <w:tcW w:w="2353" w:type="dxa"/>
            <w:gridSpan w:val="2"/>
          </w:tcPr>
          <w:p w14:paraId="26DB9A0B">
            <w:r>
              <w:rPr>
                <w:rFonts w:ascii="Times New Roman" w:hAnsi="Times New Roman" w:eastAsia="宋体"/>
                <w:b w:val="0"/>
                <w:sz w:val="18"/>
              </w:rPr>
              <w:t>https://tracker.yandex.ru/NWOBUG-3278</w:t>
            </w:r>
          </w:p>
        </w:tc>
        <w:tc>
          <w:tcPr>
            <w:tcW w:w="2353" w:type="dxa"/>
            <w:gridSpan w:val="2"/>
          </w:tcPr>
          <w:p w14:paraId="467881BB">
            <w:r>
              <w:rPr>
                <w:rFonts w:ascii="Times New Roman" w:hAnsi="Times New Roman" w:eastAsia="宋体"/>
                <w:b w:val="0"/>
                <w:sz w:val="18"/>
              </w:rPr>
              <w:t>仅影响代码生成</w:t>
            </w:r>
          </w:p>
        </w:tc>
        <w:tc>
          <w:tcPr>
            <w:tcW w:w="2353" w:type="dxa"/>
          </w:tcPr>
          <w:p w14:paraId="3DAAE22C">
            <w:r>
              <w:rPr>
                <w:rFonts w:ascii="Times New Roman" w:hAnsi="Times New Roman" w:eastAsia="宋体"/>
                <w:b w:val="0"/>
                <w:sz w:val="18"/>
              </w:rPr>
              <w:t>CodeGen</w:t>
            </w:r>
          </w:p>
        </w:tc>
      </w:tr>
      <w:tr w14:paraId="7310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072A5D41">
            <w:r>
              <w:rPr>
                <w:rFonts w:ascii="Times New Roman" w:hAnsi="Times New Roman" w:eastAsia="宋体"/>
                <w:b w:val="0"/>
                <w:sz w:val="18"/>
              </w:rPr>
              <w:t>10</w:t>
            </w:r>
          </w:p>
        </w:tc>
        <w:tc>
          <w:tcPr>
            <w:tcW w:w="2353" w:type="dxa"/>
            <w:gridSpan w:val="2"/>
          </w:tcPr>
          <w:p w14:paraId="4C58A87C">
            <w:r>
              <w:rPr>
                <w:rFonts w:ascii="Times New Roman" w:hAnsi="Times New Roman" w:eastAsia="宋体"/>
                <w:b w:val="0"/>
                <w:sz w:val="18"/>
              </w:rPr>
              <w:t>https://tracker.yandex.ru/NWOBUG-3254</w:t>
            </w:r>
          </w:p>
        </w:tc>
        <w:tc>
          <w:tcPr>
            <w:tcW w:w="2353" w:type="dxa"/>
            <w:gridSpan w:val="2"/>
          </w:tcPr>
          <w:p w14:paraId="14405687">
            <w:r>
              <w:rPr>
                <w:rFonts w:ascii="Times New Roman" w:hAnsi="Times New Roman" w:eastAsia="宋体"/>
                <w:b w:val="0"/>
                <w:sz w:val="18"/>
              </w:rPr>
              <w:t>-</w:t>
            </w:r>
          </w:p>
        </w:tc>
        <w:tc>
          <w:tcPr>
            <w:tcW w:w="2353" w:type="dxa"/>
          </w:tcPr>
          <w:p w14:paraId="61A256A5">
            <w:r>
              <w:rPr>
                <w:rFonts w:ascii="Times New Roman" w:hAnsi="Times New Roman" w:eastAsia="宋体"/>
                <w:b w:val="0"/>
                <w:sz w:val="18"/>
              </w:rPr>
              <w:t>-</w:t>
            </w:r>
          </w:p>
        </w:tc>
      </w:tr>
      <w:tr w14:paraId="2C816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58741DF1">
            <w:r>
              <w:rPr>
                <w:rFonts w:ascii="Times New Roman" w:hAnsi="Times New Roman" w:eastAsia="宋体"/>
                <w:b w:val="0"/>
                <w:sz w:val="18"/>
              </w:rPr>
              <w:t>11</w:t>
            </w:r>
          </w:p>
        </w:tc>
        <w:tc>
          <w:tcPr>
            <w:tcW w:w="2353" w:type="dxa"/>
            <w:gridSpan w:val="2"/>
          </w:tcPr>
          <w:p w14:paraId="3BA22097">
            <w:r>
              <w:rPr>
                <w:rFonts w:ascii="Times New Roman" w:hAnsi="Times New Roman" w:eastAsia="宋体"/>
                <w:b w:val="0"/>
                <w:sz w:val="18"/>
              </w:rPr>
              <w:t>https://tracker.yandex.ru/NWOBUG-3717</w:t>
            </w:r>
          </w:p>
        </w:tc>
        <w:tc>
          <w:tcPr>
            <w:tcW w:w="2353" w:type="dxa"/>
            <w:gridSpan w:val="2"/>
          </w:tcPr>
          <w:p w14:paraId="0674D4AF">
            <w:r>
              <w:rPr>
                <w:rFonts w:ascii="Times New Roman" w:hAnsi="Times New Roman" w:eastAsia="宋体"/>
                <w:b w:val="0"/>
                <w:sz w:val="18"/>
              </w:rPr>
              <w:t>仅影响代码生成</w:t>
            </w:r>
          </w:p>
        </w:tc>
        <w:tc>
          <w:tcPr>
            <w:tcW w:w="2353" w:type="dxa"/>
          </w:tcPr>
          <w:p w14:paraId="24423AA0">
            <w:r>
              <w:rPr>
                <w:rFonts w:ascii="Times New Roman" w:hAnsi="Times New Roman" w:eastAsia="宋体"/>
                <w:b w:val="0"/>
                <w:sz w:val="18"/>
              </w:rPr>
              <w:t>CodeGen</w:t>
            </w:r>
          </w:p>
        </w:tc>
      </w:tr>
      <w:tr w14:paraId="0CB6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244CD88">
            <w:r>
              <w:rPr>
                <w:rFonts w:ascii="Times New Roman" w:hAnsi="Times New Roman" w:eastAsia="宋体"/>
                <w:b w:val="0"/>
                <w:sz w:val="18"/>
              </w:rPr>
              <w:t>12</w:t>
            </w:r>
          </w:p>
        </w:tc>
        <w:tc>
          <w:tcPr>
            <w:tcW w:w="2353" w:type="dxa"/>
            <w:gridSpan w:val="2"/>
          </w:tcPr>
          <w:p w14:paraId="3148F973">
            <w:r>
              <w:rPr>
                <w:rFonts w:ascii="Times New Roman" w:hAnsi="Times New Roman" w:eastAsia="宋体"/>
                <w:b w:val="0"/>
                <w:sz w:val="18"/>
              </w:rPr>
              <w:t>https://tracker.yandex.ru/NWOBUG-2667</w:t>
            </w:r>
          </w:p>
        </w:tc>
        <w:tc>
          <w:tcPr>
            <w:tcW w:w="2353" w:type="dxa"/>
            <w:gridSpan w:val="2"/>
          </w:tcPr>
          <w:p w14:paraId="77E09FF0">
            <w:r>
              <w:rPr>
                <w:rFonts w:ascii="Times New Roman" w:hAnsi="Times New Roman" w:eastAsia="宋体"/>
                <w:b w:val="0"/>
                <w:sz w:val="18"/>
              </w:rPr>
              <w:t>调查中</w:t>
            </w:r>
          </w:p>
        </w:tc>
        <w:tc>
          <w:tcPr>
            <w:tcW w:w="2353" w:type="dxa"/>
          </w:tcPr>
          <w:p w14:paraId="06DCE287">
            <w:r>
              <w:rPr>
                <w:rFonts w:ascii="Times New Roman" w:hAnsi="Times New Roman" w:eastAsia="宋体"/>
                <w:b w:val="0"/>
                <w:sz w:val="18"/>
              </w:rPr>
              <w:t>-</w:t>
            </w:r>
          </w:p>
        </w:tc>
      </w:tr>
      <w:tr w14:paraId="5DD0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73EA88A">
            <w:r>
              <w:rPr>
                <w:rFonts w:ascii="Times New Roman" w:hAnsi="Times New Roman" w:eastAsia="宋体"/>
                <w:b w:val="0"/>
                <w:sz w:val="18"/>
              </w:rPr>
              <w:t>13</w:t>
            </w:r>
          </w:p>
        </w:tc>
        <w:tc>
          <w:tcPr>
            <w:tcW w:w="2353" w:type="dxa"/>
            <w:gridSpan w:val="2"/>
          </w:tcPr>
          <w:p w14:paraId="68F49411">
            <w:r>
              <w:rPr>
                <w:rFonts w:ascii="Times New Roman" w:hAnsi="Times New Roman" w:eastAsia="宋体"/>
                <w:b w:val="0"/>
                <w:sz w:val="18"/>
              </w:rPr>
              <w:t>https://tracker.yandex.ru/NWOBUG-3719</w:t>
            </w:r>
          </w:p>
        </w:tc>
        <w:tc>
          <w:tcPr>
            <w:tcW w:w="2353" w:type="dxa"/>
            <w:gridSpan w:val="2"/>
          </w:tcPr>
          <w:p w14:paraId="55451F69">
            <w:r>
              <w:rPr>
                <w:rFonts w:ascii="Times New Roman" w:hAnsi="Times New Roman" w:eastAsia="宋体"/>
                <w:b w:val="0"/>
                <w:sz w:val="18"/>
              </w:rPr>
              <w:t>仅影响代码生成</w:t>
            </w:r>
          </w:p>
        </w:tc>
        <w:tc>
          <w:tcPr>
            <w:tcW w:w="2353" w:type="dxa"/>
          </w:tcPr>
          <w:p w14:paraId="1D03ED10">
            <w:r>
              <w:rPr>
                <w:rFonts w:ascii="Times New Roman" w:hAnsi="Times New Roman" w:eastAsia="宋体"/>
                <w:b w:val="0"/>
                <w:sz w:val="18"/>
              </w:rPr>
              <w:t>CodeGen</w:t>
            </w:r>
          </w:p>
        </w:tc>
      </w:tr>
      <w:tr w14:paraId="084C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6D664ADE">
            <w:r>
              <w:rPr>
                <w:rFonts w:ascii="Times New Roman" w:hAnsi="Times New Roman" w:eastAsia="宋体"/>
                <w:b w:val="0"/>
                <w:sz w:val="18"/>
              </w:rPr>
              <w:t>14</w:t>
            </w:r>
          </w:p>
        </w:tc>
        <w:tc>
          <w:tcPr>
            <w:tcW w:w="2353" w:type="dxa"/>
            <w:gridSpan w:val="2"/>
          </w:tcPr>
          <w:p w14:paraId="14102F59">
            <w:r>
              <w:rPr>
                <w:rFonts w:ascii="Times New Roman" w:hAnsi="Times New Roman" w:eastAsia="宋体"/>
                <w:b w:val="0"/>
                <w:sz w:val="18"/>
              </w:rPr>
              <w:t>https://tracker.yandex.ru/NWOBUG-3721</w:t>
            </w:r>
          </w:p>
        </w:tc>
        <w:tc>
          <w:tcPr>
            <w:tcW w:w="2353" w:type="dxa"/>
            <w:gridSpan w:val="2"/>
          </w:tcPr>
          <w:p w14:paraId="22C92496">
            <w:r>
              <w:rPr>
                <w:rFonts w:ascii="Times New Roman" w:hAnsi="Times New Roman" w:eastAsia="宋体"/>
                <w:b w:val="0"/>
                <w:sz w:val="18"/>
              </w:rPr>
              <w:t>将在 26.8.2 中修复</w:t>
            </w:r>
          </w:p>
        </w:tc>
        <w:tc>
          <w:tcPr>
            <w:tcW w:w="2353" w:type="dxa"/>
          </w:tcPr>
          <w:p w14:paraId="4CC090F0">
            <w:r>
              <w:rPr>
                <w:rFonts w:ascii="Times New Roman" w:hAnsi="Times New Roman" w:eastAsia="宋体"/>
                <w:b w:val="0"/>
                <w:sz w:val="18"/>
              </w:rPr>
              <w:t>CodeGen</w:t>
            </w:r>
          </w:p>
        </w:tc>
      </w:tr>
      <w:tr w14:paraId="73EC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22B1B70">
            <w:r>
              <w:rPr>
                <w:rFonts w:ascii="Times New Roman" w:hAnsi="Times New Roman" w:eastAsia="宋体"/>
                <w:b w:val="0"/>
                <w:sz w:val="18"/>
              </w:rPr>
              <w:t>15</w:t>
            </w:r>
          </w:p>
        </w:tc>
        <w:tc>
          <w:tcPr>
            <w:tcW w:w="2353" w:type="dxa"/>
            <w:gridSpan w:val="2"/>
          </w:tcPr>
          <w:p w14:paraId="32CB2756">
            <w:r>
              <w:rPr>
                <w:rFonts w:ascii="Times New Roman" w:hAnsi="Times New Roman" w:eastAsia="宋体"/>
                <w:b w:val="0"/>
                <w:sz w:val="18"/>
              </w:rPr>
              <w:t>https://tracker.yandex.ru/NWOBUG-3722</w:t>
            </w:r>
          </w:p>
        </w:tc>
        <w:tc>
          <w:tcPr>
            <w:tcW w:w="2353" w:type="dxa"/>
            <w:gridSpan w:val="2"/>
          </w:tcPr>
          <w:p w14:paraId="05AEAA25">
            <w:r>
              <w:rPr>
                <w:rFonts w:ascii="Times New Roman" w:hAnsi="Times New Roman" w:eastAsia="宋体"/>
                <w:b w:val="0"/>
                <w:sz w:val="18"/>
              </w:rPr>
              <w:t>仅影响代码生成</w:t>
            </w:r>
          </w:p>
        </w:tc>
        <w:tc>
          <w:tcPr>
            <w:tcW w:w="2353" w:type="dxa"/>
          </w:tcPr>
          <w:p w14:paraId="185EDF8B">
            <w:r>
              <w:rPr>
                <w:rFonts w:ascii="Times New Roman" w:hAnsi="Times New Roman" w:eastAsia="宋体"/>
                <w:b w:val="0"/>
                <w:sz w:val="18"/>
              </w:rPr>
              <w:t>CodeGen</w:t>
            </w:r>
          </w:p>
        </w:tc>
      </w:tr>
      <w:tr w14:paraId="6198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4DE2646">
            <w:r>
              <w:rPr>
                <w:rFonts w:ascii="Times New Roman" w:hAnsi="Times New Roman" w:eastAsia="宋体"/>
                <w:b w:val="0"/>
                <w:sz w:val="18"/>
              </w:rPr>
              <w:t>16</w:t>
            </w:r>
          </w:p>
        </w:tc>
        <w:tc>
          <w:tcPr>
            <w:tcW w:w="2353" w:type="dxa"/>
            <w:gridSpan w:val="2"/>
          </w:tcPr>
          <w:p w14:paraId="79A25399">
            <w:r>
              <w:rPr>
                <w:rFonts w:ascii="Times New Roman" w:hAnsi="Times New Roman" w:eastAsia="宋体"/>
                <w:b w:val="0"/>
                <w:sz w:val="18"/>
              </w:rPr>
              <w:t>https://tracker.yandex.ru/NWOBUG-3725</w:t>
            </w:r>
          </w:p>
        </w:tc>
        <w:tc>
          <w:tcPr>
            <w:tcW w:w="2353" w:type="dxa"/>
            <w:gridSpan w:val="2"/>
          </w:tcPr>
          <w:p w14:paraId="2AFC3A60">
            <w:r>
              <w:rPr>
                <w:rFonts w:ascii="Times New Roman" w:hAnsi="Times New Roman" w:eastAsia="宋体"/>
                <w:b w:val="0"/>
                <w:sz w:val="18"/>
              </w:rPr>
              <w:t>仅影响代码生成</w:t>
            </w:r>
          </w:p>
        </w:tc>
        <w:tc>
          <w:tcPr>
            <w:tcW w:w="2353" w:type="dxa"/>
          </w:tcPr>
          <w:p w14:paraId="2DE611CA">
            <w:r>
              <w:rPr>
                <w:rFonts w:ascii="Times New Roman" w:hAnsi="Times New Roman" w:eastAsia="宋体"/>
                <w:b w:val="0"/>
                <w:sz w:val="18"/>
              </w:rPr>
              <w:t>CodeGen</w:t>
            </w:r>
          </w:p>
        </w:tc>
      </w:tr>
      <w:tr w14:paraId="0DF03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1491D5D4">
            <w:r>
              <w:rPr>
                <w:rFonts w:ascii="Times New Roman" w:hAnsi="Times New Roman" w:eastAsia="宋体"/>
                <w:b w:val="0"/>
                <w:sz w:val="18"/>
              </w:rPr>
              <w:t>17</w:t>
            </w:r>
          </w:p>
        </w:tc>
        <w:tc>
          <w:tcPr>
            <w:tcW w:w="2353" w:type="dxa"/>
            <w:gridSpan w:val="2"/>
          </w:tcPr>
          <w:p w14:paraId="481FB031">
            <w:r>
              <w:rPr>
                <w:rFonts w:ascii="Times New Roman" w:hAnsi="Times New Roman" w:eastAsia="宋体"/>
                <w:b w:val="0"/>
                <w:sz w:val="18"/>
              </w:rPr>
              <w:t>https://tracker.yandex.ru/NWOBUG-3731</w:t>
            </w:r>
          </w:p>
        </w:tc>
        <w:tc>
          <w:tcPr>
            <w:tcW w:w="2353" w:type="dxa"/>
            <w:gridSpan w:val="2"/>
          </w:tcPr>
          <w:p w14:paraId="763D506F">
            <w:r>
              <w:rPr>
                <w:rFonts w:ascii="Times New Roman" w:hAnsi="Times New Roman" w:eastAsia="宋体"/>
                <w:b w:val="0"/>
                <w:sz w:val="18"/>
              </w:rPr>
              <w:t>仅影响代码生成</w:t>
            </w:r>
          </w:p>
        </w:tc>
        <w:tc>
          <w:tcPr>
            <w:tcW w:w="2353" w:type="dxa"/>
          </w:tcPr>
          <w:p w14:paraId="463BB302">
            <w:r>
              <w:rPr>
                <w:rFonts w:ascii="Times New Roman" w:hAnsi="Times New Roman" w:eastAsia="宋体"/>
                <w:b w:val="0"/>
                <w:sz w:val="18"/>
              </w:rPr>
              <w:t>CodeGen</w:t>
            </w:r>
          </w:p>
        </w:tc>
      </w:tr>
      <w:tr w14:paraId="4654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0110066">
            <w:r>
              <w:rPr>
                <w:rFonts w:ascii="Times New Roman" w:hAnsi="Times New Roman" w:eastAsia="宋体"/>
                <w:b w:val="0"/>
                <w:sz w:val="18"/>
              </w:rPr>
              <w:t>18</w:t>
            </w:r>
          </w:p>
        </w:tc>
        <w:tc>
          <w:tcPr>
            <w:tcW w:w="2353" w:type="dxa"/>
            <w:gridSpan w:val="2"/>
          </w:tcPr>
          <w:p w14:paraId="51C2078E">
            <w:r>
              <w:rPr>
                <w:rFonts w:ascii="Times New Roman" w:hAnsi="Times New Roman" w:eastAsia="宋体"/>
                <w:b w:val="0"/>
                <w:sz w:val="18"/>
              </w:rPr>
              <w:t>https://tracker.yandex.ru/NWOBUG-3732</w:t>
            </w:r>
          </w:p>
        </w:tc>
        <w:tc>
          <w:tcPr>
            <w:tcW w:w="2353" w:type="dxa"/>
            <w:gridSpan w:val="2"/>
          </w:tcPr>
          <w:p w14:paraId="16639F0A">
            <w:r>
              <w:rPr>
                <w:rFonts w:ascii="Times New Roman" w:hAnsi="Times New Roman" w:eastAsia="宋体"/>
                <w:b w:val="0"/>
                <w:sz w:val="18"/>
              </w:rPr>
              <w:t>仅影响代码生成</w:t>
            </w:r>
          </w:p>
        </w:tc>
        <w:tc>
          <w:tcPr>
            <w:tcW w:w="2353" w:type="dxa"/>
          </w:tcPr>
          <w:p w14:paraId="29D38152">
            <w:r>
              <w:rPr>
                <w:rFonts w:ascii="Times New Roman" w:hAnsi="Times New Roman" w:eastAsia="宋体"/>
                <w:b w:val="0"/>
                <w:sz w:val="18"/>
              </w:rPr>
              <w:t>CodeGen</w:t>
            </w:r>
          </w:p>
        </w:tc>
      </w:tr>
      <w:tr w14:paraId="285F0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437186C6">
            <w:r>
              <w:rPr>
                <w:rFonts w:ascii="Times New Roman" w:hAnsi="Times New Roman" w:eastAsia="宋体"/>
                <w:b w:val="0"/>
                <w:sz w:val="18"/>
              </w:rPr>
              <w:t>19</w:t>
            </w:r>
          </w:p>
        </w:tc>
        <w:tc>
          <w:tcPr>
            <w:tcW w:w="2353" w:type="dxa"/>
            <w:gridSpan w:val="2"/>
          </w:tcPr>
          <w:p w14:paraId="4B9977A4">
            <w:r>
              <w:rPr>
                <w:rFonts w:ascii="Times New Roman" w:hAnsi="Times New Roman" w:eastAsia="宋体"/>
                <w:b w:val="0"/>
                <w:sz w:val="18"/>
              </w:rPr>
              <w:t>https://tracker.yandex.ru/NWOBUG-3733</w:t>
            </w:r>
          </w:p>
        </w:tc>
        <w:tc>
          <w:tcPr>
            <w:tcW w:w="2353" w:type="dxa"/>
            <w:gridSpan w:val="2"/>
          </w:tcPr>
          <w:p w14:paraId="5686377B">
            <w:r>
              <w:rPr>
                <w:rFonts w:ascii="Times New Roman" w:hAnsi="Times New Roman" w:eastAsia="宋体"/>
                <w:b w:val="0"/>
                <w:sz w:val="18"/>
              </w:rPr>
              <w:t>仅影响代码生成</w:t>
            </w:r>
          </w:p>
        </w:tc>
        <w:tc>
          <w:tcPr>
            <w:tcW w:w="2353" w:type="dxa"/>
          </w:tcPr>
          <w:p w14:paraId="21CE623F">
            <w:r>
              <w:rPr>
                <w:rFonts w:ascii="Times New Roman" w:hAnsi="Times New Roman" w:eastAsia="宋体"/>
                <w:b w:val="0"/>
                <w:sz w:val="18"/>
              </w:rPr>
              <w:t>CodeGen</w:t>
            </w:r>
          </w:p>
        </w:tc>
      </w:tr>
      <w:tr w14:paraId="10B54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7F7BE1D6">
            <w:r>
              <w:rPr>
                <w:rFonts w:ascii="Times New Roman" w:hAnsi="Times New Roman" w:eastAsia="宋体"/>
                <w:b w:val="0"/>
                <w:sz w:val="18"/>
              </w:rPr>
              <w:t>20</w:t>
            </w:r>
          </w:p>
        </w:tc>
        <w:tc>
          <w:tcPr>
            <w:tcW w:w="2353" w:type="dxa"/>
            <w:gridSpan w:val="2"/>
          </w:tcPr>
          <w:p w14:paraId="13F861E8">
            <w:r>
              <w:rPr>
                <w:rFonts w:ascii="Times New Roman" w:hAnsi="Times New Roman" w:eastAsia="宋体"/>
                <w:b w:val="0"/>
                <w:sz w:val="18"/>
              </w:rPr>
              <w:t>https://tracker.yandex.ru/NWOBUG-3734</w:t>
            </w:r>
          </w:p>
        </w:tc>
        <w:tc>
          <w:tcPr>
            <w:tcW w:w="2353" w:type="dxa"/>
            <w:gridSpan w:val="2"/>
          </w:tcPr>
          <w:p w14:paraId="0B897AB3">
            <w:r>
              <w:rPr>
                <w:rFonts w:ascii="Times New Roman" w:hAnsi="Times New Roman" w:eastAsia="宋体"/>
                <w:b w:val="0"/>
                <w:sz w:val="18"/>
              </w:rPr>
              <w:t>仅影响代码生成</w:t>
            </w:r>
          </w:p>
        </w:tc>
        <w:tc>
          <w:tcPr>
            <w:tcW w:w="2353" w:type="dxa"/>
          </w:tcPr>
          <w:p w14:paraId="2A34D911">
            <w:r>
              <w:rPr>
                <w:rFonts w:ascii="Times New Roman" w:hAnsi="Times New Roman" w:eastAsia="宋体"/>
                <w:b w:val="0"/>
                <w:sz w:val="18"/>
              </w:rPr>
              <w:t>CodeGen</w:t>
            </w:r>
          </w:p>
        </w:tc>
      </w:tr>
      <w:tr w14:paraId="3DDC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3F4E6599">
            <w:r>
              <w:rPr>
                <w:rFonts w:ascii="Times New Roman" w:hAnsi="Times New Roman" w:eastAsia="宋体"/>
                <w:b w:val="0"/>
                <w:sz w:val="18"/>
              </w:rPr>
              <w:t>21</w:t>
            </w:r>
          </w:p>
        </w:tc>
        <w:tc>
          <w:tcPr>
            <w:tcW w:w="2353" w:type="dxa"/>
            <w:gridSpan w:val="2"/>
          </w:tcPr>
          <w:p w14:paraId="21BC0A5C">
            <w:r>
              <w:rPr>
                <w:rFonts w:ascii="Times New Roman" w:hAnsi="Times New Roman" w:eastAsia="宋体"/>
                <w:b w:val="0"/>
                <w:sz w:val="18"/>
              </w:rPr>
              <w:t>https://tracker.yandex.ru/NWOBUG-3740</w:t>
            </w:r>
          </w:p>
        </w:tc>
        <w:tc>
          <w:tcPr>
            <w:tcW w:w="2353" w:type="dxa"/>
            <w:gridSpan w:val="2"/>
          </w:tcPr>
          <w:p w14:paraId="567ED332">
            <w:r>
              <w:rPr>
                <w:rFonts w:ascii="Times New Roman" w:hAnsi="Times New Roman" w:eastAsia="宋体"/>
                <w:b w:val="0"/>
                <w:sz w:val="18"/>
              </w:rPr>
              <w:t>调查中</w:t>
            </w:r>
          </w:p>
        </w:tc>
        <w:tc>
          <w:tcPr>
            <w:tcW w:w="2353" w:type="dxa"/>
          </w:tcPr>
          <w:p w14:paraId="79EC9A75">
            <w:r>
              <w:rPr>
                <w:rFonts w:ascii="Times New Roman" w:hAnsi="Times New Roman" w:eastAsia="宋体"/>
                <w:b w:val="0"/>
                <w:sz w:val="18"/>
              </w:rPr>
              <w:t>-</w:t>
            </w:r>
          </w:p>
        </w:tc>
      </w:tr>
      <w:tr w14:paraId="2122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Pr>
          <w:p w14:paraId="2B8A06E3">
            <w:r>
              <w:rPr>
                <w:rFonts w:ascii="Times New Roman" w:hAnsi="Times New Roman" w:eastAsia="宋体"/>
                <w:b w:val="0"/>
                <w:sz w:val="18"/>
              </w:rPr>
              <w:t>22</w:t>
            </w:r>
          </w:p>
        </w:tc>
        <w:tc>
          <w:tcPr>
            <w:tcW w:w="2353" w:type="dxa"/>
            <w:gridSpan w:val="2"/>
          </w:tcPr>
          <w:p w14:paraId="1BEA46FD">
            <w:r>
              <w:rPr>
                <w:rFonts w:ascii="Times New Roman" w:hAnsi="Times New Roman" w:eastAsia="宋体"/>
                <w:b w:val="0"/>
                <w:sz w:val="18"/>
              </w:rPr>
              <w:t>https://tracker.yandex.ru/NWOBUG-3742</w:t>
            </w:r>
          </w:p>
        </w:tc>
        <w:tc>
          <w:tcPr>
            <w:tcW w:w="2353" w:type="dxa"/>
            <w:gridSpan w:val="2"/>
          </w:tcPr>
          <w:p w14:paraId="20492534">
            <w:r>
              <w:rPr>
                <w:rFonts w:ascii="Times New Roman" w:hAnsi="Times New Roman" w:eastAsia="宋体"/>
                <w:b w:val="0"/>
                <w:sz w:val="18"/>
              </w:rPr>
              <w:t>调查中</w:t>
            </w:r>
          </w:p>
        </w:tc>
        <w:tc>
          <w:tcPr>
            <w:tcW w:w="2353" w:type="dxa"/>
          </w:tcPr>
          <w:p w14:paraId="071C47F5">
            <w:r>
              <w:rPr>
                <w:rFonts w:ascii="Times New Roman" w:hAnsi="Times New Roman" w:eastAsia="宋体"/>
                <w:b w:val="0"/>
                <w:sz w:val="18"/>
              </w:rPr>
              <w:t>-</w:t>
            </w:r>
          </w:p>
        </w:tc>
      </w:tr>
      <w:tr w14:paraId="35E7A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shd w:val="clear" w:color="auto" w:fill="D9D9D9"/>
          </w:tcPr>
          <w:p w14:paraId="7E14FFFE">
            <w:r>
              <w:rPr>
                <w:rFonts w:ascii="Times New Roman" w:hAnsi="Times New Roman" w:eastAsia="宋体"/>
                <w:b/>
                <w:sz w:val="18"/>
              </w:rPr>
              <w:t>№</w:t>
            </w:r>
          </w:p>
        </w:tc>
        <w:tc>
          <w:tcPr>
            <w:tcW w:w="3137" w:type="dxa"/>
            <w:gridSpan w:val="2"/>
            <w:shd w:val="clear" w:color="auto" w:fill="D9D9D9"/>
          </w:tcPr>
          <w:p w14:paraId="6D163B0D">
            <w:r>
              <w:rPr>
                <w:rFonts w:ascii="Times New Roman" w:hAnsi="Times New Roman" w:eastAsia="宋体"/>
                <w:b/>
                <w:sz w:val="18"/>
              </w:rPr>
              <w:t>名称</w:t>
            </w:r>
          </w:p>
        </w:tc>
        <w:tc>
          <w:tcPr>
            <w:tcW w:w="3137" w:type="dxa"/>
            <w:gridSpan w:val="2"/>
            <w:shd w:val="clear" w:color="auto" w:fill="D9D9D9"/>
          </w:tcPr>
          <w:p w14:paraId="071F5F0E">
            <w:r>
              <w:rPr>
                <w:rFonts w:ascii="Times New Roman" w:hAnsi="Times New Roman" w:eastAsia="宋体"/>
                <w:b/>
                <w:sz w:val="18"/>
              </w:rPr>
              <w:t>备注</w:t>
            </w:r>
          </w:p>
        </w:tc>
      </w:tr>
      <w:tr w14:paraId="6B7F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0D127E8">
            <w:r>
              <w:rPr>
                <w:rFonts w:ascii="Times New Roman" w:hAnsi="Times New Roman" w:eastAsia="宋体"/>
                <w:b w:val="0"/>
                <w:sz w:val="18"/>
              </w:rPr>
              <w:t>1</w:t>
            </w:r>
          </w:p>
        </w:tc>
        <w:tc>
          <w:tcPr>
            <w:tcW w:w="3137" w:type="dxa"/>
            <w:gridSpan w:val="2"/>
          </w:tcPr>
          <w:p w14:paraId="04E64851">
            <w:r>
              <w:rPr>
                <w:rFonts w:ascii="Times New Roman" w:hAnsi="Times New Roman" w:eastAsia="宋体"/>
                <w:b w:val="0"/>
                <w:sz w:val="18"/>
              </w:rPr>
              <w:t>BUG-1258</w:t>
            </w:r>
          </w:p>
        </w:tc>
        <w:tc>
          <w:tcPr>
            <w:tcW w:w="3137" w:type="dxa"/>
            <w:gridSpan w:val="2"/>
          </w:tcPr>
          <w:p w14:paraId="348C4466">
            <w:r>
              <w:rPr>
                <w:rFonts w:ascii="Times New Roman" w:hAnsi="Times New Roman" w:eastAsia="宋体"/>
                <w:b w:val="0"/>
                <w:sz w:val="18"/>
              </w:rPr>
              <w:t>[Dev-hub] SA：峰值以外误差较大</w:t>
            </w:r>
          </w:p>
        </w:tc>
      </w:tr>
      <w:tr w14:paraId="0D0F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3E4B26">
            <w:r>
              <w:rPr>
                <w:rFonts w:ascii="Times New Roman" w:hAnsi="Times New Roman" w:eastAsia="宋体"/>
                <w:b w:val="0"/>
                <w:sz w:val="18"/>
              </w:rPr>
              <w:t>2</w:t>
            </w:r>
          </w:p>
        </w:tc>
        <w:tc>
          <w:tcPr>
            <w:tcW w:w="3137" w:type="dxa"/>
            <w:gridSpan w:val="2"/>
          </w:tcPr>
          <w:p w14:paraId="109020BE">
            <w:r>
              <w:rPr>
                <w:rFonts w:ascii="Times New Roman" w:hAnsi="Times New Roman" w:eastAsia="宋体"/>
                <w:b w:val="0"/>
                <w:sz w:val="18"/>
              </w:rPr>
              <w:t>BUG-1259</w:t>
            </w:r>
          </w:p>
        </w:tc>
        <w:tc>
          <w:tcPr>
            <w:tcW w:w="3137" w:type="dxa"/>
            <w:gridSpan w:val="2"/>
          </w:tcPr>
          <w:p w14:paraId="5429F124">
            <w:r>
              <w:rPr>
                <w:rFonts w:ascii="Times New Roman" w:hAnsi="Times New Roman" w:eastAsia="宋体"/>
                <w:b w:val="0"/>
                <w:sz w:val="18"/>
              </w:rPr>
              <w:t>[Dev-hub] SA：单边谱的能量计算不正确</w:t>
            </w:r>
          </w:p>
        </w:tc>
      </w:tr>
      <w:tr w14:paraId="1782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3333273">
            <w:r>
              <w:rPr>
                <w:rFonts w:ascii="Times New Roman" w:hAnsi="Times New Roman" w:eastAsia="宋体"/>
                <w:b w:val="0"/>
                <w:sz w:val="18"/>
              </w:rPr>
              <w:t>3</w:t>
            </w:r>
          </w:p>
        </w:tc>
        <w:tc>
          <w:tcPr>
            <w:tcW w:w="3137" w:type="dxa"/>
            <w:gridSpan w:val="2"/>
          </w:tcPr>
          <w:p w14:paraId="2E7054B1">
            <w:r>
              <w:rPr>
                <w:rFonts w:ascii="Times New Roman" w:hAnsi="Times New Roman" w:eastAsia="宋体"/>
                <w:b w:val="0"/>
                <w:sz w:val="18"/>
              </w:rPr>
              <w:t>BUG-1260</w:t>
            </w:r>
          </w:p>
        </w:tc>
        <w:tc>
          <w:tcPr>
            <w:tcW w:w="3137" w:type="dxa"/>
            <w:gridSpan w:val="2"/>
          </w:tcPr>
          <w:p w14:paraId="609E18F7">
            <w:r>
              <w:rPr>
                <w:rFonts w:ascii="Times New Roman" w:hAnsi="Times New Roman" w:eastAsia="宋体"/>
                <w:b w:val="0"/>
                <w:sz w:val="18"/>
              </w:rPr>
              <w:t>[Dev-hub] SA：频谱中的点数与 Simulink 不一致</w:t>
            </w:r>
          </w:p>
        </w:tc>
      </w:tr>
      <w:tr w14:paraId="1A91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E3D8FD1">
            <w:r>
              <w:rPr>
                <w:rFonts w:ascii="Times New Roman" w:hAnsi="Times New Roman" w:eastAsia="宋体"/>
                <w:b w:val="0"/>
                <w:sz w:val="18"/>
              </w:rPr>
              <w:t>4</w:t>
            </w:r>
          </w:p>
        </w:tc>
        <w:tc>
          <w:tcPr>
            <w:tcW w:w="3137" w:type="dxa"/>
            <w:gridSpan w:val="2"/>
          </w:tcPr>
          <w:p w14:paraId="20413670">
            <w:r>
              <w:rPr>
                <w:rFonts w:ascii="Times New Roman" w:hAnsi="Times New Roman" w:eastAsia="宋体"/>
                <w:b w:val="0"/>
                <w:sz w:val="18"/>
              </w:rPr>
              <w:t>BUG-1514</w:t>
            </w:r>
          </w:p>
        </w:tc>
        <w:tc>
          <w:tcPr>
            <w:tcW w:w="3137" w:type="dxa"/>
            <w:gridSpan w:val="2"/>
          </w:tcPr>
          <w:p w14:paraId="7223305C">
            <w:r>
              <w:rPr>
                <w:rFonts w:ascii="Times New Roman" w:hAnsi="Times New Roman" w:eastAsia="宋体"/>
                <w:b w:val="0"/>
                <w:sz w:val="18"/>
              </w:rPr>
              <w:t>[QA-hub] 数据检查器搜索响应缓慢</w:t>
            </w:r>
          </w:p>
        </w:tc>
      </w:tr>
      <w:tr w14:paraId="1F4A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9811318">
            <w:r>
              <w:rPr>
                <w:rFonts w:ascii="Times New Roman" w:hAnsi="Times New Roman" w:eastAsia="宋体"/>
                <w:b w:val="0"/>
                <w:sz w:val="18"/>
              </w:rPr>
              <w:t>5</w:t>
            </w:r>
          </w:p>
        </w:tc>
        <w:tc>
          <w:tcPr>
            <w:tcW w:w="3137" w:type="dxa"/>
            <w:gridSpan w:val="2"/>
          </w:tcPr>
          <w:p w14:paraId="26BC7E49">
            <w:r>
              <w:rPr>
                <w:rFonts w:ascii="Times New Roman" w:hAnsi="Times New Roman" w:eastAsia="宋体"/>
                <w:b w:val="0"/>
                <w:sz w:val="18"/>
              </w:rPr>
              <w:t>BUG-1594</w:t>
            </w:r>
          </w:p>
        </w:tc>
        <w:tc>
          <w:tcPr>
            <w:tcW w:w="3137" w:type="dxa"/>
            <w:gridSpan w:val="2"/>
          </w:tcPr>
          <w:p w14:paraId="0988196A">
            <w:r>
              <w:rPr>
                <w:rFonts w:ascii="Times New Roman" w:hAnsi="Times New Roman" w:eastAsia="宋体"/>
                <w:b w:val="0"/>
                <w:sz w:val="18"/>
              </w:rPr>
              <w:t>[Dev-hub] 在文章编辑器中，更改文本的标题级别时文本会消失</w:t>
            </w:r>
          </w:p>
        </w:tc>
      </w:tr>
      <w:tr w14:paraId="742A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F96BEB1">
            <w:r>
              <w:rPr>
                <w:rFonts w:ascii="Times New Roman" w:hAnsi="Times New Roman" w:eastAsia="宋体"/>
                <w:b w:val="0"/>
                <w:sz w:val="18"/>
              </w:rPr>
              <w:t>6</w:t>
            </w:r>
          </w:p>
        </w:tc>
        <w:tc>
          <w:tcPr>
            <w:tcW w:w="3137" w:type="dxa"/>
            <w:gridSpan w:val="2"/>
          </w:tcPr>
          <w:p w14:paraId="0614380B">
            <w:r>
              <w:rPr>
                <w:rFonts w:ascii="Times New Roman" w:hAnsi="Times New Roman" w:eastAsia="宋体"/>
                <w:b w:val="0"/>
                <w:sz w:val="18"/>
              </w:rPr>
              <w:t>BUG-1909</w:t>
            </w:r>
          </w:p>
        </w:tc>
        <w:tc>
          <w:tcPr>
            <w:tcW w:w="3137" w:type="dxa"/>
            <w:gridSpan w:val="2"/>
          </w:tcPr>
          <w:p w14:paraId="0EF06644">
            <w:r>
              <w:rPr>
                <w:rFonts w:ascii="Times New Roman" w:hAnsi="Times New Roman" w:eastAsia="宋体"/>
                <w:b w:val="0"/>
                <w:sz w:val="18"/>
              </w:rPr>
              <w:t>[内网版] Pod 重启和内核重启后，工作区变量清除功能不起作用</w:t>
            </w:r>
          </w:p>
        </w:tc>
      </w:tr>
      <w:tr w14:paraId="7A36C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430950D">
            <w:r>
              <w:rPr>
                <w:rFonts w:ascii="Times New Roman" w:hAnsi="Times New Roman" w:eastAsia="宋体"/>
                <w:b w:val="0"/>
                <w:sz w:val="18"/>
              </w:rPr>
              <w:t>7</w:t>
            </w:r>
          </w:p>
        </w:tc>
        <w:tc>
          <w:tcPr>
            <w:tcW w:w="3137" w:type="dxa"/>
            <w:gridSpan w:val="2"/>
          </w:tcPr>
          <w:p w14:paraId="6A21E1DB">
            <w:r>
              <w:rPr>
                <w:rFonts w:ascii="Times New Roman" w:hAnsi="Times New Roman" w:eastAsia="宋体"/>
                <w:b w:val="0"/>
                <w:sz w:val="18"/>
              </w:rPr>
              <w:t>BUG-2238</w:t>
            </w:r>
          </w:p>
        </w:tc>
        <w:tc>
          <w:tcPr>
            <w:tcW w:w="3137" w:type="dxa"/>
            <w:gridSpan w:val="2"/>
          </w:tcPr>
          <w:p w14:paraId="55B20C42">
            <w:r>
              <w:rPr>
                <w:rFonts w:ascii="Times New Roman" w:hAnsi="Times New Roman" w:eastAsia="宋体"/>
                <w:b w:val="0"/>
                <w:sz w:val="18"/>
              </w:rPr>
              <w:t>[Dev-hub] 编程控制。对先前已关闭或不存在的模型调用 `anymath.close()` 时，结果与文档不符</w:t>
            </w:r>
          </w:p>
        </w:tc>
      </w:tr>
      <w:tr w14:paraId="5338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098DE46">
            <w:r>
              <w:rPr>
                <w:rFonts w:ascii="Times New Roman" w:hAnsi="Times New Roman" w:eastAsia="宋体"/>
                <w:b w:val="0"/>
                <w:sz w:val="18"/>
              </w:rPr>
              <w:t>8</w:t>
            </w:r>
          </w:p>
        </w:tc>
        <w:tc>
          <w:tcPr>
            <w:tcW w:w="3137" w:type="dxa"/>
            <w:gridSpan w:val="2"/>
          </w:tcPr>
          <w:p w14:paraId="1E6F0824">
            <w:r>
              <w:rPr>
                <w:rFonts w:ascii="Times New Roman" w:hAnsi="Times New Roman" w:eastAsia="宋体"/>
                <w:b w:val="0"/>
                <w:sz w:val="18"/>
              </w:rPr>
              <w:t>BUG-2457</w:t>
            </w:r>
          </w:p>
        </w:tc>
        <w:tc>
          <w:tcPr>
            <w:tcW w:w="3137" w:type="dxa"/>
            <w:gridSpan w:val="2"/>
          </w:tcPr>
          <w:p w14:paraId="461321F5">
            <w:r>
              <w:rPr>
                <w:rFonts w:ascii="Times New Roman" w:hAnsi="Times New Roman" w:eastAsia="宋体"/>
                <w:b w:val="0"/>
                <w:sz w:val="18"/>
              </w:rPr>
              <w:t>[Dev-hub] 改进 LCMV Beamformer 和 MVDR Beamformer</w:t>
            </w:r>
          </w:p>
        </w:tc>
      </w:tr>
      <w:tr w14:paraId="4A10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66ACA6E">
            <w:r>
              <w:rPr>
                <w:rFonts w:ascii="Times New Roman" w:hAnsi="Times New Roman" w:eastAsia="宋体"/>
                <w:b w:val="0"/>
                <w:sz w:val="18"/>
              </w:rPr>
              <w:t>9</w:t>
            </w:r>
          </w:p>
        </w:tc>
        <w:tc>
          <w:tcPr>
            <w:tcW w:w="3137" w:type="dxa"/>
            <w:gridSpan w:val="2"/>
          </w:tcPr>
          <w:p w14:paraId="1DCFC825">
            <w:r>
              <w:rPr>
                <w:rFonts w:ascii="Times New Roman" w:hAnsi="Times New Roman" w:eastAsia="宋体"/>
                <w:b w:val="0"/>
                <w:sz w:val="18"/>
              </w:rPr>
              <w:t>BUG-2645</w:t>
            </w:r>
          </w:p>
        </w:tc>
        <w:tc>
          <w:tcPr>
            <w:tcW w:w="3137" w:type="dxa"/>
            <w:gridSpan w:val="2"/>
          </w:tcPr>
          <w:p w14:paraId="20EF2CAF">
            <w:r>
              <w:rPr>
                <w:rFonts w:ascii="Times New Roman" w:hAnsi="Times New Roman" w:eastAsia="宋体"/>
                <w:b w:val="0"/>
                <w:sz w:val="18"/>
              </w:rPr>
              <w:t>[Dev-hub] 模型编译时间随每次运行呈线性增长</w:t>
            </w:r>
          </w:p>
        </w:tc>
      </w:tr>
      <w:tr w14:paraId="10BE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17E8BB5">
            <w:r>
              <w:rPr>
                <w:rFonts w:ascii="Times New Roman" w:hAnsi="Times New Roman" w:eastAsia="宋体"/>
                <w:b w:val="0"/>
                <w:sz w:val="18"/>
              </w:rPr>
              <w:t>10</w:t>
            </w:r>
          </w:p>
        </w:tc>
        <w:tc>
          <w:tcPr>
            <w:tcW w:w="3137" w:type="dxa"/>
            <w:gridSpan w:val="2"/>
          </w:tcPr>
          <w:p w14:paraId="6FCDA530">
            <w:r>
              <w:rPr>
                <w:rFonts w:ascii="Times New Roman" w:hAnsi="Times New Roman" w:eastAsia="宋体"/>
                <w:b w:val="0"/>
                <w:sz w:val="18"/>
              </w:rPr>
              <w:t>BUG-2744</w:t>
            </w:r>
          </w:p>
        </w:tc>
        <w:tc>
          <w:tcPr>
            <w:tcW w:w="3137" w:type="dxa"/>
            <w:gridSpan w:val="2"/>
          </w:tcPr>
          <w:p w14:paraId="3EEE88DC">
            <w:r>
              <w:rPr>
                <w:rFonts w:ascii="Times New Roman" w:hAnsi="Times New Roman" w:eastAsia="宋体"/>
                <w:b w:val="0"/>
                <w:sz w:val="18"/>
              </w:rPr>
              <w:t>[Dev-hub] 如果选择了变步长求解器，memory 模块无法设置初始值</w:t>
            </w:r>
          </w:p>
        </w:tc>
      </w:tr>
      <w:tr w14:paraId="6D9D2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13A9B0B">
            <w:r>
              <w:rPr>
                <w:rFonts w:ascii="Times New Roman" w:hAnsi="Times New Roman" w:eastAsia="宋体"/>
                <w:b w:val="0"/>
                <w:sz w:val="18"/>
              </w:rPr>
              <w:t>11</w:t>
            </w:r>
          </w:p>
        </w:tc>
        <w:tc>
          <w:tcPr>
            <w:tcW w:w="3137" w:type="dxa"/>
            <w:gridSpan w:val="2"/>
          </w:tcPr>
          <w:p w14:paraId="07F0CF73">
            <w:r>
              <w:rPr>
                <w:rFonts w:ascii="Times New Roman" w:hAnsi="Times New Roman" w:eastAsia="宋体"/>
                <w:b w:val="0"/>
                <w:sz w:val="18"/>
              </w:rPr>
              <w:t>BUG-2783</w:t>
            </w:r>
          </w:p>
        </w:tc>
        <w:tc>
          <w:tcPr>
            <w:tcW w:w="3137" w:type="dxa"/>
            <w:gridSpan w:val="2"/>
          </w:tcPr>
          <w:p w14:paraId="7194F385">
            <w:r>
              <w:rPr>
                <w:rFonts w:ascii="Times New Roman" w:hAnsi="Times New Roman" w:eastAsia="宋体"/>
                <w:b w:val="0"/>
                <w:sz w:val="18"/>
              </w:rPr>
              <w:t>[Dev-hub] 使用 Pulse Integrator 模块可以创建带有环路的模型</w:t>
            </w:r>
          </w:p>
        </w:tc>
      </w:tr>
      <w:tr w14:paraId="2EA65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F5AEC4E">
            <w:r>
              <w:rPr>
                <w:rFonts w:ascii="Times New Roman" w:hAnsi="Times New Roman" w:eastAsia="宋体"/>
                <w:b w:val="0"/>
                <w:sz w:val="18"/>
              </w:rPr>
              <w:t>12</w:t>
            </w:r>
          </w:p>
        </w:tc>
        <w:tc>
          <w:tcPr>
            <w:tcW w:w="3137" w:type="dxa"/>
            <w:gridSpan w:val="2"/>
          </w:tcPr>
          <w:p w14:paraId="0220C493">
            <w:r>
              <w:rPr>
                <w:rFonts w:ascii="Times New Roman" w:hAnsi="Times New Roman" w:eastAsia="宋体"/>
                <w:b w:val="0"/>
                <w:sz w:val="18"/>
              </w:rPr>
              <w:t>BUG-2784</w:t>
            </w:r>
          </w:p>
        </w:tc>
        <w:tc>
          <w:tcPr>
            <w:tcW w:w="3137" w:type="dxa"/>
            <w:gridSpan w:val="2"/>
          </w:tcPr>
          <w:p w14:paraId="72EC6D9A">
            <w:r>
              <w:rPr>
                <w:rFonts w:ascii="Times New Roman" w:hAnsi="Times New Roman" w:eastAsia="宋体"/>
                <w:b w:val="0"/>
                <w:sz w:val="18"/>
              </w:rPr>
              <w:t>[Dev-hub] Pulse Integrator 模块的输出类型不正确</w:t>
            </w:r>
          </w:p>
        </w:tc>
      </w:tr>
      <w:tr w14:paraId="08D1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2F8E3FF">
            <w:r>
              <w:rPr>
                <w:rFonts w:ascii="Times New Roman" w:hAnsi="Times New Roman" w:eastAsia="宋体"/>
                <w:b w:val="0"/>
                <w:sz w:val="18"/>
              </w:rPr>
              <w:t>13</w:t>
            </w:r>
          </w:p>
        </w:tc>
        <w:tc>
          <w:tcPr>
            <w:tcW w:w="3137" w:type="dxa"/>
            <w:gridSpan w:val="2"/>
          </w:tcPr>
          <w:p w14:paraId="1D923A8F">
            <w:r>
              <w:rPr>
                <w:rFonts w:ascii="Times New Roman" w:hAnsi="Times New Roman" w:eastAsia="宋体"/>
                <w:b w:val="0"/>
                <w:sz w:val="18"/>
              </w:rPr>
              <w:t>BUG-2822</w:t>
            </w:r>
          </w:p>
        </w:tc>
        <w:tc>
          <w:tcPr>
            <w:tcW w:w="3137" w:type="dxa"/>
            <w:gridSpan w:val="2"/>
          </w:tcPr>
          <w:p w14:paraId="2C2AEA35">
            <w:r>
              <w:rPr>
                <w:rFonts w:ascii="Times New Roman" w:hAnsi="Times New Roman" w:eastAsia="宋体"/>
                <w:b w:val="0"/>
                <w:sz w:val="18"/>
              </w:rPr>
              <w:t>[QA-hub] 在仿真执行一步后启用的信号即时显示功能不起作用</w:t>
            </w:r>
          </w:p>
        </w:tc>
      </w:tr>
      <w:tr w14:paraId="5CF2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170DF97">
            <w:r>
              <w:rPr>
                <w:rFonts w:ascii="Times New Roman" w:hAnsi="Times New Roman" w:eastAsia="宋体"/>
                <w:b w:val="0"/>
                <w:sz w:val="18"/>
              </w:rPr>
              <w:t>14</w:t>
            </w:r>
          </w:p>
        </w:tc>
        <w:tc>
          <w:tcPr>
            <w:tcW w:w="3137" w:type="dxa"/>
            <w:gridSpan w:val="2"/>
          </w:tcPr>
          <w:p w14:paraId="50E7985B">
            <w:r>
              <w:rPr>
                <w:rFonts w:ascii="Times New Roman" w:hAnsi="Times New Roman" w:eastAsia="宋体"/>
                <w:b w:val="0"/>
                <w:sz w:val="18"/>
              </w:rPr>
              <w:t>BUG-2870</w:t>
            </w:r>
          </w:p>
        </w:tc>
        <w:tc>
          <w:tcPr>
            <w:tcW w:w="3137" w:type="dxa"/>
            <w:gridSpan w:val="2"/>
          </w:tcPr>
          <w:p w14:paraId="35F855FA">
            <w:r>
              <w:rPr>
                <w:rFonts w:ascii="Times New Roman" w:hAnsi="Times New Roman" w:eastAsia="宋体"/>
                <w:b w:val="0"/>
                <w:sz w:val="18"/>
              </w:rPr>
              <w:t>[Dev-hub] Connection Port 模块缺少部分端口类型</w:t>
            </w:r>
          </w:p>
        </w:tc>
      </w:tr>
      <w:tr w14:paraId="7556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739D4DB">
            <w:r>
              <w:rPr>
                <w:rFonts w:ascii="Times New Roman" w:hAnsi="Times New Roman" w:eastAsia="宋体"/>
                <w:b w:val="0"/>
                <w:sz w:val="18"/>
              </w:rPr>
              <w:t>15</w:t>
            </w:r>
          </w:p>
        </w:tc>
        <w:tc>
          <w:tcPr>
            <w:tcW w:w="3137" w:type="dxa"/>
            <w:gridSpan w:val="2"/>
          </w:tcPr>
          <w:p w14:paraId="6D54C434">
            <w:r>
              <w:rPr>
                <w:rFonts w:ascii="Times New Roman" w:hAnsi="Times New Roman" w:eastAsia="宋体"/>
                <w:b w:val="0"/>
                <w:sz w:val="18"/>
              </w:rPr>
              <w:t>BUG-2941</w:t>
            </w:r>
          </w:p>
        </w:tc>
        <w:tc>
          <w:tcPr>
            <w:tcW w:w="3137" w:type="dxa"/>
            <w:gridSpan w:val="2"/>
          </w:tcPr>
          <w:p w14:paraId="5140090A">
            <w:r>
              <w:rPr>
                <w:rFonts w:ascii="Times New Roman" w:hAnsi="Times New Roman" w:eastAsia="宋体"/>
                <w:b w:val="0"/>
                <w:sz w:val="18"/>
              </w:rPr>
              <w:t>[Prod] 仿真过程中将参数数据类型从 float 更改为 int 时出错</w:t>
            </w:r>
          </w:p>
        </w:tc>
      </w:tr>
      <w:tr w14:paraId="292E1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640284B">
            <w:r>
              <w:rPr>
                <w:rFonts w:ascii="Times New Roman" w:hAnsi="Times New Roman" w:eastAsia="宋体"/>
                <w:b w:val="0"/>
                <w:sz w:val="18"/>
              </w:rPr>
              <w:t>16</w:t>
            </w:r>
          </w:p>
        </w:tc>
        <w:tc>
          <w:tcPr>
            <w:tcW w:w="3137" w:type="dxa"/>
            <w:gridSpan w:val="2"/>
          </w:tcPr>
          <w:p w14:paraId="32013256">
            <w:r>
              <w:rPr>
                <w:rFonts w:ascii="Times New Roman" w:hAnsi="Times New Roman" w:eastAsia="宋体"/>
                <w:b w:val="0"/>
                <w:sz w:val="18"/>
              </w:rPr>
              <w:t>BUG-2944</w:t>
            </w:r>
          </w:p>
        </w:tc>
        <w:tc>
          <w:tcPr>
            <w:tcW w:w="3137" w:type="dxa"/>
            <w:gridSpan w:val="2"/>
          </w:tcPr>
          <w:p w14:paraId="7D160EAC">
            <w:r>
              <w:rPr>
                <w:rFonts w:ascii="Times New Roman" w:hAnsi="Times New Roman" w:eastAsia="宋体"/>
                <w:b w:val="0"/>
                <w:sz w:val="18"/>
              </w:rPr>
              <w:t>[Dev-hub] Chart：count 和 duration 运算符对条件的短暂变化没有反应</w:t>
            </w:r>
          </w:p>
        </w:tc>
      </w:tr>
      <w:tr w14:paraId="0B71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B07C395">
            <w:r>
              <w:rPr>
                <w:rFonts w:ascii="Times New Roman" w:hAnsi="Times New Roman" w:eastAsia="宋体"/>
                <w:b w:val="0"/>
                <w:sz w:val="18"/>
              </w:rPr>
              <w:t>17</w:t>
            </w:r>
          </w:p>
        </w:tc>
        <w:tc>
          <w:tcPr>
            <w:tcW w:w="3137" w:type="dxa"/>
            <w:gridSpan w:val="2"/>
          </w:tcPr>
          <w:p w14:paraId="4349E424">
            <w:r>
              <w:rPr>
                <w:rFonts w:ascii="Times New Roman" w:hAnsi="Times New Roman" w:eastAsia="宋体"/>
                <w:b w:val="0"/>
                <w:sz w:val="18"/>
              </w:rPr>
              <w:t>BUG-3089</w:t>
            </w:r>
          </w:p>
        </w:tc>
        <w:tc>
          <w:tcPr>
            <w:tcW w:w="3137" w:type="dxa"/>
            <w:gridSpan w:val="2"/>
          </w:tcPr>
          <w:p w14:paraId="150F96C5">
            <w:r>
              <w:rPr>
                <w:rFonts w:ascii="Times New Roman" w:hAnsi="Times New Roman" w:eastAsia="宋体"/>
                <w:b w:val="0"/>
                <w:sz w:val="18"/>
              </w:rPr>
              <w:t>[Dev-hub] 从 DataFrame 创建 WorkspaceArray 时出错</w:t>
            </w:r>
          </w:p>
        </w:tc>
      </w:tr>
      <w:tr w14:paraId="76B5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5BDA9E4">
            <w:r>
              <w:rPr>
                <w:rFonts w:ascii="Times New Roman" w:hAnsi="Times New Roman" w:eastAsia="宋体"/>
                <w:b w:val="0"/>
                <w:sz w:val="18"/>
              </w:rPr>
              <w:t>18</w:t>
            </w:r>
          </w:p>
        </w:tc>
        <w:tc>
          <w:tcPr>
            <w:tcW w:w="3137" w:type="dxa"/>
            <w:gridSpan w:val="2"/>
          </w:tcPr>
          <w:p w14:paraId="035229D7">
            <w:r>
              <w:rPr>
                <w:rFonts w:ascii="Times New Roman" w:hAnsi="Times New Roman" w:eastAsia="宋体"/>
                <w:b w:val="0"/>
                <w:sz w:val="18"/>
              </w:rPr>
              <w:t>BUG-3098</w:t>
            </w:r>
          </w:p>
        </w:tc>
        <w:tc>
          <w:tcPr>
            <w:tcW w:w="3137" w:type="dxa"/>
            <w:gridSpan w:val="2"/>
          </w:tcPr>
          <w:p w14:paraId="690913D3">
            <w:r>
              <w:rPr>
                <w:rFonts w:ascii="Times New Roman" w:hAnsi="Times New Roman" w:eastAsia="宋体"/>
                <w:b w:val="0"/>
                <w:sz w:val="18"/>
              </w:rPr>
              <w:t>[Dev-hub] UnitDelay 模块在环路中的类型传播不正确</w:t>
            </w:r>
          </w:p>
        </w:tc>
      </w:tr>
      <w:tr w14:paraId="23EF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86CF8EC">
            <w:r>
              <w:rPr>
                <w:rFonts w:ascii="Times New Roman" w:hAnsi="Times New Roman" w:eastAsia="宋体"/>
                <w:b w:val="0"/>
                <w:sz w:val="18"/>
              </w:rPr>
              <w:t>19</w:t>
            </w:r>
          </w:p>
        </w:tc>
        <w:tc>
          <w:tcPr>
            <w:tcW w:w="3137" w:type="dxa"/>
            <w:gridSpan w:val="2"/>
          </w:tcPr>
          <w:p w14:paraId="118379E9">
            <w:r>
              <w:rPr>
                <w:rFonts w:ascii="Times New Roman" w:hAnsi="Times New Roman" w:eastAsia="宋体"/>
                <w:b w:val="0"/>
                <w:sz w:val="18"/>
              </w:rPr>
              <w:t>BUG-3119</w:t>
            </w:r>
          </w:p>
        </w:tc>
        <w:tc>
          <w:tcPr>
            <w:tcW w:w="3137" w:type="dxa"/>
            <w:gridSpan w:val="2"/>
          </w:tcPr>
          <w:p w14:paraId="6651480E">
            <w:r>
              <w:rPr>
                <w:rFonts w:ascii="Times New Roman" w:hAnsi="Times New Roman" w:eastAsia="宋体"/>
                <w:b w:val="0"/>
                <w:sz w:val="18"/>
              </w:rPr>
              <w:t>文档链接有误</w:t>
            </w:r>
          </w:p>
        </w:tc>
      </w:tr>
      <w:tr w14:paraId="414E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3AB7622">
            <w:r>
              <w:rPr>
                <w:rFonts w:ascii="Times New Roman" w:hAnsi="Times New Roman" w:eastAsia="宋体"/>
                <w:b w:val="0"/>
                <w:sz w:val="18"/>
              </w:rPr>
              <w:t>20</w:t>
            </w:r>
          </w:p>
        </w:tc>
        <w:tc>
          <w:tcPr>
            <w:tcW w:w="3137" w:type="dxa"/>
            <w:gridSpan w:val="2"/>
          </w:tcPr>
          <w:p w14:paraId="20593C4E">
            <w:r>
              <w:rPr>
                <w:rFonts w:ascii="Times New Roman" w:hAnsi="Times New Roman" w:eastAsia="宋体"/>
                <w:b w:val="0"/>
                <w:sz w:val="18"/>
              </w:rPr>
              <w:t>BUG-3133</w:t>
            </w:r>
          </w:p>
        </w:tc>
        <w:tc>
          <w:tcPr>
            <w:tcW w:w="3137" w:type="dxa"/>
            <w:gridSpan w:val="2"/>
          </w:tcPr>
          <w:p w14:paraId="10016386">
            <w:r>
              <w:rPr>
                <w:rFonts w:ascii="Times New Roman" w:hAnsi="Times New Roman" w:eastAsia="宋体"/>
                <w:b w:val="0"/>
                <w:sz w:val="18"/>
              </w:rPr>
              <w:t>[Custom-hub] External API. 目标 Pod 关闭时响应仍返回 200</w:t>
            </w:r>
          </w:p>
        </w:tc>
      </w:tr>
      <w:tr w14:paraId="25B32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8FDA200">
            <w:r>
              <w:rPr>
                <w:rFonts w:ascii="Times New Roman" w:hAnsi="Times New Roman" w:eastAsia="宋体"/>
                <w:b w:val="0"/>
                <w:sz w:val="18"/>
              </w:rPr>
              <w:t>21</w:t>
            </w:r>
          </w:p>
        </w:tc>
        <w:tc>
          <w:tcPr>
            <w:tcW w:w="3137" w:type="dxa"/>
            <w:gridSpan w:val="2"/>
          </w:tcPr>
          <w:p w14:paraId="00F9A756">
            <w:r>
              <w:rPr>
                <w:rFonts w:ascii="Times New Roman" w:hAnsi="Times New Roman" w:eastAsia="宋体"/>
                <w:b w:val="0"/>
                <w:sz w:val="18"/>
              </w:rPr>
              <w:t>BUG-3166</w:t>
            </w:r>
          </w:p>
        </w:tc>
        <w:tc>
          <w:tcPr>
            <w:tcW w:w="3137" w:type="dxa"/>
            <w:gridSpan w:val="2"/>
          </w:tcPr>
          <w:p w14:paraId="7BC444AF">
            <w:r>
              <w:rPr>
                <w:rFonts w:ascii="Times New Roman" w:hAnsi="Times New Roman" w:eastAsia="宋体"/>
                <w:b w:val="0"/>
                <w:sz w:val="18"/>
              </w:rPr>
              <w:t>[Prod] 通过回调函数从 mat 文件加载数据</w:t>
            </w:r>
          </w:p>
        </w:tc>
      </w:tr>
      <w:tr w14:paraId="163A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1A37974">
            <w:r>
              <w:rPr>
                <w:rFonts w:ascii="Times New Roman" w:hAnsi="Times New Roman" w:eastAsia="宋体"/>
                <w:b w:val="0"/>
                <w:sz w:val="18"/>
              </w:rPr>
              <w:t>22</w:t>
            </w:r>
          </w:p>
        </w:tc>
        <w:tc>
          <w:tcPr>
            <w:tcW w:w="3137" w:type="dxa"/>
            <w:gridSpan w:val="2"/>
          </w:tcPr>
          <w:p w14:paraId="4DEDD8A2">
            <w:r>
              <w:rPr>
                <w:rFonts w:ascii="Times New Roman" w:hAnsi="Times New Roman" w:eastAsia="宋体"/>
                <w:b w:val="0"/>
                <w:sz w:val="18"/>
              </w:rPr>
              <w:t>BUG-3234</w:t>
            </w:r>
          </w:p>
        </w:tc>
        <w:tc>
          <w:tcPr>
            <w:tcW w:w="3137" w:type="dxa"/>
            <w:gridSpan w:val="2"/>
          </w:tcPr>
          <w:p w14:paraId="62FCD80A">
            <w:r>
              <w:rPr>
                <w:rFonts w:ascii="Times New Roman" w:hAnsi="Times New Roman" w:eastAsia="宋体"/>
                <w:b w:val="0"/>
                <w:sz w:val="18"/>
              </w:rPr>
              <w:t>[Custom-hub] 编程控制的文档字符串显示存在问题</w:t>
            </w:r>
          </w:p>
        </w:tc>
      </w:tr>
      <w:tr w14:paraId="1484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196B221">
            <w:r>
              <w:rPr>
                <w:rFonts w:ascii="Times New Roman" w:hAnsi="Times New Roman" w:eastAsia="宋体"/>
                <w:b w:val="0"/>
                <w:sz w:val="18"/>
              </w:rPr>
              <w:t>23</w:t>
            </w:r>
          </w:p>
        </w:tc>
        <w:tc>
          <w:tcPr>
            <w:tcW w:w="3137" w:type="dxa"/>
            <w:gridSpan w:val="2"/>
          </w:tcPr>
          <w:p w14:paraId="2F7C52EF">
            <w:r>
              <w:rPr>
                <w:rFonts w:ascii="Times New Roman" w:hAnsi="Times New Roman" w:eastAsia="宋体"/>
                <w:b w:val="0"/>
                <w:sz w:val="18"/>
              </w:rPr>
              <w:t>BUG-3247</w:t>
            </w:r>
          </w:p>
        </w:tc>
        <w:tc>
          <w:tcPr>
            <w:tcW w:w="3137" w:type="dxa"/>
            <w:gridSpan w:val="2"/>
          </w:tcPr>
          <w:p w14:paraId="2E975FD2">
            <w:r>
              <w:rPr>
                <w:rFonts w:ascii="Times New Roman" w:hAnsi="Times New Roman" w:eastAsia="宋体"/>
                <w:b w:val="0"/>
                <w:sz w:val="18"/>
              </w:rPr>
              <w:t>Switch Case 模块中无法将 Case Conditions 参数设置为 [1,[2,3]]</w:t>
            </w:r>
          </w:p>
        </w:tc>
      </w:tr>
      <w:tr w14:paraId="3F35C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E755A0B">
            <w:r>
              <w:rPr>
                <w:rFonts w:ascii="Times New Roman" w:hAnsi="Times New Roman" w:eastAsia="宋体"/>
                <w:b w:val="0"/>
                <w:sz w:val="18"/>
              </w:rPr>
              <w:t>24</w:t>
            </w:r>
          </w:p>
        </w:tc>
        <w:tc>
          <w:tcPr>
            <w:tcW w:w="3137" w:type="dxa"/>
            <w:gridSpan w:val="2"/>
          </w:tcPr>
          <w:p w14:paraId="2EECAA14">
            <w:r>
              <w:rPr>
                <w:rFonts w:ascii="Times New Roman" w:hAnsi="Times New Roman" w:eastAsia="宋体"/>
                <w:b w:val="0"/>
                <w:sz w:val="18"/>
              </w:rPr>
              <w:t>BUG-3317</w:t>
            </w:r>
          </w:p>
        </w:tc>
        <w:tc>
          <w:tcPr>
            <w:tcW w:w="3137" w:type="dxa"/>
            <w:gridSpan w:val="2"/>
          </w:tcPr>
          <w:p w14:paraId="6CFBD955">
            <w:r>
              <w:rPr>
                <w:rFonts w:ascii="Times New Roman" w:hAnsi="Times New Roman" w:eastAsia="宋体"/>
                <w:b w:val="0"/>
                <w:sz w:val="18"/>
              </w:rPr>
              <w:t>[Dev-hub] plotly() 会破坏 anymath.show() 中的图形</w:t>
            </w:r>
          </w:p>
        </w:tc>
      </w:tr>
      <w:tr w14:paraId="73F4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816507F">
            <w:r>
              <w:rPr>
                <w:rFonts w:ascii="Times New Roman" w:hAnsi="Times New Roman" w:eastAsia="宋体"/>
                <w:b w:val="0"/>
                <w:sz w:val="18"/>
              </w:rPr>
              <w:t>25</w:t>
            </w:r>
          </w:p>
        </w:tc>
        <w:tc>
          <w:tcPr>
            <w:tcW w:w="3137" w:type="dxa"/>
            <w:gridSpan w:val="2"/>
          </w:tcPr>
          <w:p w14:paraId="5236B6E7">
            <w:r>
              <w:rPr>
                <w:rFonts w:ascii="Times New Roman" w:hAnsi="Times New Roman" w:eastAsia="宋体"/>
                <w:b w:val="0"/>
                <w:sz w:val="18"/>
              </w:rPr>
              <w:t>BUG-3328</w:t>
            </w:r>
          </w:p>
        </w:tc>
        <w:tc>
          <w:tcPr>
            <w:tcW w:w="3137" w:type="dxa"/>
            <w:gridSpan w:val="2"/>
          </w:tcPr>
          <w:p w14:paraId="61D02A30">
            <w:r>
              <w:rPr>
                <w:rFonts w:ascii="Times New Roman" w:hAnsi="Times New Roman" w:eastAsia="宋体"/>
                <w:b w:val="0"/>
                <w:sz w:val="18"/>
              </w:rPr>
              <w:t>[Dev-hub] 改进 variance 模块</w:t>
            </w:r>
          </w:p>
        </w:tc>
      </w:tr>
      <w:tr w14:paraId="5690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B6B5283">
            <w:r>
              <w:rPr>
                <w:rFonts w:ascii="Times New Roman" w:hAnsi="Times New Roman" w:eastAsia="宋体"/>
                <w:b w:val="0"/>
                <w:sz w:val="18"/>
              </w:rPr>
              <w:t>26</w:t>
            </w:r>
          </w:p>
        </w:tc>
        <w:tc>
          <w:tcPr>
            <w:tcW w:w="3137" w:type="dxa"/>
            <w:gridSpan w:val="2"/>
          </w:tcPr>
          <w:p w14:paraId="26CB0101">
            <w:r>
              <w:rPr>
                <w:rFonts w:ascii="Times New Roman" w:hAnsi="Times New Roman" w:eastAsia="宋体"/>
                <w:b w:val="0"/>
                <w:sz w:val="18"/>
              </w:rPr>
              <w:t>BUG-3350</w:t>
            </w:r>
          </w:p>
        </w:tc>
        <w:tc>
          <w:tcPr>
            <w:tcW w:w="3137" w:type="dxa"/>
            <w:gridSpan w:val="2"/>
          </w:tcPr>
          <w:p w14:paraId="35BCAF13">
            <w:r>
              <w:rPr>
                <w:rFonts w:ascii="Times New Roman" w:hAnsi="Times New Roman" w:eastAsia="宋体"/>
                <w:b w:val="0"/>
                <w:sz w:val="18"/>
              </w:rPr>
              <w:t>[Dev-hub] 模型中出现错误：模型计算循环错误：TypeError(:if, "", Bool, 0.0)</w:t>
            </w:r>
          </w:p>
        </w:tc>
      </w:tr>
      <w:tr w14:paraId="502A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25DCF9">
            <w:r>
              <w:rPr>
                <w:rFonts w:ascii="Times New Roman" w:hAnsi="Times New Roman" w:eastAsia="宋体"/>
                <w:b w:val="0"/>
                <w:sz w:val="18"/>
              </w:rPr>
              <w:t>27</w:t>
            </w:r>
          </w:p>
        </w:tc>
        <w:tc>
          <w:tcPr>
            <w:tcW w:w="3137" w:type="dxa"/>
            <w:gridSpan w:val="2"/>
          </w:tcPr>
          <w:p w14:paraId="7E9D5BBC">
            <w:r>
              <w:rPr>
                <w:rFonts w:ascii="Times New Roman" w:hAnsi="Times New Roman" w:eastAsia="宋体"/>
                <w:b w:val="0"/>
                <w:sz w:val="18"/>
              </w:rPr>
              <w:t>BUG-3385</w:t>
            </w:r>
          </w:p>
        </w:tc>
        <w:tc>
          <w:tcPr>
            <w:tcW w:w="3137" w:type="dxa"/>
            <w:gridSpan w:val="2"/>
          </w:tcPr>
          <w:p w14:paraId="555D77CB">
            <w:r>
              <w:rPr>
                <w:rFonts w:ascii="Times New Roman" w:hAnsi="Times New Roman" w:eastAsia="宋体"/>
                <w:b w:val="0"/>
                <w:sz w:val="18"/>
              </w:rPr>
              <w:t>[Dev-hub] Chart：仿真过程中出现“UndefVarError(:at)”错误</w:t>
            </w:r>
          </w:p>
        </w:tc>
      </w:tr>
      <w:tr w14:paraId="1AA65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57FBB00">
            <w:r>
              <w:rPr>
                <w:rFonts w:ascii="Times New Roman" w:hAnsi="Times New Roman" w:eastAsia="宋体"/>
                <w:b w:val="0"/>
                <w:sz w:val="18"/>
              </w:rPr>
              <w:t>28</w:t>
            </w:r>
          </w:p>
        </w:tc>
        <w:tc>
          <w:tcPr>
            <w:tcW w:w="3137" w:type="dxa"/>
            <w:gridSpan w:val="2"/>
          </w:tcPr>
          <w:p w14:paraId="3AF8895B">
            <w:r>
              <w:rPr>
                <w:rFonts w:ascii="Times New Roman" w:hAnsi="Times New Roman" w:eastAsia="宋体"/>
                <w:b w:val="0"/>
                <w:sz w:val="18"/>
              </w:rPr>
              <w:t>BUG-3406</w:t>
            </w:r>
          </w:p>
        </w:tc>
        <w:tc>
          <w:tcPr>
            <w:tcW w:w="3137" w:type="dxa"/>
            <w:gridSpan w:val="2"/>
          </w:tcPr>
          <w:p w14:paraId="440EB5C4">
            <w:r>
              <w:rPr>
                <w:rFonts w:ascii="Times New Roman" w:hAnsi="Times New Roman" w:eastAsia="宋体"/>
                <w:b w:val="0"/>
                <w:sz w:val="18"/>
              </w:rPr>
              <w:t>[Dev-hub] 本地化服务。文件的下载和上传对用户不直观</w:t>
            </w:r>
          </w:p>
        </w:tc>
      </w:tr>
      <w:tr w14:paraId="2442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753D6AA">
            <w:r>
              <w:rPr>
                <w:rFonts w:ascii="Times New Roman" w:hAnsi="Times New Roman" w:eastAsia="宋体"/>
                <w:b w:val="0"/>
                <w:sz w:val="18"/>
              </w:rPr>
              <w:t>29</w:t>
            </w:r>
          </w:p>
        </w:tc>
        <w:tc>
          <w:tcPr>
            <w:tcW w:w="3137" w:type="dxa"/>
            <w:gridSpan w:val="2"/>
          </w:tcPr>
          <w:p w14:paraId="4282645A">
            <w:r>
              <w:rPr>
                <w:rFonts w:ascii="Times New Roman" w:hAnsi="Times New Roman" w:eastAsia="宋体"/>
                <w:b w:val="0"/>
                <w:sz w:val="18"/>
              </w:rPr>
              <w:t>BUG-3428</w:t>
            </w:r>
          </w:p>
        </w:tc>
        <w:tc>
          <w:tcPr>
            <w:tcW w:w="3137" w:type="dxa"/>
            <w:gridSpan w:val="2"/>
          </w:tcPr>
          <w:p w14:paraId="2AC7EC07">
            <w:r>
              <w:rPr>
                <w:rFonts w:ascii="Times New Roman" w:hAnsi="Times New Roman" w:eastAsia="宋体"/>
                <w:b w:val="0"/>
                <w:sz w:val="18"/>
              </w:rPr>
              <w:t>[Dev-hub] 三角函数模块的输入端不支持复数信号。</w:t>
            </w:r>
          </w:p>
        </w:tc>
      </w:tr>
      <w:tr w14:paraId="5782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8EF9360">
            <w:r>
              <w:rPr>
                <w:rFonts w:ascii="Times New Roman" w:hAnsi="Times New Roman" w:eastAsia="宋体"/>
                <w:b w:val="0"/>
                <w:sz w:val="18"/>
              </w:rPr>
              <w:t>30</w:t>
            </w:r>
          </w:p>
        </w:tc>
        <w:tc>
          <w:tcPr>
            <w:tcW w:w="3137" w:type="dxa"/>
            <w:gridSpan w:val="2"/>
          </w:tcPr>
          <w:p w14:paraId="79019B6C">
            <w:r>
              <w:rPr>
                <w:rFonts w:ascii="Times New Roman" w:hAnsi="Times New Roman" w:eastAsia="宋体"/>
                <w:b w:val="0"/>
                <w:sz w:val="18"/>
              </w:rPr>
              <w:t>BUG-3462</w:t>
            </w:r>
          </w:p>
        </w:tc>
        <w:tc>
          <w:tcPr>
            <w:tcW w:w="3137" w:type="dxa"/>
            <w:gridSpan w:val="2"/>
          </w:tcPr>
          <w:p w14:paraId="0C9745B2">
            <w:r>
              <w:rPr>
                <w:rFonts w:ascii="Times New Roman" w:hAnsi="Times New Roman" w:eastAsia="宋体"/>
                <w:b w:val="0"/>
                <w:sz w:val="18"/>
              </w:rPr>
              <w:t>[Prod] 物理建模（电气）：仿真第一步出现异常大的电压</w:t>
            </w:r>
          </w:p>
        </w:tc>
      </w:tr>
      <w:tr w14:paraId="4010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0D88D9">
            <w:r>
              <w:rPr>
                <w:rFonts w:ascii="Times New Roman" w:hAnsi="Times New Roman" w:eastAsia="宋体"/>
                <w:b w:val="0"/>
                <w:sz w:val="18"/>
              </w:rPr>
              <w:t>31</w:t>
            </w:r>
          </w:p>
        </w:tc>
        <w:tc>
          <w:tcPr>
            <w:tcW w:w="3137" w:type="dxa"/>
            <w:gridSpan w:val="2"/>
          </w:tcPr>
          <w:p w14:paraId="59D66397">
            <w:r>
              <w:rPr>
                <w:rFonts w:ascii="Times New Roman" w:hAnsi="Times New Roman" w:eastAsia="宋体"/>
                <w:b w:val="0"/>
                <w:sz w:val="18"/>
              </w:rPr>
              <w:t>BUG-3516</w:t>
            </w:r>
          </w:p>
        </w:tc>
        <w:tc>
          <w:tcPr>
            <w:tcW w:w="3137" w:type="dxa"/>
            <w:gridSpan w:val="2"/>
          </w:tcPr>
          <w:p w14:paraId="5E9D231C">
            <w:r>
              <w:rPr>
                <w:rFonts w:ascii="Times New Roman" w:hAnsi="Times New Roman" w:eastAsia="宋体"/>
                <w:b w:val="0"/>
                <w:sz w:val="18"/>
              </w:rPr>
              <w:t>[Dev-hub] 通过编程控制运行模型时，仿真过程中出现的错误不会被返回</w:t>
            </w:r>
          </w:p>
        </w:tc>
      </w:tr>
      <w:tr w14:paraId="31BD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D22C908">
            <w:r>
              <w:rPr>
                <w:rFonts w:ascii="Times New Roman" w:hAnsi="Times New Roman" w:eastAsia="宋体"/>
                <w:b w:val="0"/>
                <w:sz w:val="18"/>
              </w:rPr>
              <w:t>32</w:t>
            </w:r>
          </w:p>
        </w:tc>
        <w:tc>
          <w:tcPr>
            <w:tcW w:w="3137" w:type="dxa"/>
            <w:gridSpan w:val="2"/>
          </w:tcPr>
          <w:p w14:paraId="62214F55">
            <w:r>
              <w:rPr>
                <w:rFonts w:ascii="Times New Roman" w:hAnsi="Times New Roman" w:eastAsia="宋体"/>
                <w:b w:val="0"/>
                <w:sz w:val="18"/>
              </w:rPr>
              <w:t>BUG-3517</w:t>
            </w:r>
          </w:p>
        </w:tc>
        <w:tc>
          <w:tcPr>
            <w:tcW w:w="3137" w:type="dxa"/>
            <w:gridSpan w:val="2"/>
          </w:tcPr>
          <w:p w14:paraId="2E218D55">
            <w:r>
              <w:rPr>
                <w:rFonts w:ascii="Times New Roman" w:hAnsi="Times New Roman" w:eastAsia="宋体"/>
                <w:b w:val="0"/>
                <w:sz w:val="18"/>
              </w:rPr>
              <w:t>[Dev-hub] 当输入信号名称发生变化时，BusSelector 内部的信号不会自动重命名</w:t>
            </w:r>
          </w:p>
        </w:tc>
      </w:tr>
      <w:tr w14:paraId="3046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0CA7C96">
            <w:r>
              <w:rPr>
                <w:rFonts w:ascii="Times New Roman" w:hAnsi="Times New Roman" w:eastAsia="宋体"/>
                <w:b w:val="0"/>
                <w:sz w:val="18"/>
              </w:rPr>
              <w:t>33</w:t>
            </w:r>
          </w:p>
        </w:tc>
        <w:tc>
          <w:tcPr>
            <w:tcW w:w="3137" w:type="dxa"/>
            <w:gridSpan w:val="2"/>
          </w:tcPr>
          <w:p w14:paraId="0FD95EE7">
            <w:r>
              <w:rPr>
                <w:rFonts w:ascii="Times New Roman" w:hAnsi="Times New Roman" w:eastAsia="宋体"/>
                <w:b w:val="0"/>
                <w:sz w:val="18"/>
              </w:rPr>
              <w:t>BUG-3521</w:t>
            </w:r>
          </w:p>
        </w:tc>
        <w:tc>
          <w:tcPr>
            <w:tcW w:w="3137" w:type="dxa"/>
            <w:gridSpan w:val="2"/>
          </w:tcPr>
          <w:p w14:paraId="13B76F3E">
            <w:r>
              <w:rPr>
                <w:rFonts w:ascii="Times New Roman" w:hAnsi="Times New Roman" w:eastAsia="宋体"/>
                <w:b w:val="0"/>
                <w:sz w:val="18"/>
              </w:rPr>
              <w:t>系统对象 ConstantGammaClutter 初始化错误</w:t>
            </w:r>
          </w:p>
        </w:tc>
      </w:tr>
      <w:tr w14:paraId="7F21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54DC579">
            <w:r>
              <w:rPr>
                <w:rFonts w:ascii="Times New Roman" w:hAnsi="Times New Roman" w:eastAsia="宋体"/>
                <w:b w:val="0"/>
                <w:sz w:val="18"/>
              </w:rPr>
              <w:t>34</w:t>
            </w:r>
          </w:p>
        </w:tc>
        <w:tc>
          <w:tcPr>
            <w:tcW w:w="3137" w:type="dxa"/>
            <w:gridSpan w:val="2"/>
          </w:tcPr>
          <w:p w14:paraId="43A7F4C0">
            <w:r>
              <w:rPr>
                <w:rFonts w:ascii="Times New Roman" w:hAnsi="Times New Roman" w:eastAsia="宋体"/>
                <w:b w:val="0"/>
                <w:sz w:val="18"/>
              </w:rPr>
              <w:t>BUG-3609</w:t>
            </w:r>
          </w:p>
        </w:tc>
        <w:tc>
          <w:tcPr>
            <w:tcW w:w="3137" w:type="dxa"/>
            <w:gridSpan w:val="2"/>
          </w:tcPr>
          <w:p w14:paraId="250C9B74">
            <w:r>
              <w:rPr>
                <w:rFonts w:ascii="Times New Roman" w:hAnsi="Times New Roman" w:eastAsia="宋体"/>
                <w:b w:val="0"/>
                <w:sz w:val="18"/>
              </w:rPr>
              <w:t>[Prod] Signal form ws 模块的输出为单元素向量，而非标量</w:t>
            </w:r>
          </w:p>
        </w:tc>
      </w:tr>
      <w:tr w14:paraId="064C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715D6EB">
            <w:r>
              <w:rPr>
                <w:rFonts w:ascii="Times New Roman" w:hAnsi="Times New Roman" w:eastAsia="宋体"/>
                <w:b w:val="0"/>
                <w:sz w:val="18"/>
              </w:rPr>
              <w:t>35</w:t>
            </w:r>
          </w:p>
        </w:tc>
        <w:tc>
          <w:tcPr>
            <w:tcW w:w="3137" w:type="dxa"/>
            <w:gridSpan w:val="2"/>
          </w:tcPr>
          <w:p w14:paraId="0AF864D9">
            <w:r>
              <w:rPr>
                <w:rFonts w:ascii="Times New Roman" w:hAnsi="Times New Roman" w:eastAsia="宋体"/>
                <w:b w:val="0"/>
                <w:sz w:val="18"/>
              </w:rPr>
              <w:t>BUG-3669</w:t>
            </w:r>
          </w:p>
        </w:tc>
        <w:tc>
          <w:tcPr>
            <w:tcW w:w="3137" w:type="dxa"/>
            <w:gridSpan w:val="2"/>
          </w:tcPr>
          <w:p w14:paraId="3A19E5DB">
            <w:r>
              <w:rPr>
                <w:rFonts w:ascii="Times New Roman" w:hAnsi="Times New Roman" w:eastAsia="宋体"/>
                <w:b w:val="0"/>
                <w:sz w:val="18"/>
              </w:rPr>
              <w:t>[Prod] 将 GoTo 添加到带有 global 标签的原子子系统中时，错误显示不正确</w:t>
            </w:r>
          </w:p>
        </w:tc>
      </w:tr>
      <w:tr w14:paraId="0F228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CD33896">
            <w:r>
              <w:rPr>
                <w:rFonts w:ascii="Times New Roman" w:hAnsi="Times New Roman" w:eastAsia="宋体"/>
                <w:b w:val="0"/>
                <w:sz w:val="18"/>
              </w:rPr>
              <w:t>36</w:t>
            </w:r>
          </w:p>
        </w:tc>
        <w:tc>
          <w:tcPr>
            <w:tcW w:w="3137" w:type="dxa"/>
            <w:gridSpan w:val="2"/>
          </w:tcPr>
          <w:p w14:paraId="31FB47FA">
            <w:r>
              <w:rPr>
                <w:rFonts w:ascii="Times New Roman" w:hAnsi="Times New Roman" w:eastAsia="宋体"/>
                <w:b w:val="0"/>
                <w:sz w:val="18"/>
              </w:rPr>
              <w:t>BUG-3702</w:t>
            </w:r>
          </w:p>
        </w:tc>
        <w:tc>
          <w:tcPr>
            <w:tcW w:w="3137" w:type="dxa"/>
            <w:gridSpan w:val="2"/>
          </w:tcPr>
          <w:p w14:paraId="5D3B6FFE">
            <w:r>
              <w:rPr>
                <w:rFonts w:ascii="Times New Roman" w:hAnsi="Times New Roman" w:eastAsia="宋体"/>
                <w:b w:val="0"/>
                <w:sz w:val="18"/>
              </w:rPr>
              <w:t>[Dev-hub] 转移条件中不能使用未经比较的信号</w:t>
            </w:r>
          </w:p>
        </w:tc>
      </w:tr>
      <w:tr w14:paraId="450C6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85B9AA9">
            <w:r>
              <w:rPr>
                <w:rFonts w:ascii="Times New Roman" w:hAnsi="Times New Roman" w:eastAsia="宋体"/>
                <w:b w:val="0"/>
                <w:sz w:val="18"/>
              </w:rPr>
              <w:t>37</w:t>
            </w:r>
          </w:p>
        </w:tc>
        <w:tc>
          <w:tcPr>
            <w:tcW w:w="3137" w:type="dxa"/>
            <w:gridSpan w:val="2"/>
          </w:tcPr>
          <w:p w14:paraId="746E62E9">
            <w:r>
              <w:rPr>
                <w:rFonts w:ascii="Times New Roman" w:hAnsi="Times New Roman" w:eastAsia="宋体"/>
                <w:b w:val="0"/>
                <w:sz w:val="18"/>
              </w:rPr>
              <w:t>BUG-3776</w:t>
            </w:r>
          </w:p>
        </w:tc>
        <w:tc>
          <w:tcPr>
            <w:tcW w:w="3137" w:type="dxa"/>
            <w:gridSpan w:val="2"/>
          </w:tcPr>
          <w:p w14:paraId="7397537B">
            <w:r>
              <w:rPr>
                <w:rFonts w:ascii="Times New Roman" w:hAnsi="Times New Roman" w:eastAsia="宋体"/>
                <w:b w:val="0"/>
                <w:sz w:val="18"/>
              </w:rPr>
              <w:t>[Dev-hub] 创建指示器时的验证</w:t>
            </w:r>
          </w:p>
        </w:tc>
      </w:tr>
      <w:tr w14:paraId="11C1D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DA525C">
            <w:r>
              <w:rPr>
                <w:rFonts w:ascii="Times New Roman" w:hAnsi="Times New Roman" w:eastAsia="宋体"/>
                <w:b w:val="0"/>
                <w:sz w:val="18"/>
              </w:rPr>
              <w:t>38</w:t>
            </w:r>
          </w:p>
        </w:tc>
        <w:tc>
          <w:tcPr>
            <w:tcW w:w="3137" w:type="dxa"/>
            <w:gridSpan w:val="2"/>
          </w:tcPr>
          <w:p w14:paraId="55B0B48C">
            <w:r>
              <w:rPr>
                <w:rFonts w:ascii="Times New Roman" w:hAnsi="Times New Roman" w:eastAsia="宋体"/>
                <w:b w:val="0"/>
                <w:sz w:val="18"/>
              </w:rPr>
              <w:t>BUG-3793</w:t>
            </w:r>
          </w:p>
        </w:tc>
        <w:tc>
          <w:tcPr>
            <w:tcW w:w="3137" w:type="dxa"/>
            <w:gridSpan w:val="2"/>
          </w:tcPr>
          <w:p w14:paraId="1FF1BACF">
            <w:r>
              <w:rPr>
                <w:rFonts w:ascii="Times New Roman" w:hAnsi="Times New Roman" w:eastAsia="宋体"/>
                <w:b w:val="0"/>
                <w:sz w:val="18"/>
              </w:rPr>
              <w:t>求解退化方程组时结果不正确（物理建模）</w:t>
            </w:r>
          </w:p>
        </w:tc>
      </w:tr>
      <w:tr w14:paraId="1365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09A2456">
            <w:r>
              <w:rPr>
                <w:rFonts w:ascii="Times New Roman" w:hAnsi="Times New Roman" w:eastAsia="宋体"/>
                <w:b w:val="0"/>
                <w:sz w:val="18"/>
              </w:rPr>
              <w:t>39</w:t>
            </w:r>
          </w:p>
        </w:tc>
        <w:tc>
          <w:tcPr>
            <w:tcW w:w="3137" w:type="dxa"/>
            <w:gridSpan w:val="2"/>
          </w:tcPr>
          <w:p w14:paraId="1A62FD3B">
            <w:r>
              <w:rPr>
                <w:rFonts w:ascii="Times New Roman" w:hAnsi="Times New Roman" w:eastAsia="宋体"/>
                <w:b w:val="0"/>
                <w:sz w:val="18"/>
              </w:rPr>
              <w:t>BUG-3824</w:t>
            </w:r>
          </w:p>
        </w:tc>
        <w:tc>
          <w:tcPr>
            <w:tcW w:w="3137" w:type="dxa"/>
            <w:gridSpan w:val="2"/>
          </w:tcPr>
          <w:p w14:paraId="036F60D3">
            <w:r>
              <w:rPr>
                <w:rFonts w:ascii="Times New Roman" w:hAnsi="Times New Roman" w:eastAsia="宋体"/>
                <w:b w:val="0"/>
                <w:sz w:val="18"/>
              </w:rPr>
              <w:t>使用 plotResponse 绘制图形时结果不正确</w:t>
            </w:r>
          </w:p>
        </w:tc>
      </w:tr>
      <w:tr w14:paraId="16D0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55A47EE">
            <w:r>
              <w:rPr>
                <w:rFonts w:ascii="Times New Roman" w:hAnsi="Times New Roman" w:eastAsia="宋体"/>
                <w:b w:val="0"/>
                <w:sz w:val="18"/>
              </w:rPr>
              <w:t>40</w:t>
            </w:r>
          </w:p>
        </w:tc>
        <w:tc>
          <w:tcPr>
            <w:tcW w:w="3137" w:type="dxa"/>
            <w:gridSpan w:val="2"/>
          </w:tcPr>
          <w:p w14:paraId="2806B376">
            <w:r>
              <w:rPr>
                <w:rFonts w:ascii="Times New Roman" w:hAnsi="Times New Roman" w:eastAsia="宋体"/>
                <w:b w:val="0"/>
                <w:sz w:val="18"/>
              </w:rPr>
              <w:t>BUG-3830</w:t>
            </w:r>
          </w:p>
        </w:tc>
        <w:tc>
          <w:tcPr>
            <w:tcW w:w="3137" w:type="dxa"/>
            <w:gridSpan w:val="2"/>
          </w:tcPr>
          <w:p w14:paraId="0DA5598D">
            <w:r>
              <w:rPr>
                <w:rFonts w:ascii="Times New Roman" w:hAnsi="Times New Roman" w:eastAsia="宋体"/>
                <w:b w:val="0"/>
                <w:sz w:val="18"/>
              </w:rPr>
              <w:t>[Dev-hub] 在执行涉及 2 个模型的特定测试用例时，图形在数据检查器中失去其“锯齿状”特征</w:t>
            </w:r>
          </w:p>
        </w:tc>
      </w:tr>
      <w:tr w14:paraId="38BF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3F02850">
            <w:r>
              <w:rPr>
                <w:rFonts w:ascii="Times New Roman" w:hAnsi="Times New Roman" w:eastAsia="宋体"/>
                <w:b w:val="0"/>
                <w:sz w:val="18"/>
              </w:rPr>
              <w:t>41</w:t>
            </w:r>
          </w:p>
        </w:tc>
        <w:tc>
          <w:tcPr>
            <w:tcW w:w="3137" w:type="dxa"/>
            <w:gridSpan w:val="2"/>
          </w:tcPr>
          <w:p w14:paraId="17E8BD23">
            <w:r>
              <w:rPr>
                <w:rFonts w:ascii="Times New Roman" w:hAnsi="Times New Roman" w:eastAsia="宋体"/>
                <w:b w:val="0"/>
                <w:sz w:val="18"/>
              </w:rPr>
              <w:t>BUG-3861</w:t>
            </w:r>
          </w:p>
        </w:tc>
        <w:tc>
          <w:tcPr>
            <w:tcW w:w="3137" w:type="dxa"/>
            <w:gridSpan w:val="2"/>
          </w:tcPr>
          <w:p w14:paraId="39729415">
            <w:r>
              <w:rPr>
                <w:rFonts w:ascii="Times New Roman" w:hAnsi="Times New Roman" w:eastAsia="宋体"/>
                <w:b w:val="0"/>
                <w:sz w:val="18"/>
              </w:rPr>
              <w:t>[Dev-hub] 3DOF 模块缺少计量单位标注</w:t>
            </w:r>
          </w:p>
        </w:tc>
      </w:tr>
      <w:tr w14:paraId="23DB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1A936AD">
            <w:r>
              <w:rPr>
                <w:rFonts w:ascii="Times New Roman" w:hAnsi="Times New Roman" w:eastAsia="宋体"/>
                <w:b w:val="0"/>
                <w:sz w:val="18"/>
              </w:rPr>
              <w:t>42</w:t>
            </w:r>
          </w:p>
        </w:tc>
        <w:tc>
          <w:tcPr>
            <w:tcW w:w="3137" w:type="dxa"/>
            <w:gridSpan w:val="2"/>
          </w:tcPr>
          <w:p w14:paraId="6758EB4F">
            <w:r>
              <w:rPr>
                <w:rFonts w:ascii="Times New Roman" w:hAnsi="Times New Roman" w:eastAsia="宋体"/>
                <w:b w:val="0"/>
                <w:sz w:val="18"/>
              </w:rPr>
              <w:t>BUG-3924</w:t>
            </w:r>
          </w:p>
        </w:tc>
        <w:tc>
          <w:tcPr>
            <w:tcW w:w="3137" w:type="dxa"/>
            <w:gridSpan w:val="2"/>
          </w:tcPr>
          <w:p w14:paraId="04A6B47B">
            <w:r>
              <w:rPr>
                <w:rFonts w:ascii="Times New Roman" w:hAnsi="Times New Roman" w:eastAsia="宋体"/>
                <w:b w:val="0"/>
                <w:sz w:val="18"/>
              </w:rPr>
              <w:t>[Dev-hub] 优化 Raised Cosine Receive Filter</w:t>
            </w:r>
          </w:p>
        </w:tc>
      </w:tr>
      <w:tr w14:paraId="3EA6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C4D7730">
            <w:r>
              <w:rPr>
                <w:rFonts w:ascii="Times New Roman" w:hAnsi="Times New Roman" w:eastAsia="宋体"/>
                <w:b w:val="0"/>
                <w:sz w:val="18"/>
              </w:rPr>
              <w:t>43</w:t>
            </w:r>
          </w:p>
        </w:tc>
        <w:tc>
          <w:tcPr>
            <w:tcW w:w="3137" w:type="dxa"/>
            <w:gridSpan w:val="2"/>
          </w:tcPr>
          <w:p w14:paraId="47E318D8">
            <w:r>
              <w:rPr>
                <w:rFonts w:ascii="Times New Roman" w:hAnsi="Times New Roman" w:eastAsia="宋体"/>
                <w:b w:val="0"/>
                <w:sz w:val="18"/>
              </w:rPr>
              <w:t>BUG-3948</w:t>
            </w:r>
          </w:p>
        </w:tc>
        <w:tc>
          <w:tcPr>
            <w:tcW w:w="3137" w:type="dxa"/>
            <w:gridSpan w:val="2"/>
          </w:tcPr>
          <w:p w14:paraId="5067959B">
            <w:r>
              <w:rPr>
                <w:rFonts w:ascii="Times New Roman" w:hAnsi="Times New Roman" w:eastAsia="宋体"/>
                <w:b w:val="0"/>
                <w:sz w:val="18"/>
              </w:rPr>
              <w:t>[Dev-hub] Clickhouse 占用了多余的内存</w:t>
            </w:r>
          </w:p>
        </w:tc>
      </w:tr>
      <w:tr w14:paraId="0A26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63873B3">
            <w:r>
              <w:rPr>
                <w:rFonts w:ascii="Times New Roman" w:hAnsi="Times New Roman" w:eastAsia="宋体"/>
                <w:b w:val="0"/>
                <w:sz w:val="18"/>
              </w:rPr>
              <w:t>44</w:t>
            </w:r>
          </w:p>
        </w:tc>
        <w:tc>
          <w:tcPr>
            <w:tcW w:w="3137" w:type="dxa"/>
            <w:gridSpan w:val="2"/>
          </w:tcPr>
          <w:p w14:paraId="531CF808">
            <w:r>
              <w:rPr>
                <w:rFonts w:ascii="Times New Roman" w:hAnsi="Times New Roman" w:eastAsia="宋体"/>
                <w:b w:val="0"/>
                <w:sz w:val="18"/>
              </w:rPr>
              <w:t>BUG-3978</w:t>
            </w:r>
          </w:p>
        </w:tc>
        <w:tc>
          <w:tcPr>
            <w:tcW w:w="3137" w:type="dxa"/>
            <w:gridSpan w:val="2"/>
          </w:tcPr>
          <w:p w14:paraId="720E925D">
            <w:r>
              <w:rPr>
                <w:rFonts w:ascii="Times New Roman" w:hAnsi="Times New Roman" w:eastAsia="宋体"/>
                <w:b w:val="0"/>
                <w:sz w:val="18"/>
              </w:rPr>
              <w:t>[QA-hub] 没有删除确认对话框</w:t>
            </w:r>
          </w:p>
        </w:tc>
      </w:tr>
      <w:tr w14:paraId="32C4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45D7FE5">
            <w:r>
              <w:rPr>
                <w:rFonts w:ascii="Times New Roman" w:hAnsi="Times New Roman" w:eastAsia="宋体"/>
                <w:b w:val="0"/>
                <w:sz w:val="18"/>
              </w:rPr>
              <w:t>45</w:t>
            </w:r>
          </w:p>
        </w:tc>
        <w:tc>
          <w:tcPr>
            <w:tcW w:w="3137" w:type="dxa"/>
            <w:gridSpan w:val="2"/>
          </w:tcPr>
          <w:p w14:paraId="723B81C1">
            <w:r>
              <w:rPr>
                <w:rFonts w:ascii="Times New Roman" w:hAnsi="Times New Roman" w:eastAsia="宋体"/>
                <w:b w:val="0"/>
                <w:sz w:val="18"/>
              </w:rPr>
              <w:t>BUG-3983</w:t>
            </w:r>
          </w:p>
        </w:tc>
        <w:tc>
          <w:tcPr>
            <w:tcW w:w="3137" w:type="dxa"/>
            <w:gridSpan w:val="2"/>
          </w:tcPr>
          <w:p w14:paraId="6D043D26">
            <w:r>
              <w:rPr>
                <w:rFonts w:ascii="Times New Roman" w:hAnsi="Times New Roman" w:eastAsia="宋体"/>
                <w:b w:val="0"/>
                <w:sz w:val="18"/>
              </w:rPr>
              <w:t>[Prod] tunable State Space 模块的运行存在随机性</w:t>
            </w:r>
          </w:p>
        </w:tc>
      </w:tr>
      <w:tr w14:paraId="54ECB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92A4C70">
            <w:r>
              <w:rPr>
                <w:rFonts w:ascii="Times New Roman" w:hAnsi="Times New Roman" w:eastAsia="宋体"/>
                <w:b w:val="0"/>
                <w:sz w:val="18"/>
              </w:rPr>
              <w:t>46</w:t>
            </w:r>
          </w:p>
        </w:tc>
        <w:tc>
          <w:tcPr>
            <w:tcW w:w="3137" w:type="dxa"/>
            <w:gridSpan w:val="2"/>
          </w:tcPr>
          <w:p w14:paraId="5A849B53">
            <w:r>
              <w:rPr>
                <w:rFonts w:ascii="Times New Roman" w:hAnsi="Times New Roman" w:eastAsia="宋体"/>
                <w:b w:val="0"/>
                <w:sz w:val="18"/>
              </w:rPr>
              <w:t>BUG-4002</w:t>
            </w:r>
          </w:p>
        </w:tc>
        <w:tc>
          <w:tcPr>
            <w:tcW w:w="3137" w:type="dxa"/>
            <w:gridSpan w:val="2"/>
          </w:tcPr>
          <w:p w14:paraId="07C1D612">
            <w:r>
              <w:rPr>
                <w:rFonts w:ascii="Times New Roman" w:hAnsi="Times New Roman" w:eastAsia="宋体"/>
                <w:b w:val="0"/>
                <w:sz w:val="18"/>
              </w:rPr>
              <w:t>[Dev-hub] workspace api、simulation api 需要 Swagger</w:t>
            </w:r>
          </w:p>
        </w:tc>
      </w:tr>
      <w:tr w14:paraId="74F3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FB47B5">
            <w:r>
              <w:rPr>
                <w:rFonts w:ascii="Times New Roman" w:hAnsi="Times New Roman" w:eastAsia="宋体"/>
                <w:b w:val="0"/>
                <w:sz w:val="18"/>
              </w:rPr>
              <w:t>47</w:t>
            </w:r>
          </w:p>
        </w:tc>
        <w:tc>
          <w:tcPr>
            <w:tcW w:w="3137" w:type="dxa"/>
            <w:gridSpan w:val="2"/>
          </w:tcPr>
          <w:p w14:paraId="73392F10">
            <w:r>
              <w:rPr>
                <w:rFonts w:ascii="Times New Roman" w:hAnsi="Times New Roman" w:eastAsia="宋体"/>
                <w:b w:val="0"/>
                <w:sz w:val="18"/>
              </w:rPr>
              <w:t>BUG-4026</w:t>
            </w:r>
          </w:p>
        </w:tc>
        <w:tc>
          <w:tcPr>
            <w:tcW w:w="3137" w:type="dxa"/>
            <w:gridSpan w:val="2"/>
          </w:tcPr>
          <w:p w14:paraId="3473EF06">
            <w:r>
              <w:rPr>
                <w:rFonts w:ascii="Times New Roman" w:hAnsi="Times New Roman" w:eastAsia="宋体"/>
                <w:b w:val="0"/>
                <w:sz w:val="18"/>
              </w:rPr>
              <w:t>在 Vehicle Body 集成测试中，整体系统的简化不正确</w:t>
            </w:r>
          </w:p>
        </w:tc>
      </w:tr>
      <w:tr w14:paraId="0906A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F6E5B90">
            <w:r>
              <w:rPr>
                <w:rFonts w:ascii="Times New Roman" w:hAnsi="Times New Roman" w:eastAsia="宋体"/>
                <w:b w:val="0"/>
                <w:sz w:val="18"/>
              </w:rPr>
              <w:t>48</w:t>
            </w:r>
          </w:p>
        </w:tc>
        <w:tc>
          <w:tcPr>
            <w:tcW w:w="3137" w:type="dxa"/>
            <w:gridSpan w:val="2"/>
          </w:tcPr>
          <w:p w14:paraId="2A02783F">
            <w:r>
              <w:rPr>
                <w:rFonts w:ascii="Times New Roman" w:hAnsi="Times New Roman" w:eastAsia="宋体"/>
                <w:b w:val="0"/>
                <w:sz w:val="18"/>
              </w:rPr>
              <w:t>BUG-4078</w:t>
            </w:r>
          </w:p>
        </w:tc>
        <w:tc>
          <w:tcPr>
            <w:tcW w:w="3137" w:type="dxa"/>
            <w:gridSpan w:val="2"/>
          </w:tcPr>
          <w:p w14:paraId="7E1931D2">
            <w:r>
              <w:rPr>
                <w:rFonts w:ascii="Times New Roman" w:hAnsi="Times New Roman" w:eastAsia="宋体"/>
                <w:b w:val="0"/>
                <w:sz w:val="18"/>
              </w:rPr>
              <w:t>[Prod] AnyMath 中未翻译的部分 - 值得关注！</w:t>
            </w:r>
          </w:p>
        </w:tc>
      </w:tr>
      <w:tr w14:paraId="2EE11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3C988A4">
            <w:r>
              <w:rPr>
                <w:rFonts w:ascii="Times New Roman" w:hAnsi="Times New Roman" w:eastAsia="宋体"/>
                <w:b w:val="0"/>
                <w:sz w:val="18"/>
              </w:rPr>
              <w:t>49</w:t>
            </w:r>
          </w:p>
        </w:tc>
        <w:tc>
          <w:tcPr>
            <w:tcW w:w="3137" w:type="dxa"/>
            <w:gridSpan w:val="2"/>
          </w:tcPr>
          <w:p w14:paraId="21D0FAF1">
            <w:r>
              <w:rPr>
                <w:rFonts w:ascii="Times New Roman" w:hAnsi="Times New Roman" w:eastAsia="宋体"/>
                <w:b w:val="0"/>
                <w:sz w:val="18"/>
              </w:rPr>
              <w:t>BUG-4090</w:t>
            </w:r>
          </w:p>
        </w:tc>
        <w:tc>
          <w:tcPr>
            <w:tcW w:w="3137" w:type="dxa"/>
            <w:gridSpan w:val="2"/>
          </w:tcPr>
          <w:p w14:paraId="6312910A">
            <w:r>
              <w:rPr>
                <w:rFonts w:ascii="Times New Roman" w:hAnsi="Times New Roman" w:eastAsia="宋体"/>
                <w:b w:val="0"/>
                <w:sz w:val="18"/>
              </w:rPr>
              <w:t>[Dev-hub] Pulse Integrator 模块的输入端不支持复数信号</w:t>
            </w:r>
          </w:p>
        </w:tc>
      </w:tr>
      <w:tr w14:paraId="2F68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5AA2984">
            <w:r>
              <w:rPr>
                <w:rFonts w:ascii="Times New Roman" w:hAnsi="Times New Roman" w:eastAsia="宋体"/>
                <w:b w:val="0"/>
                <w:sz w:val="18"/>
              </w:rPr>
              <w:t>50</w:t>
            </w:r>
          </w:p>
        </w:tc>
        <w:tc>
          <w:tcPr>
            <w:tcW w:w="3137" w:type="dxa"/>
            <w:gridSpan w:val="2"/>
          </w:tcPr>
          <w:p w14:paraId="6B875E54">
            <w:r>
              <w:rPr>
                <w:rFonts w:ascii="Times New Roman" w:hAnsi="Times New Roman" w:eastAsia="宋体"/>
                <w:b w:val="0"/>
                <w:sz w:val="18"/>
              </w:rPr>
              <w:t>BUG-4102</w:t>
            </w:r>
          </w:p>
        </w:tc>
        <w:tc>
          <w:tcPr>
            <w:tcW w:w="3137" w:type="dxa"/>
            <w:gridSpan w:val="2"/>
          </w:tcPr>
          <w:p w14:paraId="5DF3C24F">
            <w:r>
              <w:rPr>
                <w:rFonts w:ascii="Times New Roman" w:hAnsi="Times New Roman" w:eastAsia="宋体"/>
                <w:b w:val="0"/>
                <w:sz w:val="18"/>
              </w:rPr>
              <w:t>[Dev-hub] Scripts. jl 文件在分离窗口中无法执行</w:t>
            </w:r>
          </w:p>
        </w:tc>
      </w:tr>
      <w:tr w14:paraId="2250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01176F9">
            <w:r>
              <w:rPr>
                <w:rFonts w:ascii="Times New Roman" w:hAnsi="Times New Roman" w:eastAsia="宋体"/>
                <w:b w:val="0"/>
                <w:sz w:val="18"/>
              </w:rPr>
              <w:t>51</w:t>
            </w:r>
          </w:p>
        </w:tc>
        <w:tc>
          <w:tcPr>
            <w:tcW w:w="3137" w:type="dxa"/>
            <w:gridSpan w:val="2"/>
          </w:tcPr>
          <w:p w14:paraId="01D64BCA">
            <w:r>
              <w:rPr>
                <w:rFonts w:ascii="Times New Roman" w:hAnsi="Times New Roman" w:eastAsia="宋体"/>
                <w:b w:val="0"/>
                <w:sz w:val="18"/>
              </w:rPr>
              <w:t>BUG-4110</w:t>
            </w:r>
          </w:p>
        </w:tc>
        <w:tc>
          <w:tcPr>
            <w:tcW w:w="3137" w:type="dxa"/>
            <w:gridSpan w:val="2"/>
          </w:tcPr>
          <w:p w14:paraId="6FA242F5">
            <w:r>
              <w:rPr>
                <w:rFonts w:ascii="Times New Roman" w:hAnsi="Times New Roman" w:eastAsia="宋体"/>
                <w:b w:val="0"/>
                <w:sz w:val="18"/>
              </w:rPr>
              <w:t>[Dev-hub] 文件浏览器的设计调整</w:t>
            </w:r>
          </w:p>
        </w:tc>
      </w:tr>
      <w:tr w14:paraId="2335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C1BC282">
            <w:r>
              <w:rPr>
                <w:rFonts w:ascii="Times New Roman" w:hAnsi="Times New Roman" w:eastAsia="宋体"/>
                <w:b w:val="0"/>
                <w:sz w:val="18"/>
              </w:rPr>
              <w:t>52</w:t>
            </w:r>
          </w:p>
        </w:tc>
        <w:tc>
          <w:tcPr>
            <w:tcW w:w="3137" w:type="dxa"/>
            <w:gridSpan w:val="2"/>
          </w:tcPr>
          <w:p w14:paraId="098BF8BF">
            <w:r>
              <w:rPr>
                <w:rFonts w:ascii="Times New Roman" w:hAnsi="Times New Roman" w:eastAsia="宋体"/>
                <w:b w:val="0"/>
                <w:sz w:val="18"/>
              </w:rPr>
              <w:t>BUG-4134</w:t>
            </w:r>
          </w:p>
        </w:tc>
        <w:tc>
          <w:tcPr>
            <w:tcW w:w="3137" w:type="dxa"/>
            <w:gridSpan w:val="2"/>
          </w:tcPr>
          <w:p w14:paraId="232BD8A9">
            <w:r>
              <w:rPr>
                <w:rFonts w:ascii="Times New Roman" w:hAnsi="Times New Roman" w:eastAsia="宋体"/>
                <w:b w:val="0"/>
                <w:sz w:val="18"/>
              </w:rPr>
              <w:t>[Dev-hub] 模块名称中的特殊字符会导致模型初始化失败</w:t>
            </w:r>
          </w:p>
        </w:tc>
      </w:tr>
      <w:tr w14:paraId="1FEA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449E250">
            <w:r>
              <w:rPr>
                <w:rFonts w:ascii="Times New Roman" w:hAnsi="Times New Roman" w:eastAsia="宋体"/>
                <w:b w:val="0"/>
                <w:sz w:val="18"/>
              </w:rPr>
              <w:t>53</w:t>
            </w:r>
          </w:p>
        </w:tc>
        <w:tc>
          <w:tcPr>
            <w:tcW w:w="3137" w:type="dxa"/>
            <w:gridSpan w:val="2"/>
          </w:tcPr>
          <w:p w14:paraId="2979B9D5">
            <w:r>
              <w:rPr>
                <w:rFonts w:ascii="Times New Roman" w:hAnsi="Times New Roman" w:eastAsia="宋体"/>
                <w:b w:val="0"/>
                <w:sz w:val="18"/>
              </w:rPr>
              <w:t>BUG-4158</w:t>
            </w:r>
          </w:p>
        </w:tc>
        <w:tc>
          <w:tcPr>
            <w:tcW w:w="3137" w:type="dxa"/>
            <w:gridSpan w:val="2"/>
          </w:tcPr>
          <w:p w14:paraId="4FF7F72A">
            <w:r>
              <w:rPr>
                <w:rFonts w:ascii="Times New Roman" w:hAnsi="Times New Roman" w:eastAsia="宋体"/>
                <w:b w:val="0"/>
                <w:sz w:val="18"/>
              </w:rPr>
              <w:t>[Dev-hub] 垂直选项卡布局下，AnyMath Function 模块源代码窗口的大小调整功能异常</w:t>
            </w:r>
          </w:p>
        </w:tc>
      </w:tr>
      <w:tr w14:paraId="3DBD4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37F3B97">
            <w:r>
              <w:rPr>
                <w:rFonts w:ascii="Times New Roman" w:hAnsi="Times New Roman" w:eastAsia="宋体"/>
                <w:b w:val="0"/>
                <w:sz w:val="18"/>
              </w:rPr>
              <w:t>54</w:t>
            </w:r>
          </w:p>
        </w:tc>
        <w:tc>
          <w:tcPr>
            <w:tcW w:w="3137" w:type="dxa"/>
            <w:gridSpan w:val="2"/>
          </w:tcPr>
          <w:p w14:paraId="56AFF4F6">
            <w:r>
              <w:rPr>
                <w:rFonts w:ascii="Times New Roman" w:hAnsi="Times New Roman" w:eastAsia="宋体"/>
                <w:b w:val="0"/>
                <w:sz w:val="18"/>
              </w:rPr>
              <w:t>BUG-4169</w:t>
            </w:r>
          </w:p>
        </w:tc>
        <w:tc>
          <w:tcPr>
            <w:tcW w:w="3137" w:type="dxa"/>
            <w:gridSpan w:val="2"/>
          </w:tcPr>
          <w:p w14:paraId="7D11CAF4">
            <w:r>
              <w:rPr>
                <w:rFonts w:ascii="Times New Roman" w:hAnsi="Times New Roman" w:eastAsia="宋体"/>
                <w:b w:val="0"/>
                <w:sz w:val="18"/>
              </w:rPr>
              <w:t>[Dev-hub] C Function 模块选项卡标题的语言切换</w:t>
            </w:r>
          </w:p>
        </w:tc>
      </w:tr>
      <w:tr w14:paraId="248F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73BD2E9">
            <w:r>
              <w:rPr>
                <w:rFonts w:ascii="Times New Roman" w:hAnsi="Times New Roman" w:eastAsia="宋体"/>
                <w:b w:val="0"/>
                <w:sz w:val="18"/>
              </w:rPr>
              <w:t>55</w:t>
            </w:r>
          </w:p>
        </w:tc>
        <w:tc>
          <w:tcPr>
            <w:tcW w:w="3137" w:type="dxa"/>
            <w:gridSpan w:val="2"/>
          </w:tcPr>
          <w:p w14:paraId="62A43B35">
            <w:r>
              <w:rPr>
                <w:rFonts w:ascii="Times New Roman" w:hAnsi="Times New Roman" w:eastAsia="宋体"/>
                <w:b w:val="0"/>
                <w:sz w:val="18"/>
              </w:rPr>
              <w:t>BUG-4189</w:t>
            </w:r>
          </w:p>
        </w:tc>
        <w:tc>
          <w:tcPr>
            <w:tcW w:w="3137" w:type="dxa"/>
            <w:gridSpan w:val="2"/>
          </w:tcPr>
          <w:p w14:paraId="36CB2A9C">
            <w:r>
              <w:rPr>
                <w:rFonts w:ascii="Times New Roman" w:hAnsi="Times New Roman" w:eastAsia="宋体"/>
                <w:b w:val="0"/>
                <w:sz w:val="18"/>
              </w:rPr>
              <w:t>[QA-hub] 总线中的数据类型被识别为 String</w:t>
            </w:r>
          </w:p>
        </w:tc>
      </w:tr>
      <w:tr w14:paraId="4C8B2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3601ADC">
            <w:r>
              <w:rPr>
                <w:rFonts w:ascii="Times New Roman" w:hAnsi="Times New Roman" w:eastAsia="宋体"/>
                <w:b w:val="0"/>
                <w:sz w:val="18"/>
              </w:rPr>
              <w:t>56</w:t>
            </w:r>
          </w:p>
        </w:tc>
        <w:tc>
          <w:tcPr>
            <w:tcW w:w="3137" w:type="dxa"/>
            <w:gridSpan w:val="2"/>
          </w:tcPr>
          <w:p w14:paraId="2876EBE1">
            <w:r>
              <w:rPr>
                <w:rFonts w:ascii="Times New Roman" w:hAnsi="Times New Roman" w:eastAsia="宋体"/>
                <w:b w:val="0"/>
                <w:sz w:val="18"/>
              </w:rPr>
              <w:t>BUG-4207</w:t>
            </w:r>
          </w:p>
        </w:tc>
        <w:tc>
          <w:tcPr>
            <w:tcW w:w="3137" w:type="dxa"/>
            <w:gridSpan w:val="2"/>
          </w:tcPr>
          <w:p w14:paraId="7B2ADC03">
            <w:r>
              <w:rPr>
                <w:rFonts w:ascii="Times New Roman" w:hAnsi="Times New Roman" w:eastAsia="宋体"/>
                <w:b w:val="0"/>
                <w:sz w:val="18"/>
              </w:rPr>
              <w:t>添加 gain 模块会产生环路</w:t>
            </w:r>
          </w:p>
        </w:tc>
      </w:tr>
      <w:tr w14:paraId="1136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A665306">
            <w:r>
              <w:rPr>
                <w:rFonts w:ascii="Times New Roman" w:hAnsi="Times New Roman" w:eastAsia="宋体"/>
                <w:b w:val="0"/>
                <w:sz w:val="18"/>
              </w:rPr>
              <w:t>57</w:t>
            </w:r>
          </w:p>
        </w:tc>
        <w:tc>
          <w:tcPr>
            <w:tcW w:w="3137" w:type="dxa"/>
            <w:gridSpan w:val="2"/>
          </w:tcPr>
          <w:p w14:paraId="69C7008C">
            <w:r>
              <w:rPr>
                <w:rFonts w:ascii="Times New Roman" w:hAnsi="Times New Roman" w:eastAsia="宋体"/>
                <w:b w:val="0"/>
                <w:sz w:val="18"/>
              </w:rPr>
              <w:t>BUG-4247</w:t>
            </w:r>
          </w:p>
        </w:tc>
        <w:tc>
          <w:tcPr>
            <w:tcW w:w="3137" w:type="dxa"/>
            <w:gridSpan w:val="2"/>
          </w:tcPr>
          <w:p w14:paraId="431F2404">
            <w:r>
              <w:rPr>
                <w:rFonts w:ascii="Times New Roman" w:hAnsi="Times New Roman" w:eastAsia="宋体"/>
                <w:b w:val="0"/>
                <w:sz w:val="18"/>
              </w:rPr>
              <w:t>[Dev-hub] 关闭脚本选项卡时，焦点会移动到第一个选项卡</w:t>
            </w:r>
          </w:p>
        </w:tc>
      </w:tr>
      <w:tr w14:paraId="4910B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0F77A6B">
            <w:r>
              <w:rPr>
                <w:rFonts w:ascii="Times New Roman" w:hAnsi="Times New Roman" w:eastAsia="宋体"/>
                <w:b w:val="0"/>
                <w:sz w:val="18"/>
              </w:rPr>
              <w:t>58</w:t>
            </w:r>
          </w:p>
        </w:tc>
        <w:tc>
          <w:tcPr>
            <w:tcW w:w="3137" w:type="dxa"/>
            <w:gridSpan w:val="2"/>
          </w:tcPr>
          <w:p w14:paraId="53387300">
            <w:r>
              <w:rPr>
                <w:rFonts w:ascii="Times New Roman" w:hAnsi="Times New Roman" w:eastAsia="宋体"/>
                <w:b w:val="0"/>
                <w:sz w:val="18"/>
              </w:rPr>
              <w:t>BUG-4263</w:t>
            </w:r>
          </w:p>
        </w:tc>
        <w:tc>
          <w:tcPr>
            <w:tcW w:w="3137" w:type="dxa"/>
            <w:gridSpan w:val="2"/>
          </w:tcPr>
          <w:p w14:paraId="392709E1">
            <w:r>
              <w:rPr>
                <w:rFonts w:ascii="Times New Roman" w:hAnsi="Times New Roman" w:eastAsia="宋体"/>
                <w:b w:val="0"/>
                <w:sz w:val="18"/>
              </w:rPr>
              <w:t>[Dev-hub] 运行系统对象期间出现卡死</w:t>
            </w:r>
          </w:p>
        </w:tc>
      </w:tr>
      <w:tr w14:paraId="4347F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54CE8C3">
            <w:r>
              <w:rPr>
                <w:rFonts w:ascii="Times New Roman" w:hAnsi="Times New Roman" w:eastAsia="宋体"/>
                <w:b w:val="0"/>
                <w:sz w:val="18"/>
              </w:rPr>
              <w:t>59</w:t>
            </w:r>
          </w:p>
        </w:tc>
        <w:tc>
          <w:tcPr>
            <w:tcW w:w="3137" w:type="dxa"/>
            <w:gridSpan w:val="2"/>
          </w:tcPr>
          <w:p w14:paraId="05634812">
            <w:r>
              <w:rPr>
                <w:rFonts w:ascii="Times New Roman" w:hAnsi="Times New Roman" w:eastAsia="宋体"/>
                <w:b w:val="0"/>
                <w:sz w:val="18"/>
              </w:rPr>
              <w:t>BUG-4274</w:t>
            </w:r>
          </w:p>
        </w:tc>
        <w:tc>
          <w:tcPr>
            <w:tcW w:w="3137" w:type="dxa"/>
            <w:gridSpan w:val="2"/>
          </w:tcPr>
          <w:p w14:paraId="1807C76D">
            <w:r>
              <w:rPr>
                <w:rFonts w:ascii="Times New Roman" w:hAnsi="Times New Roman" w:eastAsia="宋体"/>
                <w:b w:val="0"/>
                <w:sz w:val="18"/>
              </w:rPr>
              <w:t>[Dev-hub] 将光标定位到动作字段内（花括号）</w:t>
            </w:r>
          </w:p>
        </w:tc>
      </w:tr>
      <w:tr w14:paraId="52B8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89BFDB1">
            <w:r>
              <w:rPr>
                <w:rFonts w:ascii="Times New Roman" w:hAnsi="Times New Roman" w:eastAsia="宋体"/>
                <w:b w:val="0"/>
                <w:sz w:val="18"/>
              </w:rPr>
              <w:t>60</w:t>
            </w:r>
          </w:p>
        </w:tc>
        <w:tc>
          <w:tcPr>
            <w:tcW w:w="3137" w:type="dxa"/>
            <w:gridSpan w:val="2"/>
          </w:tcPr>
          <w:p w14:paraId="292DD160">
            <w:r>
              <w:rPr>
                <w:rFonts w:ascii="Times New Roman" w:hAnsi="Times New Roman" w:eastAsia="宋体"/>
                <w:b w:val="0"/>
                <w:sz w:val="18"/>
              </w:rPr>
              <w:t>BUG-4297</w:t>
            </w:r>
          </w:p>
        </w:tc>
        <w:tc>
          <w:tcPr>
            <w:tcW w:w="3137" w:type="dxa"/>
            <w:gridSpan w:val="2"/>
          </w:tcPr>
          <w:p w14:paraId="6B55D005">
            <w:r>
              <w:rPr>
                <w:rFonts w:ascii="Times New Roman" w:hAnsi="Times New Roman" w:eastAsia="宋体"/>
                <w:b w:val="0"/>
                <w:sz w:val="18"/>
              </w:rPr>
              <w:t>[Dev-hub] 图形中的光标消失</w:t>
            </w:r>
          </w:p>
        </w:tc>
      </w:tr>
      <w:tr w14:paraId="696F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4D832CD">
            <w:r>
              <w:rPr>
                <w:rFonts w:ascii="Times New Roman" w:hAnsi="Times New Roman" w:eastAsia="宋体"/>
                <w:b w:val="0"/>
                <w:sz w:val="18"/>
              </w:rPr>
              <w:t>61</w:t>
            </w:r>
          </w:p>
        </w:tc>
        <w:tc>
          <w:tcPr>
            <w:tcW w:w="3137" w:type="dxa"/>
            <w:gridSpan w:val="2"/>
          </w:tcPr>
          <w:p w14:paraId="5FD80D81">
            <w:r>
              <w:rPr>
                <w:rFonts w:ascii="Times New Roman" w:hAnsi="Times New Roman" w:eastAsia="宋体"/>
                <w:b w:val="0"/>
                <w:sz w:val="18"/>
              </w:rPr>
              <w:t>BUG-4305</w:t>
            </w:r>
          </w:p>
        </w:tc>
        <w:tc>
          <w:tcPr>
            <w:tcW w:w="3137" w:type="dxa"/>
            <w:gridSpan w:val="2"/>
          </w:tcPr>
          <w:p w14:paraId="5DF2D999">
            <w:r>
              <w:rPr>
                <w:rFonts w:ascii="Times New Roman" w:hAnsi="Times New Roman" w:eastAsia="宋体"/>
                <w:b w:val="0"/>
                <w:sz w:val="18"/>
              </w:rPr>
              <w:t>[QA-hub] 无法生成 standalone 代码</w:t>
            </w:r>
          </w:p>
        </w:tc>
      </w:tr>
      <w:tr w14:paraId="45BF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B56F9A9">
            <w:r>
              <w:rPr>
                <w:rFonts w:ascii="Times New Roman" w:hAnsi="Times New Roman" w:eastAsia="宋体"/>
                <w:b w:val="0"/>
                <w:sz w:val="18"/>
              </w:rPr>
              <w:t>62</w:t>
            </w:r>
          </w:p>
        </w:tc>
        <w:tc>
          <w:tcPr>
            <w:tcW w:w="3137" w:type="dxa"/>
            <w:gridSpan w:val="2"/>
          </w:tcPr>
          <w:p w14:paraId="44FDBAB9">
            <w:r>
              <w:rPr>
                <w:rFonts w:ascii="Times New Roman" w:hAnsi="Times New Roman" w:eastAsia="宋体"/>
                <w:b w:val="0"/>
                <w:sz w:val="18"/>
              </w:rPr>
              <w:t>BUG-4311</w:t>
            </w:r>
          </w:p>
        </w:tc>
        <w:tc>
          <w:tcPr>
            <w:tcW w:w="3137" w:type="dxa"/>
            <w:gridSpan w:val="2"/>
          </w:tcPr>
          <w:p w14:paraId="426F9E71">
            <w:r>
              <w:rPr>
                <w:rFonts w:ascii="Times New Roman" w:hAnsi="Times New Roman" w:eastAsia="宋体"/>
                <w:b w:val="0"/>
                <w:sz w:val="18"/>
              </w:rPr>
              <w:t>[Dev-hub] 指示器面板中存在缺陷</w:t>
            </w:r>
          </w:p>
        </w:tc>
      </w:tr>
      <w:tr w14:paraId="39B4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9ACFAD2">
            <w:r>
              <w:rPr>
                <w:rFonts w:ascii="Times New Roman" w:hAnsi="Times New Roman" w:eastAsia="宋体"/>
                <w:b w:val="0"/>
                <w:sz w:val="18"/>
              </w:rPr>
              <w:t>63</w:t>
            </w:r>
          </w:p>
        </w:tc>
        <w:tc>
          <w:tcPr>
            <w:tcW w:w="3137" w:type="dxa"/>
            <w:gridSpan w:val="2"/>
          </w:tcPr>
          <w:p w14:paraId="17A7E9F0">
            <w:r>
              <w:rPr>
                <w:rFonts w:ascii="Times New Roman" w:hAnsi="Times New Roman" w:eastAsia="宋体"/>
                <w:b w:val="0"/>
                <w:sz w:val="18"/>
              </w:rPr>
              <w:t>BUG-4317</w:t>
            </w:r>
          </w:p>
        </w:tc>
        <w:tc>
          <w:tcPr>
            <w:tcW w:w="3137" w:type="dxa"/>
            <w:gridSpan w:val="2"/>
          </w:tcPr>
          <w:p w14:paraId="0BBD50D2">
            <w:r>
              <w:rPr>
                <w:rFonts w:ascii="Times New Roman" w:hAnsi="Times New Roman" w:eastAsia="宋体"/>
                <w:b w:val="0"/>
                <w:sz w:val="18"/>
              </w:rPr>
              <w:t>[Dev-hub] Physical Component：如果在调用 reverse 时未使用 default，会出现 MethodError: promote_rule(...) is ambigous</w:t>
            </w:r>
          </w:p>
        </w:tc>
      </w:tr>
      <w:tr w14:paraId="3333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4722B3F">
            <w:r>
              <w:rPr>
                <w:rFonts w:ascii="Times New Roman" w:hAnsi="Times New Roman" w:eastAsia="宋体"/>
                <w:b w:val="0"/>
                <w:sz w:val="18"/>
              </w:rPr>
              <w:t>64</w:t>
            </w:r>
          </w:p>
        </w:tc>
        <w:tc>
          <w:tcPr>
            <w:tcW w:w="3137" w:type="dxa"/>
            <w:gridSpan w:val="2"/>
          </w:tcPr>
          <w:p w14:paraId="01CCEF07">
            <w:r>
              <w:rPr>
                <w:rFonts w:ascii="Times New Roman" w:hAnsi="Times New Roman" w:eastAsia="宋体"/>
                <w:b w:val="0"/>
                <w:sz w:val="18"/>
              </w:rPr>
              <w:t>BUG-4333</w:t>
            </w:r>
          </w:p>
        </w:tc>
        <w:tc>
          <w:tcPr>
            <w:tcW w:w="3137" w:type="dxa"/>
            <w:gridSpan w:val="2"/>
          </w:tcPr>
          <w:p w14:paraId="20FBC5B9">
            <w:r>
              <w:rPr>
                <w:rFonts w:ascii="Times New Roman" w:hAnsi="Times New Roman" w:eastAsia="宋体"/>
                <w:b w:val="0"/>
                <w:sz w:val="18"/>
              </w:rPr>
              <w:t>[Dev-hub] GenieApps. 点击指向 App 的超链接时会出现原生窗口</w:t>
            </w:r>
          </w:p>
        </w:tc>
      </w:tr>
      <w:tr w14:paraId="491E9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E9F354">
            <w:r>
              <w:rPr>
                <w:rFonts w:ascii="Times New Roman" w:hAnsi="Times New Roman" w:eastAsia="宋体"/>
                <w:b w:val="0"/>
                <w:sz w:val="18"/>
              </w:rPr>
              <w:t>65</w:t>
            </w:r>
          </w:p>
        </w:tc>
        <w:tc>
          <w:tcPr>
            <w:tcW w:w="3137" w:type="dxa"/>
            <w:gridSpan w:val="2"/>
          </w:tcPr>
          <w:p w14:paraId="5DBA33A4">
            <w:r>
              <w:rPr>
                <w:rFonts w:ascii="Times New Roman" w:hAnsi="Times New Roman" w:eastAsia="宋体"/>
                <w:b w:val="0"/>
                <w:sz w:val="18"/>
              </w:rPr>
              <w:t>BUG-4335</w:t>
            </w:r>
          </w:p>
        </w:tc>
        <w:tc>
          <w:tcPr>
            <w:tcW w:w="3137" w:type="dxa"/>
            <w:gridSpan w:val="2"/>
          </w:tcPr>
          <w:p w14:paraId="2BD2E08B">
            <w:r>
              <w:rPr>
                <w:rFonts w:ascii="Times New Roman" w:hAnsi="Times New Roman" w:eastAsia="宋体"/>
                <w:b w:val="0"/>
                <w:sz w:val="18"/>
              </w:rPr>
              <w:t>[Dev-hub] Scripts：代码单元输出中带超链接的转义序列显示不正确</w:t>
            </w:r>
          </w:p>
        </w:tc>
      </w:tr>
      <w:tr w14:paraId="61E8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972295">
            <w:r>
              <w:rPr>
                <w:rFonts w:ascii="Times New Roman" w:hAnsi="Times New Roman" w:eastAsia="宋体"/>
                <w:b w:val="0"/>
                <w:sz w:val="18"/>
              </w:rPr>
              <w:t>66</w:t>
            </w:r>
          </w:p>
        </w:tc>
        <w:tc>
          <w:tcPr>
            <w:tcW w:w="3137" w:type="dxa"/>
            <w:gridSpan w:val="2"/>
          </w:tcPr>
          <w:p w14:paraId="7B7274AF">
            <w:r>
              <w:rPr>
                <w:rFonts w:ascii="Times New Roman" w:hAnsi="Times New Roman" w:eastAsia="宋体"/>
                <w:b w:val="0"/>
                <w:sz w:val="18"/>
              </w:rPr>
              <w:t>BUG-4346</w:t>
            </w:r>
          </w:p>
        </w:tc>
        <w:tc>
          <w:tcPr>
            <w:tcW w:w="3137" w:type="dxa"/>
            <w:gridSpan w:val="2"/>
          </w:tcPr>
          <w:p w14:paraId="7A6DABFD">
            <w:r>
              <w:rPr>
                <w:rFonts w:ascii="Times New Roman" w:hAnsi="Times New Roman" w:eastAsia="宋体"/>
                <w:b w:val="0"/>
                <w:sz w:val="18"/>
              </w:rPr>
              <w:t>[Prod] 对单个变量的 eval 执行失败会导致执行请求报错终止</w:t>
            </w:r>
          </w:p>
        </w:tc>
      </w:tr>
      <w:tr w14:paraId="13A1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49309AF">
            <w:r>
              <w:rPr>
                <w:rFonts w:ascii="Times New Roman" w:hAnsi="Times New Roman" w:eastAsia="宋体"/>
                <w:b w:val="0"/>
                <w:sz w:val="18"/>
              </w:rPr>
              <w:t>67</w:t>
            </w:r>
          </w:p>
        </w:tc>
        <w:tc>
          <w:tcPr>
            <w:tcW w:w="3137" w:type="dxa"/>
            <w:gridSpan w:val="2"/>
          </w:tcPr>
          <w:p w14:paraId="78F4665A">
            <w:r>
              <w:rPr>
                <w:rFonts w:ascii="Times New Roman" w:hAnsi="Times New Roman" w:eastAsia="宋体"/>
                <w:b w:val="0"/>
                <w:sz w:val="18"/>
              </w:rPr>
              <w:t>BUG-4360</w:t>
            </w:r>
          </w:p>
        </w:tc>
        <w:tc>
          <w:tcPr>
            <w:tcW w:w="3137" w:type="dxa"/>
            <w:gridSpan w:val="2"/>
          </w:tcPr>
          <w:p w14:paraId="70AB0A7B">
            <w:r>
              <w:rPr>
                <w:rFonts w:ascii="Times New Roman" w:hAnsi="Times New Roman" w:eastAsia="宋体"/>
                <w:b w:val="0"/>
                <w:sz w:val="18"/>
              </w:rPr>
              <w:t>[Dev-hub] Physical Component：源自 Simscape、设置了 Conversion=relative 的参数和变量工作异常</w:t>
            </w:r>
          </w:p>
        </w:tc>
      </w:tr>
      <w:tr w14:paraId="4AED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B971BBA">
            <w:r>
              <w:rPr>
                <w:rFonts w:ascii="Times New Roman" w:hAnsi="Times New Roman" w:eastAsia="宋体"/>
                <w:b w:val="0"/>
                <w:sz w:val="18"/>
              </w:rPr>
              <w:t>68</w:t>
            </w:r>
          </w:p>
        </w:tc>
        <w:tc>
          <w:tcPr>
            <w:tcW w:w="3137" w:type="dxa"/>
            <w:gridSpan w:val="2"/>
          </w:tcPr>
          <w:p w14:paraId="13BE3299">
            <w:r>
              <w:rPr>
                <w:rFonts w:ascii="Times New Roman" w:hAnsi="Times New Roman" w:eastAsia="宋体"/>
                <w:b w:val="0"/>
                <w:sz w:val="18"/>
              </w:rPr>
              <w:t>BUG-4365</w:t>
            </w:r>
          </w:p>
        </w:tc>
        <w:tc>
          <w:tcPr>
            <w:tcW w:w="3137" w:type="dxa"/>
            <w:gridSpan w:val="2"/>
          </w:tcPr>
          <w:p w14:paraId="700B1754">
            <w:r>
              <w:rPr>
                <w:rFonts w:ascii="Times New Roman" w:hAnsi="Times New Roman" w:eastAsia="宋体"/>
                <w:b w:val="0"/>
                <w:sz w:val="18"/>
              </w:rPr>
              <w:t>[Prod] 出现 404 错误时显示维护工作横幅</w:t>
            </w:r>
          </w:p>
        </w:tc>
      </w:tr>
      <w:tr w14:paraId="2C86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D037A81">
            <w:r>
              <w:rPr>
                <w:rFonts w:ascii="Times New Roman" w:hAnsi="Times New Roman" w:eastAsia="宋体"/>
                <w:b w:val="0"/>
                <w:sz w:val="18"/>
              </w:rPr>
              <w:t>69</w:t>
            </w:r>
          </w:p>
        </w:tc>
        <w:tc>
          <w:tcPr>
            <w:tcW w:w="3137" w:type="dxa"/>
            <w:gridSpan w:val="2"/>
          </w:tcPr>
          <w:p w14:paraId="5FB4C48B">
            <w:r>
              <w:rPr>
                <w:rFonts w:ascii="Times New Roman" w:hAnsi="Times New Roman" w:eastAsia="宋体"/>
                <w:b w:val="0"/>
                <w:sz w:val="18"/>
              </w:rPr>
              <w:t>BUG-4387</w:t>
            </w:r>
          </w:p>
        </w:tc>
        <w:tc>
          <w:tcPr>
            <w:tcW w:w="3137" w:type="dxa"/>
            <w:gridSpan w:val="2"/>
          </w:tcPr>
          <w:p w14:paraId="37942EFD">
            <w:r>
              <w:rPr>
                <w:rFonts w:ascii="Times New Roman" w:hAnsi="Times New Roman" w:eastAsia="宋体"/>
                <w:b w:val="0"/>
                <w:sz w:val="18"/>
              </w:rPr>
              <w:t>[Prod] 改进 Moving 模块</w:t>
            </w:r>
          </w:p>
        </w:tc>
      </w:tr>
      <w:tr w14:paraId="3CD2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A75B417">
            <w:r>
              <w:rPr>
                <w:rFonts w:ascii="Times New Roman" w:hAnsi="Times New Roman" w:eastAsia="宋体"/>
                <w:b w:val="0"/>
                <w:sz w:val="18"/>
              </w:rPr>
              <w:t>70</w:t>
            </w:r>
          </w:p>
        </w:tc>
        <w:tc>
          <w:tcPr>
            <w:tcW w:w="3137" w:type="dxa"/>
            <w:gridSpan w:val="2"/>
          </w:tcPr>
          <w:p w14:paraId="4FCB6768">
            <w:r>
              <w:rPr>
                <w:rFonts w:ascii="Times New Roman" w:hAnsi="Times New Roman" w:eastAsia="宋体"/>
                <w:b w:val="0"/>
                <w:sz w:val="18"/>
              </w:rPr>
              <w:t>BUG-4413</w:t>
            </w:r>
          </w:p>
        </w:tc>
        <w:tc>
          <w:tcPr>
            <w:tcW w:w="3137" w:type="dxa"/>
            <w:gridSpan w:val="2"/>
          </w:tcPr>
          <w:p w14:paraId="759624A1">
            <w:r>
              <w:rPr>
                <w:rFonts w:ascii="Times New Roman" w:hAnsi="Times New Roman" w:eastAsia="宋体"/>
                <w:b w:val="0"/>
                <w:sz w:val="18"/>
              </w:rPr>
              <w:t>[QA-hub] 数据检查器：会话保存/加载、图例、自动缩放、缩放比例、物理模块信号显示等缺陷</w:t>
            </w:r>
          </w:p>
        </w:tc>
      </w:tr>
      <w:tr w14:paraId="483B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CBDACDA">
            <w:r>
              <w:rPr>
                <w:rFonts w:ascii="Times New Roman" w:hAnsi="Times New Roman" w:eastAsia="宋体"/>
                <w:b w:val="0"/>
                <w:sz w:val="18"/>
              </w:rPr>
              <w:t>71</w:t>
            </w:r>
          </w:p>
        </w:tc>
        <w:tc>
          <w:tcPr>
            <w:tcW w:w="3137" w:type="dxa"/>
            <w:gridSpan w:val="2"/>
          </w:tcPr>
          <w:p w14:paraId="0631A0F0">
            <w:r>
              <w:rPr>
                <w:rFonts w:ascii="Times New Roman" w:hAnsi="Times New Roman" w:eastAsia="宋体"/>
                <w:b w:val="0"/>
                <w:sz w:val="18"/>
              </w:rPr>
              <w:t>BUG-4414</w:t>
            </w:r>
          </w:p>
        </w:tc>
        <w:tc>
          <w:tcPr>
            <w:tcW w:w="3137" w:type="dxa"/>
            <w:gridSpan w:val="2"/>
          </w:tcPr>
          <w:p w14:paraId="79E8E0FD">
            <w:r>
              <w:rPr>
                <w:rFonts w:ascii="Times New Roman" w:hAnsi="Times New Roman" w:eastAsia="宋体"/>
                <w:b w:val="0"/>
                <w:sz w:val="18"/>
              </w:rPr>
              <w:t>[Dev-hub] 调用 eval_code_blocks 接口时，执行 CI 过程中出现死锁</w:t>
            </w:r>
          </w:p>
        </w:tc>
      </w:tr>
      <w:tr w14:paraId="4664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7B7B32D">
            <w:r>
              <w:rPr>
                <w:rFonts w:ascii="Times New Roman" w:hAnsi="Times New Roman" w:eastAsia="宋体"/>
                <w:b w:val="0"/>
                <w:sz w:val="18"/>
              </w:rPr>
              <w:t>72</w:t>
            </w:r>
          </w:p>
        </w:tc>
        <w:tc>
          <w:tcPr>
            <w:tcW w:w="3137" w:type="dxa"/>
            <w:gridSpan w:val="2"/>
          </w:tcPr>
          <w:p w14:paraId="79A72A93">
            <w:r>
              <w:rPr>
                <w:rFonts w:ascii="Times New Roman" w:hAnsi="Times New Roman" w:eastAsia="宋体"/>
                <w:b w:val="0"/>
                <w:sz w:val="18"/>
              </w:rPr>
              <w:t>BUG-4421</w:t>
            </w:r>
          </w:p>
        </w:tc>
        <w:tc>
          <w:tcPr>
            <w:tcW w:w="3137" w:type="dxa"/>
            <w:gridSpan w:val="2"/>
          </w:tcPr>
          <w:p w14:paraId="25EAB47F">
            <w:r>
              <w:rPr>
                <w:rFonts w:ascii="Times New Roman" w:hAnsi="Times New Roman" w:eastAsia="宋体"/>
                <w:b w:val="0"/>
                <w:sz w:val="18"/>
              </w:rPr>
              <w:t>[Dev-hub] 应用缩放命令时，数据检查器和图形窗口中的图形上，未填充的加号形标记显示不正确</w:t>
            </w:r>
          </w:p>
        </w:tc>
      </w:tr>
      <w:tr w14:paraId="6F3E6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8AC889C">
            <w:r>
              <w:rPr>
                <w:rFonts w:ascii="Times New Roman" w:hAnsi="Times New Roman" w:eastAsia="宋体"/>
                <w:b w:val="0"/>
                <w:sz w:val="18"/>
              </w:rPr>
              <w:t>73</w:t>
            </w:r>
          </w:p>
        </w:tc>
        <w:tc>
          <w:tcPr>
            <w:tcW w:w="3137" w:type="dxa"/>
            <w:gridSpan w:val="2"/>
          </w:tcPr>
          <w:p w14:paraId="2F35BE99">
            <w:r>
              <w:rPr>
                <w:rFonts w:ascii="Times New Roman" w:hAnsi="Times New Roman" w:eastAsia="宋体"/>
                <w:b w:val="0"/>
                <w:sz w:val="18"/>
              </w:rPr>
              <w:t>BUG-4426</w:t>
            </w:r>
          </w:p>
        </w:tc>
        <w:tc>
          <w:tcPr>
            <w:tcW w:w="3137" w:type="dxa"/>
            <w:gridSpan w:val="2"/>
          </w:tcPr>
          <w:p w14:paraId="35E62436">
            <w:r>
              <w:rPr>
                <w:rFonts w:ascii="Times New Roman" w:hAnsi="Times New Roman" w:eastAsia="宋体"/>
                <w:b w:val="0"/>
                <w:sz w:val="18"/>
              </w:rPr>
              <w:t>[Dev-hub] Physical Component：在 @parameters/@structural_parameters 内解包时得到 Vector{Nothing} 而不是 Vector{Num}</w:t>
            </w:r>
          </w:p>
        </w:tc>
      </w:tr>
      <w:tr w14:paraId="76C1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7343C54">
            <w:r>
              <w:rPr>
                <w:rFonts w:ascii="Times New Roman" w:hAnsi="Times New Roman" w:eastAsia="宋体"/>
                <w:b w:val="0"/>
                <w:sz w:val="18"/>
              </w:rPr>
              <w:t>74</w:t>
            </w:r>
          </w:p>
        </w:tc>
        <w:tc>
          <w:tcPr>
            <w:tcW w:w="3137" w:type="dxa"/>
            <w:gridSpan w:val="2"/>
          </w:tcPr>
          <w:p w14:paraId="1FFB5C1E">
            <w:r>
              <w:rPr>
                <w:rFonts w:ascii="Times New Roman" w:hAnsi="Times New Roman" w:eastAsia="宋体"/>
                <w:b w:val="0"/>
                <w:sz w:val="18"/>
              </w:rPr>
              <w:t>BUG-4427</w:t>
            </w:r>
          </w:p>
        </w:tc>
        <w:tc>
          <w:tcPr>
            <w:tcW w:w="3137" w:type="dxa"/>
            <w:gridSpan w:val="2"/>
          </w:tcPr>
          <w:p w14:paraId="29EB83EC">
            <w:r>
              <w:rPr>
                <w:rFonts w:ascii="Times New Roman" w:hAnsi="Times New Roman" w:eastAsia="宋体"/>
                <w:b w:val="0"/>
                <w:sz w:val="18"/>
              </w:rPr>
              <w:t>[Dev-hub] 缩小数据检查器窗口尺寸时，对比选项卡消失</w:t>
            </w:r>
          </w:p>
        </w:tc>
      </w:tr>
      <w:tr w14:paraId="38B8E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B3AED0">
            <w:r>
              <w:rPr>
                <w:rFonts w:ascii="Times New Roman" w:hAnsi="Times New Roman" w:eastAsia="宋体"/>
                <w:b w:val="0"/>
                <w:sz w:val="18"/>
              </w:rPr>
              <w:t>75</w:t>
            </w:r>
          </w:p>
        </w:tc>
        <w:tc>
          <w:tcPr>
            <w:tcW w:w="3137" w:type="dxa"/>
            <w:gridSpan w:val="2"/>
          </w:tcPr>
          <w:p w14:paraId="5B063494">
            <w:r>
              <w:rPr>
                <w:rFonts w:ascii="Times New Roman" w:hAnsi="Times New Roman" w:eastAsia="宋体"/>
                <w:b w:val="0"/>
                <w:sz w:val="18"/>
              </w:rPr>
              <w:t>BUG-4463</w:t>
            </w:r>
          </w:p>
        </w:tc>
        <w:tc>
          <w:tcPr>
            <w:tcW w:w="3137" w:type="dxa"/>
            <w:gridSpan w:val="2"/>
          </w:tcPr>
          <w:p w14:paraId="1ED6E99F">
            <w:r>
              <w:rPr>
                <w:rFonts w:ascii="Times New Roman" w:hAnsi="Times New Roman" w:eastAsia="宋体"/>
                <w:b w:val="0"/>
                <w:sz w:val="18"/>
              </w:rPr>
              <w:t>[Dev-hub] 子系统被创建在触发器模块之上</w:t>
            </w:r>
          </w:p>
        </w:tc>
      </w:tr>
      <w:tr w14:paraId="4FE5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30A219D">
            <w:r>
              <w:rPr>
                <w:rFonts w:ascii="Times New Roman" w:hAnsi="Times New Roman" w:eastAsia="宋体"/>
                <w:b w:val="0"/>
                <w:sz w:val="18"/>
              </w:rPr>
              <w:t>76</w:t>
            </w:r>
          </w:p>
        </w:tc>
        <w:tc>
          <w:tcPr>
            <w:tcW w:w="3137" w:type="dxa"/>
            <w:gridSpan w:val="2"/>
          </w:tcPr>
          <w:p w14:paraId="736B728F">
            <w:r>
              <w:rPr>
                <w:rFonts w:ascii="Times New Roman" w:hAnsi="Times New Roman" w:eastAsia="宋体"/>
                <w:b w:val="0"/>
                <w:sz w:val="18"/>
              </w:rPr>
              <w:t>BUG-4487</w:t>
            </w:r>
          </w:p>
        </w:tc>
        <w:tc>
          <w:tcPr>
            <w:tcW w:w="3137" w:type="dxa"/>
            <w:gridSpan w:val="2"/>
          </w:tcPr>
          <w:p w14:paraId="784DAAD6">
            <w:r>
              <w:rPr>
                <w:rFonts w:ascii="Times New Roman" w:hAnsi="Times New Roman" w:eastAsia="宋体"/>
                <w:b w:val="0"/>
                <w:sz w:val="18"/>
              </w:rPr>
              <w:t>[Dev-hub] 图形中绘制了未被选中的信号</w:t>
            </w:r>
          </w:p>
        </w:tc>
      </w:tr>
      <w:tr w14:paraId="1A87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1FBB086">
            <w:r>
              <w:rPr>
                <w:rFonts w:ascii="Times New Roman" w:hAnsi="Times New Roman" w:eastAsia="宋体"/>
                <w:b w:val="0"/>
                <w:sz w:val="18"/>
              </w:rPr>
              <w:t>77</w:t>
            </w:r>
          </w:p>
        </w:tc>
        <w:tc>
          <w:tcPr>
            <w:tcW w:w="3137" w:type="dxa"/>
            <w:gridSpan w:val="2"/>
          </w:tcPr>
          <w:p w14:paraId="50E057A1">
            <w:r>
              <w:rPr>
                <w:rFonts w:ascii="Times New Roman" w:hAnsi="Times New Roman" w:eastAsia="宋体"/>
                <w:b w:val="0"/>
                <w:sz w:val="18"/>
              </w:rPr>
              <w:t>BUG-4508</w:t>
            </w:r>
          </w:p>
        </w:tc>
        <w:tc>
          <w:tcPr>
            <w:tcW w:w="3137" w:type="dxa"/>
            <w:gridSpan w:val="2"/>
          </w:tcPr>
          <w:p w14:paraId="1796D8D1">
            <w:r>
              <w:rPr>
                <w:rFonts w:ascii="Times New Roman" w:hAnsi="Times New Roman" w:eastAsia="宋体"/>
                <w:b w:val="0"/>
                <w:sz w:val="18"/>
              </w:rPr>
              <w:t>[Dev-hub] 禁用模块时，1-D Lookup Table 模块未整体变为浅灰色</w:t>
            </w:r>
          </w:p>
        </w:tc>
      </w:tr>
      <w:tr w14:paraId="2260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FC6B4F2">
            <w:r>
              <w:rPr>
                <w:rFonts w:ascii="Times New Roman" w:hAnsi="Times New Roman" w:eastAsia="宋体"/>
                <w:b w:val="0"/>
                <w:sz w:val="18"/>
              </w:rPr>
              <w:t>78</w:t>
            </w:r>
          </w:p>
        </w:tc>
        <w:tc>
          <w:tcPr>
            <w:tcW w:w="3137" w:type="dxa"/>
            <w:gridSpan w:val="2"/>
          </w:tcPr>
          <w:p w14:paraId="4B1A11E1">
            <w:r>
              <w:rPr>
                <w:rFonts w:ascii="Times New Roman" w:hAnsi="Times New Roman" w:eastAsia="宋体"/>
                <w:b w:val="0"/>
                <w:sz w:val="18"/>
              </w:rPr>
              <w:t>BUG-4516</w:t>
            </w:r>
          </w:p>
        </w:tc>
        <w:tc>
          <w:tcPr>
            <w:tcW w:w="3137" w:type="dxa"/>
            <w:gridSpan w:val="2"/>
          </w:tcPr>
          <w:p w14:paraId="180F5224">
            <w:r>
              <w:rPr>
                <w:rFonts w:ascii="Times New Roman" w:hAnsi="Times New Roman" w:eastAsia="宋体"/>
                <w:b w:val="0"/>
                <w:sz w:val="18"/>
              </w:rPr>
              <w:t>[QA-hub] 仿真过程中无法开启信号瞬时值显示</w:t>
            </w:r>
          </w:p>
        </w:tc>
      </w:tr>
      <w:tr w14:paraId="749B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7C77D26">
            <w:r>
              <w:rPr>
                <w:rFonts w:ascii="Times New Roman" w:hAnsi="Times New Roman" w:eastAsia="宋体"/>
                <w:b w:val="0"/>
                <w:sz w:val="18"/>
              </w:rPr>
              <w:t>79</w:t>
            </w:r>
          </w:p>
        </w:tc>
        <w:tc>
          <w:tcPr>
            <w:tcW w:w="3137" w:type="dxa"/>
            <w:gridSpan w:val="2"/>
          </w:tcPr>
          <w:p w14:paraId="74C3481C">
            <w:r>
              <w:rPr>
                <w:rFonts w:ascii="Times New Roman" w:hAnsi="Times New Roman" w:eastAsia="宋体"/>
                <w:b w:val="0"/>
                <w:sz w:val="18"/>
              </w:rPr>
              <w:t>BUG-4519</w:t>
            </w:r>
          </w:p>
        </w:tc>
        <w:tc>
          <w:tcPr>
            <w:tcW w:w="3137" w:type="dxa"/>
            <w:gridSpan w:val="2"/>
          </w:tcPr>
          <w:p w14:paraId="27E8644E">
            <w:r>
              <w:rPr>
                <w:rFonts w:ascii="Times New Roman" w:hAnsi="Times New Roman" w:eastAsia="宋体"/>
                <w:b w:val="0"/>
                <w:sz w:val="18"/>
              </w:rPr>
              <w:t>[Dev-hub] 若在模型单步执行过程中开启绘图功能，则图形不会绘制</w:t>
            </w:r>
          </w:p>
        </w:tc>
      </w:tr>
      <w:tr w14:paraId="014E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4AE990F">
            <w:r>
              <w:rPr>
                <w:rFonts w:ascii="Times New Roman" w:hAnsi="Times New Roman" w:eastAsia="宋体"/>
                <w:b w:val="0"/>
                <w:sz w:val="18"/>
              </w:rPr>
              <w:t>80</w:t>
            </w:r>
          </w:p>
        </w:tc>
        <w:tc>
          <w:tcPr>
            <w:tcW w:w="3137" w:type="dxa"/>
            <w:gridSpan w:val="2"/>
          </w:tcPr>
          <w:p w14:paraId="31A50B22">
            <w:r>
              <w:rPr>
                <w:rFonts w:ascii="Times New Roman" w:hAnsi="Times New Roman" w:eastAsia="宋体"/>
                <w:b w:val="0"/>
                <w:sz w:val="18"/>
              </w:rPr>
              <w:t>BUG-4537</w:t>
            </w:r>
          </w:p>
        </w:tc>
        <w:tc>
          <w:tcPr>
            <w:tcW w:w="3137" w:type="dxa"/>
            <w:gridSpan w:val="2"/>
          </w:tcPr>
          <w:p w14:paraId="79F08461">
            <w:r>
              <w:rPr>
                <w:rFonts w:ascii="Times New Roman" w:hAnsi="Times New Roman" w:eastAsia="宋体"/>
                <w:b w:val="0"/>
                <w:sz w:val="18"/>
              </w:rPr>
              <w:t>[Prod] 改进 Chart 模块的转移</w:t>
            </w:r>
          </w:p>
        </w:tc>
      </w:tr>
      <w:tr w14:paraId="0F75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01A5D02">
            <w:r>
              <w:rPr>
                <w:rFonts w:ascii="Times New Roman" w:hAnsi="Times New Roman" w:eastAsia="宋体"/>
                <w:b w:val="0"/>
                <w:sz w:val="18"/>
              </w:rPr>
              <w:t>81</w:t>
            </w:r>
          </w:p>
        </w:tc>
        <w:tc>
          <w:tcPr>
            <w:tcW w:w="3137" w:type="dxa"/>
            <w:gridSpan w:val="2"/>
          </w:tcPr>
          <w:p w14:paraId="245C6979">
            <w:r>
              <w:rPr>
                <w:rFonts w:ascii="Times New Roman" w:hAnsi="Times New Roman" w:eastAsia="宋体"/>
                <w:b w:val="0"/>
                <w:sz w:val="18"/>
              </w:rPr>
              <w:t>BUG-4539</w:t>
            </w:r>
          </w:p>
        </w:tc>
        <w:tc>
          <w:tcPr>
            <w:tcW w:w="3137" w:type="dxa"/>
            <w:gridSpan w:val="2"/>
          </w:tcPr>
          <w:p w14:paraId="58482A65">
            <w:r>
              <w:rPr>
                <w:rFonts w:ascii="Times New Roman" w:hAnsi="Times New Roman" w:eastAsia="宋体"/>
                <w:b w:val="0"/>
                <w:sz w:val="18"/>
              </w:rPr>
              <w:t>[Dev-hub] Physical Component：支持向量与环境设置进行比较的 assert 检查</w:t>
            </w:r>
          </w:p>
        </w:tc>
      </w:tr>
      <w:tr w14:paraId="58F9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202A9C4">
            <w:r>
              <w:rPr>
                <w:rFonts w:ascii="Times New Roman" w:hAnsi="Times New Roman" w:eastAsia="宋体"/>
                <w:b w:val="0"/>
                <w:sz w:val="18"/>
              </w:rPr>
              <w:t>82</w:t>
            </w:r>
          </w:p>
        </w:tc>
        <w:tc>
          <w:tcPr>
            <w:tcW w:w="3137" w:type="dxa"/>
            <w:gridSpan w:val="2"/>
          </w:tcPr>
          <w:p w14:paraId="62BA9C72">
            <w:r>
              <w:rPr>
                <w:rFonts w:ascii="Times New Roman" w:hAnsi="Times New Roman" w:eastAsia="宋体"/>
                <w:b w:val="0"/>
                <w:sz w:val="18"/>
              </w:rPr>
              <w:t>BUG-4541</w:t>
            </w:r>
          </w:p>
        </w:tc>
        <w:tc>
          <w:tcPr>
            <w:tcW w:w="3137" w:type="dxa"/>
            <w:gridSpan w:val="2"/>
          </w:tcPr>
          <w:p w14:paraId="32ECE9CF">
            <w:r>
              <w:rPr>
                <w:rFonts w:ascii="Times New Roman" w:hAnsi="Times New Roman" w:eastAsia="宋体"/>
                <w:b w:val="0"/>
                <w:sz w:val="18"/>
              </w:rPr>
              <w:t>[Dev-hub] Physical Component：不支持 UILayout</w:t>
            </w:r>
          </w:p>
        </w:tc>
      </w:tr>
      <w:tr w14:paraId="023A7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9D7D864">
            <w:r>
              <w:rPr>
                <w:rFonts w:ascii="Times New Roman" w:hAnsi="Times New Roman" w:eastAsia="宋体"/>
                <w:b w:val="0"/>
                <w:sz w:val="18"/>
              </w:rPr>
              <w:t>83</w:t>
            </w:r>
          </w:p>
        </w:tc>
        <w:tc>
          <w:tcPr>
            <w:tcW w:w="3137" w:type="dxa"/>
            <w:gridSpan w:val="2"/>
          </w:tcPr>
          <w:p w14:paraId="714C0706">
            <w:r>
              <w:rPr>
                <w:rFonts w:ascii="Times New Roman" w:hAnsi="Times New Roman" w:eastAsia="宋体"/>
                <w:b w:val="0"/>
                <w:sz w:val="18"/>
              </w:rPr>
              <w:t>BUG-4543</w:t>
            </w:r>
          </w:p>
        </w:tc>
        <w:tc>
          <w:tcPr>
            <w:tcW w:w="3137" w:type="dxa"/>
            <w:gridSpan w:val="2"/>
          </w:tcPr>
          <w:p w14:paraId="53570132">
            <w:r>
              <w:rPr>
                <w:rFonts w:ascii="Times New Roman" w:hAnsi="Times New Roman" w:eastAsia="宋体"/>
                <w:b w:val="0"/>
                <w:sz w:val="18"/>
              </w:rPr>
              <w:t>尝试访问 lkc3 测试环境时出现 CERTIFICATE_VERIFY_FAILED 错误</w:t>
            </w:r>
          </w:p>
        </w:tc>
      </w:tr>
      <w:tr w14:paraId="4040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035F6A2">
            <w:r>
              <w:rPr>
                <w:rFonts w:ascii="Times New Roman" w:hAnsi="Times New Roman" w:eastAsia="宋体"/>
                <w:b w:val="0"/>
                <w:sz w:val="18"/>
              </w:rPr>
              <w:t>84</w:t>
            </w:r>
          </w:p>
        </w:tc>
        <w:tc>
          <w:tcPr>
            <w:tcW w:w="3137" w:type="dxa"/>
            <w:gridSpan w:val="2"/>
          </w:tcPr>
          <w:p w14:paraId="783A99C0">
            <w:r>
              <w:rPr>
                <w:rFonts w:ascii="Times New Roman" w:hAnsi="Times New Roman" w:eastAsia="宋体"/>
                <w:b w:val="0"/>
                <w:sz w:val="18"/>
              </w:rPr>
              <w:t>BUG-4573</w:t>
            </w:r>
          </w:p>
        </w:tc>
        <w:tc>
          <w:tcPr>
            <w:tcW w:w="3137" w:type="dxa"/>
            <w:gridSpan w:val="2"/>
          </w:tcPr>
          <w:p w14:paraId="17F28115">
            <w:r>
              <w:rPr>
                <w:rFonts w:ascii="Times New Roman" w:hAnsi="Times New Roman" w:eastAsia="宋体"/>
                <w:b w:val="0"/>
                <w:sz w:val="18"/>
              </w:rPr>
              <w:t>[Dev-hub] Chart：删除端口后仿真报错终止</w:t>
            </w:r>
          </w:p>
        </w:tc>
      </w:tr>
      <w:tr w14:paraId="7072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8E9BB06">
            <w:r>
              <w:rPr>
                <w:rFonts w:ascii="Times New Roman" w:hAnsi="Times New Roman" w:eastAsia="宋体"/>
                <w:b w:val="0"/>
                <w:sz w:val="18"/>
              </w:rPr>
              <w:t>85</w:t>
            </w:r>
          </w:p>
        </w:tc>
        <w:tc>
          <w:tcPr>
            <w:tcW w:w="3137" w:type="dxa"/>
            <w:gridSpan w:val="2"/>
          </w:tcPr>
          <w:p w14:paraId="24BA75A4">
            <w:r>
              <w:rPr>
                <w:rFonts w:ascii="Times New Roman" w:hAnsi="Times New Roman" w:eastAsia="宋体"/>
                <w:b w:val="0"/>
                <w:sz w:val="18"/>
              </w:rPr>
              <w:t>BUG-4576</w:t>
            </w:r>
          </w:p>
        </w:tc>
        <w:tc>
          <w:tcPr>
            <w:tcW w:w="3137" w:type="dxa"/>
            <w:gridSpan w:val="2"/>
          </w:tcPr>
          <w:p w14:paraId="555FB0A6">
            <w:r>
              <w:rPr>
                <w:rFonts w:ascii="Times New Roman" w:hAnsi="Times New Roman" w:eastAsia="宋体"/>
                <w:b w:val="0"/>
                <w:sz w:val="18"/>
              </w:rPr>
              <w:t>[QA-hub] AnyMath Function 错误地继承采样周期</w:t>
            </w:r>
          </w:p>
        </w:tc>
      </w:tr>
      <w:tr w14:paraId="43B7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2D1D942">
            <w:r>
              <w:rPr>
                <w:rFonts w:ascii="Times New Roman" w:hAnsi="Times New Roman" w:eastAsia="宋体"/>
                <w:b w:val="0"/>
                <w:sz w:val="18"/>
              </w:rPr>
              <w:t>86</w:t>
            </w:r>
          </w:p>
        </w:tc>
        <w:tc>
          <w:tcPr>
            <w:tcW w:w="3137" w:type="dxa"/>
            <w:gridSpan w:val="2"/>
          </w:tcPr>
          <w:p w14:paraId="50028EC7">
            <w:r>
              <w:rPr>
                <w:rFonts w:ascii="Times New Roman" w:hAnsi="Times New Roman" w:eastAsia="宋体"/>
                <w:b w:val="0"/>
                <w:sz w:val="18"/>
              </w:rPr>
              <w:t>BUG-4580</w:t>
            </w:r>
          </w:p>
        </w:tc>
        <w:tc>
          <w:tcPr>
            <w:tcW w:w="3137" w:type="dxa"/>
            <w:gridSpan w:val="2"/>
          </w:tcPr>
          <w:p w14:paraId="61EFBA10">
            <w:r>
              <w:rPr>
                <w:rFonts w:ascii="Times New Roman" w:hAnsi="Times New Roman" w:eastAsia="宋体"/>
                <w:b w:val="0"/>
                <w:sz w:val="18"/>
              </w:rPr>
              <w:t>[Dev-hub] 启用模型频率显示后，输出端口的颜色与模型其余部分不一致</w:t>
            </w:r>
          </w:p>
        </w:tc>
      </w:tr>
      <w:tr w14:paraId="66E2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BE1C09B">
            <w:r>
              <w:rPr>
                <w:rFonts w:ascii="Times New Roman" w:hAnsi="Times New Roman" w:eastAsia="宋体"/>
                <w:b w:val="0"/>
                <w:sz w:val="18"/>
              </w:rPr>
              <w:t>87</w:t>
            </w:r>
          </w:p>
        </w:tc>
        <w:tc>
          <w:tcPr>
            <w:tcW w:w="3137" w:type="dxa"/>
            <w:gridSpan w:val="2"/>
          </w:tcPr>
          <w:p w14:paraId="1E46D287">
            <w:r>
              <w:rPr>
                <w:rFonts w:ascii="Times New Roman" w:hAnsi="Times New Roman" w:eastAsia="宋体"/>
                <w:b w:val="0"/>
                <w:sz w:val="18"/>
              </w:rPr>
              <w:t>BUG-4599</w:t>
            </w:r>
          </w:p>
        </w:tc>
        <w:tc>
          <w:tcPr>
            <w:tcW w:w="3137" w:type="dxa"/>
            <w:gridSpan w:val="2"/>
          </w:tcPr>
          <w:p w14:paraId="4552C1B6">
            <w:r>
              <w:rPr>
                <w:rFonts w:ascii="Times New Roman" w:hAnsi="Times New Roman" w:eastAsia="宋体"/>
                <w:b w:val="0"/>
                <w:sz w:val="18"/>
              </w:rPr>
              <w:t>[Dev-hub] 通过编程控制运行含 Model reference 的模型会使 anymath.gcm() 命令失效</w:t>
            </w:r>
          </w:p>
        </w:tc>
      </w:tr>
      <w:tr w14:paraId="669A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8F953E1">
            <w:r>
              <w:rPr>
                <w:rFonts w:ascii="Times New Roman" w:hAnsi="Times New Roman" w:eastAsia="宋体"/>
                <w:b w:val="0"/>
                <w:sz w:val="18"/>
              </w:rPr>
              <w:t>88</w:t>
            </w:r>
          </w:p>
        </w:tc>
        <w:tc>
          <w:tcPr>
            <w:tcW w:w="3137" w:type="dxa"/>
            <w:gridSpan w:val="2"/>
          </w:tcPr>
          <w:p w14:paraId="36921B32">
            <w:r>
              <w:rPr>
                <w:rFonts w:ascii="Times New Roman" w:hAnsi="Times New Roman" w:eastAsia="宋体"/>
                <w:b w:val="0"/>
                <w:sz w:val="18"/>
              </w:rPr>
              <w:t>BUG-4609</w:t>
            </w:r>
          </w:p>
        </w:tc>
        <w:tc>
          <w:tcPr>
            <w:tcW w:w="3137" w:type="dxa"/>
            <w:gridSpan w:val="2"/>
          </w:tcPr>
          <w:p w14:paraId="5CB4DAD0">
            <w:r>
              <w:rPr>
                <w:rFonts w:ascii="Times New Roman" w:hAnsi="Times New Roman" w:eastAsia="宋体"/>
                <w:b w:val="0"/>
                <w:sz w:val="18"/>
              </w:rPr>
              <w:t>[Dev-hub] Chart：选中区域会发生移动</w:t>
            </w:r>
          </w:p>
        </w:tc>
      </w:tr>
      <w:tr w14:paraId="2959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550F523">
            <w:r>
              <w:rPr>
                <w:rFonts w:ascii="Times New Roman" w:hAnsi="Times New Roman" w:eastAsia="宋体"/>
                <w:b w:val="0"/>
                <w:sz w:val="18"/>
              </w:rPr>
              <w:t>89</w:t>
            </w:r>
          </w:p>
        </w:tc>
        <w:tc>
          <w:tcPr>
            <w:tcW w:w="3137" w:type="dxa"/>
            <w:gridSpan w:val="2"/>
          </w:tcPr>
          <w:p w14:paraId="1368E9B0">
            <w:r>
              <w:rPr>
                <w:rFonts w:ascii="Times New Roman" w:hAnsi="Times New Roman" w:eastAsia="宋体"/>
                <w:b w:val="0"/>
                <w:sz w:val="18"/>
              </w:rPr>
              <w:t>BUG-4634</w:t>
            </w:r>
          </w:p>
        </w:tc>
        <w:tc>
          <w:tcPr>
            <w:tcW w:w="3137" w:type="dxa"/>
            <w:gridSpan w:val="2"/>
          </w:tcPr>
          <w:p w14:paraId="72DAAF68">
            <w:r>
              <w:rPr>
                <w:rFonts w:ascii="Times New Roman" w:hAnsi="Times New Roman" w:eastAsia="宋体"/>
                <w:b w:val="0"/>
                <w:sz w:val="18"/>
              </w:rPr>
              <w:t>[Dev-hub] 选项卡不一致</w:t>
            </w:r>
          </w:p>
        </w:tc>
      </w:tr>
      <w:tr w14:paraId="35951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5AFC167">
            <w:r>
              <w:rPr>
                <w:rFonts w:ascii="Times New Roman" w:hAnsi="Times New Roman" w:eastAsia="宋体"/>
                <w:b w:val="0"/>
                <w:sz w:val="18"/>
              </w:rPr>
              <w:t>90</w:t>
            </w:r>
          </w:p>
        </w:tc>
        <w:tc>
          <w:tcPr>
            <w:tcW w:w="3137" w:type="dxa"/>
            <w:gridSpan w:val="2"/>
          </w:tcPr>
          <w:p w14:paraId="2174F54F">
            <w:r>
              <w:rPr>
                <w:rFonts w:ascii="Times New Roman" w:hAnsi="Times New Roman" w:eastAsia="宋体"/>
                <w:b w:val="0"/>
                <w:sz w:val="18"/>
              </w:rPr>
              <w:t>BUG-4639</w:t>
            </w:r>
          </w:p>
        </w:tc>
        <w:tc>
          <w:tcPr>
            <w:tcW w:w="3137" w:type="dxa"/>
            <w:gridSpan w:val="2"/>
          </w:tcPr>
          <w:p w14:paraId="64BD8F62">
            <w:r>
              <w:rPr>
                <w:rFonts w:ascii="Times New Roman" w:hAnsi="Times New Roman" w:eastAsia="宋体"/>
                <w:b w:val="0"/>
                <w:sz w:val="18"/>
              </w:rPr>
              <w:t>[Dev-hub] 复制 Model 模块后，模型报错终止</w:t>
            </w:r>
          </w:p>
        </w:tc>
      </w:tr>
      <w:tr w14:paraId="2221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739E756">
            <w:r>
              <w:rPr>
                <w:rFonts w:ascii="Times New Roman" w:hAnsi="Times New Roman" w:eastAsia="宋体"/>
                <w:b w:val="0"/>
                <w:sz w:val="18"/>
              </w:rPr>
              <w:t>91</w:t>
            </w:r>
          </w:p>
        </w:tc>
        <w:tc>
          <w:tcPr>
            <w:tcW w:w="3137" w:type="dxa"/>
            <w:gridSpan w:val="2"/>
          </w:tcPr>
          <w:p w14:paraId="16A9901B">
            <w:r>
              <w:rPr>
                <w:rFonts w:ascii="Times New Roman" w:hAnsi="Times New Roman" w:eastAsia="宋体"/>
                <w:b w:val="0"/>
                <w:sz w:val="18"/>
              </w:rPr>
              <w:t>BUG-4641</w:t>
            </w:r>
          </w:p>
        </w:tc>
        <w:tc>
          <w:tcPr>
            <w:tcW w:w="3137" w:type="dxa"/>
            <w:gridSpan w:val="2"/>
          </w:tcPr>
          <w:p w14:paraId="7BC9265F">
            <w:r>
              <w:rPr>
                <w:rFonts w:ascii="Times New Roman" w:hAnsi="Times New Roman" w:eastAsia="宋体"/>
                <w:b w:val="0"/>
                <w:sz w:val="18"/>
              </w:rPr>
              <w:t>[Dev-hub] 同名信号无法通过 anymath.get_results() 导出</w:t>
            </w:r>
          </w:p>
        </w:tc>
      </w:tr>
      <w:tr w14:paraId="28035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E9CFE95">
            <w:r>
              <w:rPr>
                <w:rFonts w:ascii="Times New Roman" w:hAnsi="Times New Roman" w:eastAsia="宋体"/>
                <w:b w:val="0"/>
                <w:sz w:val="18"/>
              </w:rPr>
              <w:t>92</w:t>
            </w:r>
          </w:p>
        </w:tc>
        <w:tc>
          <w:tcPr>
            <w:tcW w:w="3137" w:type="dxa"/>
            <w:gridSpan w:val="2"/>
          </w:tcPr>
          <w:p w14:paraId="57505D8E">
            <w:r>
              <w:rPr>
                <w:rFonts w:ascii="Times New Roman" w:hAnsi="Times New Roman" w:eastAsia="宋体"/>
                <w:b w:val="0"/>
                <w:sz w:val="18"/>
              </w:rPr>
              <w:t>BUG-4645</w:t>
            </w:r>
          </w:p>
        </w:tc>
        <w:tc>
          <w:tcPr>
            <w:tcW w:w="3137" w:type="dxa"/>
            <w:gridSpan w:val="2"/>
          </w:tcPr>
          <w:p w14:paraId="553511E7">
            <w:r>
              <w:rPr>
                <w:rFonts w:ascii="Times New Roman" w:hAnsi="Times New Roman" w:eastAsia="宋体"/>
                <w:b w:val="0"/>
                <w:sz w:val="18"/>
              </w:rPr>
              <w:t>[Prod] 系统对象 Transmitter 的相位偏移了 pi</w:t>
            </w:r>
          </w:p>
        </w:tc>
      </w:tr>
      <w:tr w14:paraId="7448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44E9508">
            <w:r>
              <w:rPr>
                <w:rFonts w:ascii="Times New Roman" w:hAnsi="Times New Roman" w:eastAsia="宋体"/>
                <w:b w:val="0"/>
                <w:sz w:val="18"/>
              </w:rPr>
              <w:t>93</w:t>
            </w:r>
          </w:p>
        </w:tc>
        <w:tc>
          <w:tcPr>
            <w:tcW w:w="3137" w:type="dxa"/>
            <w:gridSpan w:val="2"/>
          </w:tcPr>
          <w:p w14:paraId="4995BC80">
            <w:r>
              <w:rPr>
                <w:rFonts w:ascii="Times New Roman" w:hAnsi="Times New Roman" w:eastAsia="宋体"/>
                <w:b w:val="0"/>
                <w:sz w:val="18"/>
              </w:rPr>
              <w:t>BUG-4692</w:t>
            </w:r>
          </w:p>
        </w:tc>
        <w:tc>
          <w:tcPr>
            <w:tcW w:w="3137" w:type="dxa"/>
            <w:gridSpan w:val="2"/>
          </w:tcPr>
          <w:p w14:paraId="52CA7B2F">
            <w:r>
              <w:rPr>
                <w:rFonts w:ascii="Times New Roman" w:hAnsi="Times New Roman" w:eastAsia="宋体"/>
                <w:b w:val="0"/>
                <w:sz w:val="18"/>
              </w:rPr>
              <w:t>[Dev-hub] 研究提高 interp 函数精度的可能性</w:t>
            </w:r>
          </w:p>
        </w:tc>
      </w:tr>
      <w:tr w14:paraId="1B44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91F81B8">
            <w:r>
              <w:rPr>
                <w:rFonts w:ascii="Times New Roman" w:hAnsi="Times New Roman" w:eastAsia="宋体"/>
                <w:b w:val="0"/>
                <w:sz w:val="18"/>
              </w:rPr>
              <w:t>94</w:t>
            </w:r>
          </w:p>
        </w:tc>
        <w:tc>
          <w:tcPr>
            <w:tcW w:w="3137" w:type="dxa"/>
            <w:gridSpan w:val="2"/>
          </w:tcPr>
          <w:p w14:paraId="09A7A8DE">
            <w:r>
              <w:rPr>
                <w:rFonts w:ascii="Times New Roman" w:hAnsi="Times New Roman" w:eastAsia="宋体"/>
                <w:b w:val="0"/>
                <w:sz w:val="18"/>
              </w:rPr>
              <w:t>BUG-4695</w:t>
            </w:r>
          </w:p>
        </w:tc>
        <w:tc>
          <w:tcPr>
            <w:tcW w:w="3137" w:type="dxa"/>
            <w:gridSpan w:val="2"/>
          </w:tcPr>
          <w:p w14:paraId="20E8313E">
            <w:r>
              <w:rPr>
                <w:rFonts w:ascii="Times New Roman" w:hAnsi="Times New Roman" w:eastAsia="宋体"/>
                <w:b w:val="0"/>
                <w:sz w:val="18"/>
              </w:rPr>
              <w:t>[Dev-hub] 改进 pulstran 函数</w:t>
            </w:r>
          </w:p>
        </w:tc>
      </w:tr>
      <w:tr w14:paraId="25339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6D24426">
            <w:r>
              <w:rPr>
                <w:rFonts w:ascii="Times New Roman" w:hAnsi="Times New Roman" w:eastAsia="宋体"/>
                <w:b w:val="0"/>
                <w:sz w:val="18"/>
              </w:rPr>
              <w:t>95</w:t>
            </w:r>
          </w:p>
        </w:tc>
        <w:tc>
          <w:tcPr>
            <w:tcW w:w="3137" w:type="dxa"/>
            <w:gridSpan w:val="2"/>
          </w:tcPr>
          <w:p w14:paraId="6BD89693">
            <w:r>
              <w:rPr>
                <w:rFonts w:ascii="Times New Roman" w:hAnsi="Times New Roman" w:eastAsia="宋体"/>
                <w:b w:val="0"/>
                <w:sz w:val="18"/>
              </w:rPr>
              <w:t>BUG-4707</w:t>
            </w:r>
          </w:p>
        </w:tc>
        <w:tc>
          <w:tcPr>
            <w:tcW w:w="3137" w:type="dxa"/>
            <w:gridSpan w:val="2"/>
          </w:tcPr>
          <w:p w14:paraId="744E4C77">
            <w:r>
              <w:rPr>
                <w:rFonts w:ascii="Times New Roman" w:hAnsi="Times New Roman" w:eastAsia="宋体"/>
                <w:b w:val="0"/>
                <w:sz w:val="18"/>
              </w:rPr>
              <w:t>[Dev-hub] 改进 detrend 函数</w:t>
            </w:r>
          </w:p>
        </w:tc>
      </w:tr>
      <w:tr w14:paraId="7510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E630C59">
            <w:r>
              <w:rPr>
                <w:rFonts w:ascii="Times New Roman" w:hAnsi="Times New Roman" w:eastAsia="宋体"/>
                <w:b w:val="0"/>
                <w:sz w:val="18"/>
              </w:rPr>
              <w:t>96</w:t>
            </w:r>
          </w:p>
        </w:tc>
        <w:tc>
          <w:tcPr>
            <w:tcW w:w="3137" w:type="dxa"/>
            <w:gridSpan w:val="2"/>
          </w:tcPr>
          <w:p w14:paraId="5AB85D12">
            <w:r>
              <w:rPr>
                <w:rFonts w:ascii="Times New Roman" w:hAnsi="Times New Roman" w:eastAsia="宋体"/>
                <w:b w:val="0"/>
                <w:sz w:val="18"/>
              </w:rPr>
              <w:t>BUG-4728</w:t>
            </w:r>
          </w:p>
        </w:tc>
        <w:tc>
          <w:tcPr>
            <w:tcW w:w="3137" w:type="dxa"/>
            <w:gridSpan w:val="2"/>
          </w:tcPr>
          <w:p w14:paraId="6A6ED77F">
            <w:r>
              <w:rPr>
                <w:rFonts w:ascii="Times New Roman" w:hAnsi="Times New Roman" w:eastAsia="宋体"/>
                <w:b w:val="0"/>
                <w:sz w:val="18"/>
              </w:rPr>
              <w:t>[Dev-hub] 两个仅外部求解器不同的物理模型，计算结果差异巨大</w:t>
            </w:r>
          </w:p>
        </w:tc>
      </w:tr>
      <w:tr w14:paraId="5D56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27AACC8">
            <w:r>
              <w:rPr>
                <w:rFonts w:ascii="Times New Roman" w:hAnsi="Times New Roman" w:eastAsia="宋体"/>
                <w:b w:val="0"/>
                <w:sz w:val="18"/>
              </w:rPr>
              <w:t>97</w:t>
            </w:r>
          </w:p>
        </w:tc>
        <w:tc>
          <w:tcPr>
            <w:tcW w:w="3137" w:type="dxa"/>
            <w:gridSpan w:val="2"/>
          </w:tcPr>
          <w:p w14:paraId="14E38844">
            <w:r>
              <w:rPr>
                <w:rFonts w:ascii="Times New Roman" w:hAnsi="Times New Roman" w:eastAsia="宋体"/>
                <w:b w:val="0"/>
                <w:sz w:val="18"/>
              </w:rPr>
              <w:t>BUG-4737</w:t>
            </w:r>
          </w:p>
        </w:tc>
        <w:tc>
          <w:tcPr>
            <w:tcW w:w="3137" w:type="dxa"/>
            <w:gridSpan w:val="2"/>
          </w:tcPr>
          <w:p w14:paraId="3B4154A8">
            <w:r>
              <w:rPr>
                <w:rFonts w:ascii="Times New Roman" w:hAnsi="Times New Roman" w:eastAsia="宋体"/>
                <w:b w:val="0"/>
                <w:sz w:val="18"/>
              </w:rPr>
              <w:t>自动缩放会将通过图例关闭的信号也计算在内</w:t>
            </w:r>
          </w:p>
        </w:tc>
      </w:tr>
      <w:tr w14:paraId="1595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57E98F8">
            <w:r>
              <w:rPr>
                <w:rFonts w:ascii="Times New Roman" w:hAnsi="Times New Roman" w:eastAsia="宋体"/>
                <w:b w:val="0"/>
                <w:sz w:val="18"/>
              </w:rPr>
              <w:t>98</w:t>
            </w:r>
          </w:p>
        </w:tc>
        <w:tc>
          <w:tcPr>
            <w:tcW w:w="3137" w:type="dxa"/>
            <w:gridSpan w:val="2"/>
          </w:tcPr>
          <w:p w14:paraId="0C1384A6">
            <w:r>
              <w:rPr>
                <w:rFonts w:ascii="Times New Roman" w:hAnsi="Times New Roman" w:eastAsia="宋体"/>
                <w:b w:val="0"/>
                <w:sz w:val="18"/>
              </w:rPr>
              <w:t>BUG-4745</w:t>
            </w:r>
          </w:p>
        </w:tc>
        <w:tc>
          <w:tcPr>
            <w:tcW w:w="3137" w:type="dxa"/>
            <w:gridSpan w:val="2"/>
          </w:tcPr>
          <w:p w14:paraId="3A00B69D">
            <w:r>
              <w:rPr>
                <w:rFonts w:ascii="Times New Roman" w:hAnsi="Times New Roman" w:eastAsia="宋体"/>
                <w:b w:val="0"/>
                <w:sz w:val="18"/>
              </w:rPr>
              <w:t>[Dev-hub] 图形窗口中某参数的英文翻译错误</w:t>
            </w:r>
          </w:p>
        </w:tc>
      </w:tr>
      <w:tr w14:paraId="49EB9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8475A50">
            <w:r>
              <w:rPr>
                <w:rFonts w:ascii="Times New Roman" w:hAnsi="Times New Roman" w:eastAsia="宋体"/>
                <w:b w:val="0"/>
                <w:sz w:val="18"/>
              </w:rPr>
              <w:t>99</w:t>
            </w:r>
          </w:p>
        </w:tc>
        <w:tc>
          <w:tcPr>
            <w:tcW w:w="3137" w:type="dxa"/>
            <w:gridSpan w:val="2"/>
          </w:tcPr>
          <w:p w14:paraId="002D8C33">
            <w:r>
              <w:rPr>
                <w:rFonts w:ascii="Times New Roman" w:hAnsi="Times New Roman" w:eastAsia="宋体"/>
                <w:b w:val="0"/>
                <w:sz w:val="18"/>
              </w:rPr>
              <w:t>BUG-4753</w:t>
            </w:r>
          </w:p>
        </w:tc>
        <w:tc>
          <w:tcPr>
            <w:tcW w:w="3137" w:type="dxa"/>
            <w:gridSpan w:val="2"/>
          </w:tcPr>
          <w:p w14:paraId="757D7A92">
            <w:r>
              <w:rPr>
                <w:rFonts w:ascii="Times New Roman" w:hAnsi="Times New Roman" w:eastAsia="宋体"/>
                <w:b w:val="0"/>
                <w:sz w:val="18"/>
              </w:rPr>
              <w:t>当前 dev 版本中缩进错位</w:t>
            </w:r>
          </w:p>
        </w:tc>
      </w:tr>
      <w:tr w14:paraId="28A0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B201D90">
            <w:r>
              <w:rPr>
                <w:rFonts w:ascii="Times New Roman" w:hAnsi="Times New Roman" w:eastAsia="宋体"/>
                <w:b w:val="0"/>
                <w:sz w:val="18"/>
              </w:rPr>
              <w:t>100</w:t>
            </w:r>
          </w:p>
        </w:tc>
        <w:tc>
          <w:tcPr>
            <w:tcW w:w="3137" w:type="dxa"/>
            <w:gridSpan w:val="2"/>
          </w:tcPr>
          <w:p w14:paraId="3FECE99E">
            <w:r>
              <w:rPr>
                <w:rFonts w:ascii="Times New Roman" w:hAnsi="Times New Roman" w:eastAsia="宋体"/>
                <w:b w:val="0"/>
                <w:sz w:val="18"/>
              </w:rPr>
              <w:t>BUG-4760</w:t>
            </w:r>
          </w:p>
        </w:tc>
        <w:tc>
          <w:tcPr>
            <w:tcW w:w="3137" w:type="dxa"/>
            <w:gridSpan w:val="2"/>
          </w:tcPr>
          <w:p w14:paraId="7790B749">
            <w:r>
              <w:rPr>
                <w:rFonts w:ascii="Times New Roman" w:hAnsi="Times New Roman" w:eastAsia="宋体"/>
                <w:b w:val="0"/>
                <w:sz w:val="18"/>
              </w:rPr>
              <w:t>[Dev-hub] 带有 Zero-Pole 模块的模型在环路中工作不正确</w:t>
            </w:r>
          </w:p>
        </w:tc>
      </w:tr>
      <w:tr w14:paraId="55AF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91E4EF0">
            <w:r>
              <w:rPr>
                <w:rFonts w:ascii="Times New Roman" w:hAnsi="Times New Roman" w:eastAsia="宋体"/>
                <w:b w:val="0"/>
                <w:sz w:val="18"/>
              </w:rPr>
              <w:t>101</w:t>
            </w:r>
          </w:p>
        </w:tc>
        <w:tc>
          <w:tcPr>
            <w:tcW w:w="3137" w:type="dxa"/>
            <w:gridSpan w:val="2"/>
          </w:tcPr>
          <w:p w14:paraId="070110DF">
            <w:r>
              <w:rPr>
                <w:rFonts w:ascii="Times New Roman" w:hAnsi="Times New Roman" w:eastAsia="宋体"/>
                <w:b w:val="0"/>
                <w:sz w:val="18"/>
              </w:rPr>
              <w:t>BUG-4773</w:t>
            </w:r>
          </w:p>
        </w:tc>
        <w:tc>
          <w:tcPr>
            <w:tcW w:w="3137" w:type="dxa"/>
            <w:gridSpan w:val="2"/>
          </w:tcPr>
          <w:p w14:paraId="2EF6A4ED">
            <w:r>
              <w:rPr>
                <w:rFonts w:ascii="Times New Roman" w:hAnsi="Times New Roman" w:eastAsia="宋体"/>
                <w:b w:val="0"/>
                <w:sz w:val="18"/>
              </w:rPr>
              <w:t>[Prod] 对带注释的转移，通过工具提示设置的动作会被写入注释内容中</w:t>
            </w:r>
          </w:p>
        </w:tc>
      </w:tr>
      <w:tr w14:paraId="044E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29C9B12">
            <w:r>
              <w:rPr>
                <w:rFonts w:ascii="Times New Roman" w:hAnsi="Times New Roman" w:eastAsia="宋体"/>
                <w:b w:val="0"/>
                <w:sz w:val="18"/>
              </w:rPr>
              <w:t>102</w:t>
            </w:r>
          </w:p>
        </w:tc>
        <w:tc>
          <w:tcPr>
            <w:tcW w:w="3137" w:type="dxa"/>
            <w:gridSpan w:val="2"/>
          </w:tcPr>
          <w:p w14:paraId="7297F0BA">
            <w:r>
              <w:rPr>
                <w:rFonts w:ascii="Times New Roman" w:hAnsi="Times New Roman" w:eastAsia="宋体"/>
                <w:b w:val="0"/>
                <w:sz w:val="18"/>
              </w:rPr>
              <w:t>BUG-4779</w:t>
            </w:r>
          </w:p>
        </w:tc>
        <w:tc>
          <w:tcPr>
            <w:tcW w:w="3137" w:type="dxa"/>
            <w:gridSpan w:val="2"/>
          </w:tcPr>
          <w:p w14:paraId="3470FD30">
            <w:r>
              <w:rPr>
                <w:rFonts w:ascii="Times New Roman" w:hAnsi="Times New Roman" w:eastAsia="宋体"/>
                <w:b w:val="0"/>
                <w:sz w:val="18"/>
              </w:rPr>
              <w:t>[QA-hub] 脚本编辑器中无法创建 Markdown 标记语言的嵌套列表，某些特殊符号也无法正确输入</w:t>
            </w:r>
          </w:p>
        </w:tc>
      </w:tr>
      <w:tr w14:paraId="38E1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5937EB3">
            <w:r>
              <w:rPr>
                <w:rFonts w:ascii="Times New Roman" w:hAnsi="Times New Roman" w:eastAsia="宋体"/>
                <w:b w:val="0"/>
                <w:sz w:val="18"/>
              </w:rPr>
              <w:t>103</w:t>
            </w:r>
          </w:p>
        </w:tc>
        <w:tc>
          <w:tcPr>
            <w:tcW w:w="3137" w:type="dxa"/>
            <w:gridSpan w:val="2"/>
          </w:tcPr>
          <w:p w14:paraId="6C9257D7">
            <w:r>
              <w:rPr>
                <w:rFonts w:ascii="Times New Roman" w:hAnsi="Times New Roman" w:eastAsia="宋体"/>
                <w:b w:val="0"/>
                <w:sz w:val="18"/>
              </w:rPr>
              <w:t>BUG-4783</w:t>
            </w:r>
          </w:p>
        </w:tc>
        <w:tc>
          <w:tcPr>
            <w:tcW w:w="3137" w:type="dxa"/>
            <w:gridSpan w:val="2"/>
          </w:tcPr>
          <w:p w14:paraId="410DEA9A">
            <w:r>
              <w:rPr>
                <w:rFonts w:ascii="Times New Roman" w:hAnsi="Times New Roman" w:eastAsia="宋体"/>
                <w:b w:val="0"/>
                <w:sz w:val="18"/>
              </w:rPr>
              <w:t>[Dev-hub] 无法在变量的局部求解器中设置步长</w:t>
            </w:r>
          </w:p>
        </w:tc>
      </w:tr>
      <w:tr w14:paraId="7DA5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D89AA3E">
            <w:r>
              <w:rPr>
                <w:rFonts w:ascii="Times New Roman" w:hAnsi="Times New Roman" w:eastAsia="宋体"/>
                <w:b w:val="0"/>
                <w:sz w:val="18"/>
              </w:rPr>
              <w:t>104</w:t>
            </w:r>
          </w:p>
        </w:tc>
        <w:tc>
          <w:tcPr>
            <w:tcW w:w="3137" w:type="dxa"/>
            <w:gridSpan w:val="2"/>
          </w:tcPr>
          <w:p w14:paraId="54A6AA0D">
            <w:r>
              <w:rPr>
                <w:rFonts w:ascii="Times New Roman" w:hAnsi="Times New Roman" w:eastAsia="宋体"/>
                <w:b w:val="0"/>
                <w:sz w:val="18"/>
              </w:rPr>
              <w:t>BUG-4790</w:t>
            </w:r>
          </w:p>
        </w:tc>
        <w:tc>
          <w:tcPr>
            <w:tcW w:w="3137" w:type="dxa"/>
            <w:gridSpan w:val="2"/>
          </w:tcPr>
          <w:p w14:paraId="33C199D3">
            <w:r>
              <w:rPr>
                <w:rFonts w:ascii="Times New Roman" w:hAnsi="Times New Roman" w:eastAsia="宋体"/>
                <w:b w:val="0"/>
                <w:sz w:val="18"/>
              </w:rPr>
              <w:t>[QA-hub] 在代码单元执行过程中保存脚本时，代码单元的执行状态不会从“已保存”变为“执行中”</w:t>
            </w:r>
          </w:p>
        </w:tc>
      </w:tr>
      <w:tr w14:paraId="3580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D822228">
            <w:r>
              <w:rPr>
                <w:rFonts w:ascii="Times New Roman" w:hAnsi="Times New Roman" w:eastAsia="宋体"/>
                <w:b w:val="0"/>
                <w:sz w:val="18"/>
              </w:rPr>
              <w:t>105</w:t>
            </w:r>
          </w:p>
        </w:tc>
        <w:tc>
          <w:tcPr>
            <w:tcW w:w="3137" w:type="dxa"/>
            <w:gridSpan w:val="2"/>
          </w:tcPr>
          <w:p w14:paraId="10D55689">
            <w:r>
              <w:rPr>
                <w:rFonts w:ascii="Times New Roman" w:hAnsi="Times New Roman" w:eastAsia="宋体"/>
                <w:b w:val="0"/>
                <w:sz w:val="18"/>
              </w:rPr>
              <w:t>BUG-4799</w:t>
            </w:r>
          </w:p>
        </w:tc>
        <w:tc>
          <w:tcPr>
            <w:tcW w:w="3137" w:type="dxa"/>
            <w:gridSpan w:val="2"/>
          </w:tcPr>
          <w:p w14:paraId="7F451FCE">
            <w:r>
              <w:rPr>
                <w:rFonts w:ascii="Times New Roman" w:hAnsi="Times New Roman" w:eastAsia="宋体"/>
                <w:b w:val="0"/>
                <w:sz w:val="18"/>
              </w:rPr>
              <w:t>[Dev-hub] 在模型之间以及设置和图形选项卡之间切换时，图形窗口存在缺陷</w:t>
            </w:r>
          </w:p>
        </w:tc>
      </w:tr>
      <w:tr w14:paraId="0231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E4C4E19">
            <w:r>
              <w:rPr>
                <w:rFonts w:ascii="Times New Roman" w:hAnsi="Times New Roman" w:eastAsia="宋体"/>
                <w:b w:val="0"/>
                <w:sz w:val="18"/>
              </w:rPr>
              <w:t>106</w:t>
            </w:r>
          </w:p>
        </w:tc>
        <w:tc>
          <w:tcPr>
            <w:tcW w:w="3137" w:type="dxa"/>
            <w:gridSpan w:val="2"/>
          </w:tcPr>
          <w:p w14:paraId="748A7156">
            <w:r>
              <w:rPr>
                <w:rFonts w:ascii="Times New Roman" w:hAnsi="Times New Roman" w:eastAsia="宋体"/>
                <w:b w:val="0"/>
                <w:sz w:val="18"/>
              </w:rPr>
              <w:t>BUG-4819</w:t>
            </w:r>
          </w:p>
        </w:tc>
        <w:tc>
          <w:tcPr>
            <w:tcW w:w="3137" w:type="dxa"/>
            <w:gridSpan w:val="2"/>
          </w:tcPr>
          <w:p w14:paraId="5EF2FD82">
            <w:r>
              <w:rPr>
                <w:rFonts w:ascii="Times New Roman" w:hAnsi="Times New Roman" w:eastAsia="宋体"/>
                <w:b w:val="0"/>
                <w:sz w:val="18"/>
              </w:rPr>
              <w:t>[Dev-hub] 物理模型因初始化错误而报错终止</w:t>
            </w:r>
          </w:p>
        </w:tc>
      </w:tr>
      <w:tr w14:paraId="2D9A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64D7CC2">
            <w:r>
              <w:rPr>
                <w:rFonts w:ascii="Times New Roman" w:hAnsi="Times New Roman" w:eastAsia="宋体"/>
                <w:b w:val="0"/>
                <w:sz w:val="18"/>
              </w:rPr>
              <w:t>107</w:t>
            </w:r>
          </w:p>
        </w:tc>
        <w:tc>
          <w:tcPr>
            <w:tcW w:w="3137" w:type="dxa"/>
            <w:gridSpan w:val="2"/>
          </w:tcPr>
          <w:p w14:paraId="7D6761AA">
            <w:r>
              <w:rPr>
                <w:rFonts w:ascii="Times New Roman" w:hAnsi="Times New Roman" w:eastAsia="宋体"/>
                <w:b w:val="0"/>
                <w:sz w:val="18"/>
              </w:rPr>
              <w:t>BUG-4846</w:t>
            </w:r>
          </w:p>
        </w:tc>
        <w:tc>
          <w:tcPr>
            <w:tcW w:w="3137" w:type="dxa"/>
            <w:gridSpan w:val="2"/>
          </w:tcPr>
          <w:p w14:paraId="3F8B5253">
            <w:r>
              <w:rPr>
                <w:rFonts w:ascii="Times New Roman" w:hAnsi="Times New Roman" w:eastAsia="宋体"/>
                <w:b w:val="0"/>
                <w:sz w:val="18"/>
              </w:rPr>
              <w:t>[Custom-hub] 改进 firpm</w:t>
            </w:r>
          </w:p>
        </w:tc>
      </w:tr>
      <w:tr w14:paraId="0D40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EB9A30B">
            <w:r>
              <w:rPr>
                <w:rFonts w:ascii="Times New Roman" w:hAnsi="Times New Roman" w:eastAsia="宋体"/>
                <w:b w:val="0"/>
                <w:sz w:val="18"/>
              </w:rPr>
              <w:t>108</w:t>
            </w:r>
          </w:p>
        </w:tc>
        <w:tc>
          <w:tcPr>
            <w:tcW w:w="3137" w:type="dxa"/>
            <w:gridSpan w:val="2"/>
          </w:tcPr>
          <w:p w14:paraId="61EB1FC3">
            <w:r>
              <w:rPr>
                <w:rFonts w:ascii="Times New Roman" w:hAnsi="Times New Roman" w:eastAsia="宋体"/>
                <w:b w:val="0"/>
                <w:sz w:val="18"/>
              </w:rPr>
              <w:t>BUG-4848</w:t>
            </w:r>
          </w:p>
        </w:tc>
        <w:tc>
          <w:tcPr>
            <w:tcW w:w="3137" w:type="dxa"/>
            <w:gridSpan w:val="2"/>
          </w:tcPr>
          <w:p w14:paraId="1B991805">
            <w:r>
              <w:rPr>
                <w:rFonts w:ascii="Times New Roman" w:hAnsi="Times New Roman" w:eastAsia="宋体"/>
                <w:b w:val="0"/>
                <w:sz w:val="18"/>
              </w:rPr>
              <w:t>[Dev-hub] 改进 phasez 函数</w:t>
            </w:r>
          </w:p>
        </w:tc>
      </w:tr>
      <w:tr w14:paraId="15126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3B20B00">
            <w:r>
              <w:rPr>
                <w:rFonts w:ascii="Times New Roman" w:hAnsi="Times New Roman" w:eastAsia="宋体"/>
                <w:b w:val="0"/>
                <w:sz w:val="18"/>
              </w:rPr>
              <w:t>109</w:t>
            </w:r>
          </w:p>
        </w:tc>
        <w:tc>
          <w:tcPr>
            <w:tcW w:w="3137" w:type="dxa"/>
            <w:gridSpan w:val="2"/>
          </w:tcPr>
          <w:p w14:paraId="726859B2">
            <w:r>
              <w:rPr>
                <w:rFonts w:ascii="Times New Roman" w:hAnsi="Times New Roman" w:eastAsia="宋体"/>
                <w:b w:val="0"/>
                <w:sz w:val="18"/>
              </w:rPr>
              <w:t>BUG-4855</w:t>
            </w:r>
          </w:p>
        </w:tc>
        <w:tc>
          <w:tcPr>
            <w:tcW w:w="3137" w:type="dxa"/>
            <w:gridSpan w:val="2"/>
          </w:tcPr>
          <w:p w14:paraId="4CD92303">
            <w:r>
              <w:rPr>
                <w:rFonts w:ascii="Times New Roman" w:hAnsi="Times New Roman" w:eastAsia="宋体"/>
                <w:b w:val="0"/>
                <w:sz w:val="18"/>
              </w:rPr>
              <w:t>[Dev-hub] “来自 Amesim”模块的缺陷 - 执行翻转命令时，端口标签与图标线条重叠</w:t>
            </w:r>
          </w:p>
        </w:tc>
      </w:tr>
      <w:tr w14:paraId="67BB5ED0">
        <w:tblPrEx>
          <w:tblCellMar>
            <w:top w:w="0" w:type="dxa"/>
            <w:left w:w="108" w:type="dxa"/>
            <w:bottom w:w="0" w:type="dxa"/>
            <w:right w:w="108" w:type="dxa"/>
          </w:tblCellMar>
        </w:tblPrEx>
        <w:trPr>
          <w:jc w:val="center"/>
        </w:trPr>
        <w:tc>
          <w:tcPr>
            <w:tcW w:w="3137" w:type="dxa"/>
            <w:gridSpan w:val="2"/>
          </w:tcPr>
          <w:p w14:paraId="059375C3">
            <w:r>
              <w:rPr>
                <w:rFonts w:ascii="Times New Roman" w:hAnsi="Times New Roman" w:eastAsia="宋体"/>
                <w:b w:val="0"/>
                <w:sz w:val="18"/>
              </w:rPr>
              <w:t>110</w:t>
            </w:r>
          </w:p>
        </w:tc>
        <w:tc>
          <w:tcPr>
            <w:tcW w:w="3137" w:type="dxa"/>
            <w:gridSpan w:val="2"/>
          </w:tcPr>
          <w:p w14:paraId="2BD58373">
            <w:r>
              <w:rPr>
                <w:rFonts w:ascii="Times New Roman" w:hAnsi="Times New Roman" w:eastAsia="宋体"/>
                <w:b w:val="0"/>
                <w:sz w:val="18"/>
              </w:rPr>
              <w:t>BUG-4880</w:t>
            </w:r>
          </w:p>
        </w:tc>
        <w:tc>
          <w:tcPr>
            <w:tcW w:w="3137" w:type="dxa"/>
            <w:gridSpan w:val="2"/>
          </w:tcPr>
          <w:p w14:paraId="494229D0">
            <w:r>
              <w:rPr>
                <w:rFonts w:ascii="Times New Roman" w:hAnsi="Times New Roman" w:eastAsia="宋体"/>
                <w:b w:val="0"/>
                <w:sz w:val="18"/>
              </w:rPr>
              <w:t>[Prod] 为 model reference 设置 sample time -1</w:t>
            </w:r>
          </w:p>
        </w:tc>
      </w:tr>
      <w:tr w14:paraId="638E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6854910">
            <w:r>
              <w:rPr>
                <w:rFonts w:ascii="Times New Roman" w:hAnsi="Times New Roman" w:eastAsia="宋体"/>
                <w:b w:val="0"/>
                <w:sz w:val="18"/>
              </w:rPr>
              <w:t>111</w:t>
            </w:r>
          </w:p>
        </w:tc>
        <w:tc>
          <w:tcPr>
            <w:tcW w:w="3137" w:type="dxa"/>
            <w:gridSpan w:val="2"/>
          </w:tcPr>
          <w:p w14:paraId="3F88717D">
            <w:r>
              <w:rPr>
                <w:rFonts w:ascii="Times New Roman" w:hAnsi="Times New Roman" w:eastAsia="宋体"/>
                <w:b w:val="0"/>
                <w:sz w:val="18"/>
              </w:rPr>
              <w:t>BUG-4888</w:t>
            </w:r>
          </w:p>
        </w:tc>
        <w:tc>
          <w:tcPr>
            <w:tcW w:w="3137" w:type="dxa"/>
            <w:gridSpan w:val="2"/>
          </w:tcPr>
          <w:p w14:paraId="25E9DFF1">
            <w:r>
              <w:rPr>
                <w:rFonts w:ascii="Times New Roman" w:hAnsi="Times New Roman" w:eastAsia="宋体"/>
                <w:b w:val="0"/>
                <w:sz w:val="18"/>
              </w:rPr>
              <w:t>[QA-hub] 更新连接器时 Model reference 返回错误</w:t>
            </w:r>
          </w:p>
        </w:tc>
      </w:tr>
      <w:tr w14:paraId="75F4C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359F183">
            <w:r>
              <w:rPr>
                <w:rFonts w:ascii="Times New Roman" w:hAnsi="Times New Roman" w:eastAsia="宋体"/>
                <w:b w:val="0"/>
                <w:sz w:val="18"/>
              </w:rPr>
              <w:t>112</w:t>
            </w:r>
          </w:p>
        </w:tc>
        <w:tc>
          <w:tcPr>
            <w:tcW w:w="3137" w:type="dxa"/>
            <w:gridSpan w:val="2"/>
          </w:tcPr>
          <w:p w14:paraId="21C3321F">
            <w:r>
              <w:rPr>
                <w:rFonts w:ascii="Times New Roman" w:hAnsi="Times New Roman" w:eastAsia="宋体"/>
                <w:b w:val="0"/>
                <w:sz w:val="18"/>
              </w:rPr>
              <w:t>BUG-4907</w:t>
            </w:r>
          </w:p>
        </w:tc>
        <w:tc>
          <w:tcPr>
            <w:tcW w:w="3137" w:type="dxa"/>
            <w:gridSpan w:val="2"/>
          </w:tcPr>
          <w:p w14:paraId="5B79BFDA">
            <w:r>
              <w:rPr>
                <w:rFonts w:ascii="Times New Roman" w:hAnsi="Times New Roman" w:eastAsia="宋体"/>
                <w:b w:val="0"/>
                <w:sz w:val="18"/>
              </w:rPr>
              <w:t>[QA-hub] 设置路径会导致文件浏览器的设置被重置</w:t>
            </w:r>
          </w:p>
        </w:tc>
      </w:tr>
      <w:tr w14:paraId="222C4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9E1988D">
            <w:r>
              <w:rPr>
                <w:rFonts w:ascii="Times New Roman" w:hAnsi="Times New Roman" w:eastAsia="宋体"/>
                <w:b w:val="0"/>
                <w:sz w:val="18"/>
              </w:rPr>
              <w:t>113</w:t>
            </w:r>
          </w:p>
        </w:tc>
        <w:tc>
          <w:tcPr>
            <w:tcW w:w="3137" w:type="dxa"/>
            <w:gridSpan w:val="2"/>
          </w:tcPr>
          <w:p w14:paraId="0F15B5CC">
            <w:r>
              <w:rPr>
                <w:rFonts w:ascii="Times New Roman" w:hAnsi="Times New Roman" w:eastAsia="宋体"/>
                <w:b w:val="0"/>
                <w:sz w:val="18"/>
              </w:rPr>
              <w:t>BUG-4914</w:t>
            </w:r>
          </w:p>
        </w:tc>
        <w:tc>
          <w:tcPr>
            <w:tcW w:w="3137" w:type="dxa"/>
            <w:gridSpan w:val="2"/>
          </w:tcPr>
          <w:p w14:paraId="07E08C45">
            <w:r>
              <w:rPr>
                <w:rFonts w:ascii="Times New Roman" w:hAnsi="Times New Roman" w:eastAsia="宋体"/>
                <w:b w:val="0"/>
                <w:sz w:val="18"/>
              </w:rPr>
              <w:t>[Prod] 删除 App：放大器参数估计 页面页头中的下划线</w:t>
            </w:r>
          </w:p>
        </w:tc>
      </w:tr>
      <w:tr w14:paraId="6985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1F0351B">
            <w:r>
              <w:rPr>
                <w:rFonts w:ascii="Times New Roman" w:hAnsi="Times New Roman" w:eastAsia="宋体"/>
                <w:b w:val="0"/>
                <w:sz w:val="18"/>
              </w:rPr>
              <w:t>114</w:t>
            </w:r>
          </w:p>
        </w:tc>
        <w:tc>
          <w:tcPr>
            <w:tcW w:w="3137" w:type="dxa"/>
            <w:gridSpan w:val="2"/>
          </w:tcPr>
          <w:p w14:paraId="51114003">
            <w:r>
              <w:rPr>
                <w:rFonts w:ascii="Times New Roman" w:hAnsi="Times New Roman" w:eastAsia="宋体"/>
                <w:b w:val="0"/>
                <w:sz w:val="18"/>
              </w:rPr>
              <w:t>BUG-4949</w:t>
            </w:r>
          </w:p>
        </w:tc>
        <w:tc>
          <w:tcPr>
            <w:tcW w:w="3137" w:type="dxa"/>
            <w:gridSpan w:val="2"/>
          </w:tcPr>
          <w:p w14:paraId="0B746865">
            <w:r>
              <w:rPr>
                <w:rFonts w:ascii="Times New Roman" w:hAnsi="Times New Roman" w:eastAsia="宋体"/>
                <w:b w:val="0"/>
                <w:sz w:val="18"/>
              </w:rPr>
              <w:t>模型的工作目录与预期不符</w:t>
            </w:r>
          </w:p>
        </w:tc>
      </w:tr>
      <w:tr w14:paraId="17EF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90575F0">
            <w:r>
              <w:rPr>
                <w:rFonts w:ascii="Times New Roman" w:hAnsi="Times New Roman" w:eastAsia="宋体"/>
                <w:b w:val="0"/>
                <w:sz w:val="18"/>
              </w:rPr>
              <w:t>115</w:t>
            </w:r>
          </w:p>
        </w:tc>
        <w:tc>
          <w:tcPr>
            <w:tcW w:w="3137" w:type="dxa"/>
            <w:gridSpan w:val="2"/>
          </w:tcPr>
          <w:p w14:paraId="1E756C40">
            <w:r>
              <w:rPr>
                <w:rFonts w:ascii="Times New Roman" w:hAnsi="Times New Roman" w:eastAsia="宋体"/>
                <w:b w:val="0"/>
                <w:sz w:val="18"/>
              </w:rPr>
              <w:t>BUG-4954</w:t>
            </w:r>
          </w:p>
        </w:tc>
        <w:tc>
          <w:tcPr>
            <w:tcW w:w="3137" w:type="dxa"/>
            <w:gridSpan w:val="2"/>
          </w:tcPr>
          <w:p w14:paraId="643E7EA4">
            <w:r>
              <w:rPr>
                <w:rFonts w:ascii="Times New Roman" w:hAnsi="Times New Roman" w:eastAsia="宋体"/>
                <w:b w:val="0"/>
                <w:sz w:val="18"/>
              </w:rPr>
              <w:t>[Dev-hub] 在信号瞬时值显示中，积分器（及二阶积分器）的输出显示不正确</w:t>
            </w:r>
          </w:p>
        </w:tc>
      </w:tr>
      <w:tr w14:paraId="1CE3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7486FC9">
            <w:r>
              <w:rPr>
                <w:rFonts w:ascii="Times New Roman" w:hAnsi="Times New Roman" w:eastAsia="宋体"/>
                <w:b w:val="0"/>
                <w:sz w:val="18"/>
              </w:rPr>
              <w:t>116</w:t>
            </w:r>
          </w:p>
        </w:tc>
        <w:tc>
          <w:tcPr>
            <w:tcW w:w="3137" w:type="dxa"/>
            <w:gridSpan w:val="2"/>
          </w:tcPr>
          <w:p w14:paraId="699D8C63">
            <w:r>
              <w:rPr>
                <w:rFonts w:ascii="Times New Roman" w:hAnsi="Times New Roman" w:eastAsia="宋体"/>
                <w:b w:val="0"/>
                <w:sz w:val="18"/>
              </w:rPr>
              <w:t>BUG-4965</w:t>
            </w:r>
          </w:p>
        </w:tc>
        <w:tc>
          <w:tcPr>
            <w:tcW w:w="3137" w:type="dxa"/>
            <w:gridSpan w:val="2"/>
          </w:tcPr>
          <w:p w14:paraId="6DC5AB35">
            <w:r>
              <w:rPr>
                <w:rFonts w:ascii="Times New Roman" w:hAnsi="Times New Roman" w:eastAsia="宋体"/>
                <w:b w:val="0"/>
                <w:sz w:val="18"/>
              </w:rPr>
              <w:t>[Prod] 复制带编号元素的系统并粘贴到同一模型的同一画布上时，粘贴后模型的端口顺序不是按升序排列</w:t>
            </w:r>
          </w:p>
        </w:tc>
      </w:tr>
      <w:tr w14:paraId="6F6A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BC8C891">
            <w:r>
              <w:rPr>
                <w:rFonts w:ascii="Times New Roman" w:hAnsi="Times New Roman" w:eastAsia="宋体"/>
                <w:b w:val="0"/>
                <w:sz w:val="18"/>
              </w:rPr>
              <w:t>117</w:t>
            </w:r>
          </w:p>
        </w:tc>
        <w:tc>
          <w:tcPr>
            <w:tcW w:w="3137" w:type="dxa"/>
            <w:gridSpan w:val="2"/>
          </w:tcPr>
          <w:p w14:paraId="5DD43C73">
            <w:r>
              <w:rPr>
                <w:rFonts w:ascii="Times New Roman" w:hAnsi="Times New Roman" w:eastAsia="宋体"/>
                <w:b w:val="0"/>
                <w:sz w:val="18"/>
              </w:rPr>
              <w:t>BUG-4970</w:t>
            </w:r>
          </w:p>
        </w:tc>
        <w:tc>
          <w:tcPr>
            <w:tcW w:w="3137" w:type="dxa"/>
            <w:gridSpan w:val="2"/>
          </w:tcPr>
          <w:p w14:paraId="6434E120">
            <w:r>
              <w:rPr>
                <w:rFonts w:ascii="Times New Roman" w:hAnsi="Times New Roman" w:eastAsia="宋体"/>
                <w:b w:val="0"/>
                <w:sz w:val="18"/>
              </w:rPr>
              <w:t>[Dev-hub] 电力系统物理演示模型因初始化错误而报错终止</w:t>
            </w:r>
          </w:p>
        </w:tc>
      </w:tr>
      <w:tr w14:paraId="34661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D535139">
            <w:r>
              <w:rPr>
                <w:rFonts w:ascii="Times New Roman" w:hAnsi="Times New Roman" w:eastAsia="宋体"/>
                <w:b w:val="0"/>
                <w:sz w:val="18"/>
              </w:rPr>
              <w:t>118</w:t>
            </w:r>
          </w:p>
        </w:tc>
        <w:tc>
          <w:tcPr>
            <w:tcW w:w="3137" w:type="dxa"/>
            <w:gridSpan w:val="2"/>
          </w:tcPr>
          <w:p w14:paraId="18FB2DED">
            <w:r>
              <w:rPr>
                <w:rFonts w:ascii="Times New Roman" w:hAnsi="Times New Roman" w:eastAsia="宋体"/>
                <w:b w:val="0"/>
                <w:sz w:val="18"/>
              </w:rPr>
              <w:t>BUG-4995</w:t>
            </w:r>
          </w:p>
        </w:tc>
        <w:tc>
          <w:tcPr>
            <w:tcW w:w="3137" w:type="dxa"/>
            <w:gridSpan w:val="2"/>
          </w:tcPr>
          <w:p w14:paraId="29274CE5">
            <w:r>
              <w:rPr>
                <w:rFonts w:ascii="Times New Roman" w:hAnsi="Times New Roman" w:eastAsia="宋体"/>
                <w:b w:val="0"/>
                <w:sz w:val="18"/>
              </w:rPr>
              <w:t>来自子系统的信号未被记录到图形窗口中</w:t>
            </w:r>
          </w:p>
        </w:tc>
      </w:tr>
      <w:tr w14:paraId="7C8B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63B5CA7">
            <w:r>
              <w:rPr>
                <w:rFonts w:ascii="Times New Roman" w:hAnsi="Times New Roman" w:eastAsia="宋体"/>
                <w:b w:val="0"/>
                <w:sz w:val="18"/>
              </w:rPr>
              <w:t>119</w:t>
            </w:r>
          </w:p>
        </w:tc>
        <w:tc>
          <w:tcPr>
            <w:tcW w:w="3137" w:type="dxa"/>
            <w:gridSpan w:val="2"/>
          </w:tcPr>
          <w:p w14:paraId="74F5397B">
            <w:r>
              <w:rPr>
                <w:rFonts w:ascii="Times New Roman" w:hAnsi="Times New Roman" w:eastAsia="宋体"/>
                <w:b w:val="0"/>
                <w:sz w:val="18"/>
              </w:rPr>
              <w:t>BUG-5009</w:t>
            </w:r>
          </w:p>
        </w:tc>
        <w:tc>
          <w:tcPr>
            <w:tcW w:w="3137" w:type="dxa"/>
            <w:gridSpan w:val="2"/>
          </w:tcPr>
          <w:p w14:paraId="1784C246">
            <w:r>
              <w:rPr>
                <w:rFonts w:ascii="Times New Roman" w:hAnsi="Times New Roman" w:eastAsia="宋体"/>
                <w:b w:val="0"/>
                <w:sz w:val="18"/>
              </w:rPr>
              <w:t>[QA-hub] 文件浏览器中显示远程仓库状态时图标错误</w:t>
            </w:r>
          </w:p>
        </w:tc>
      </w:tr>
      <w:tr w14:paraId="7F88A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83229B1">
            <w:r>
              <w:rPr>
                <w:rFonts w:ascii="Times New Roman" w:hAnsi="Times New Roman" w:eastAsia="宋体"/>
                <w:b w:val="0"/>
                <w:sz w:val="18"/>
              </w:rPr>
              <w:t>120</w:t>
            </w:r>
          </w:p>
        </w:tc>
        <w:tc>
          <w:tcPr>
            <w:tcW w:w="3137" w:type="dxa"/>
            <w:gridSpan w:val="2"/>
          </w:tcPr>
          <w:p w14:paraId="42679642">
            <w:r>
              <w:rPr>
                <w:rFonts w:ascii="Times New Roman" w:hAnsi="Times New Roman" w:eastAsia="宋体"/>
                <w:b w:val="0"/>
                <w:sz w:val="18"/>
              </w:rPr>
              <w:t>BUG-5028</w:t>
            </w:r>
          </w:p>
        </w:tc>
        <w:tc>
          <w:tcPr>
            <w:tcW w:w="3137" w:type="dxa"/>
            <w:gridSpan w:val="2"/>
          </w:tcPr>
          <w:p w14:paraId="70EC5126">
            <w:r>
              <w:rPr>
                <w:rFonts w:ascii="Times New Roman" w:hAnsi="Times New Roman" w:eastAsia="宋体"/>
                <w:b w:val="0"/>
                <w:sz w:val="18"/>
              </w:rPr>
              <w:t>[Prod] 当转移位于并行状态中时，转移图的动画效果不起作用</w:t>
            </w:r>
          </w:p>
        </w:tc>
      </w:tr>
      <w:tr w14:paraId="75AEF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7A8A853">
            <w:r>
              <w:rPr>
                <w:rFonts w:ascii="Times New Roman" w:hAnsi="Times New Roman" w:eastAsia="宋体"/>
                <w:b w:val="0"/>
                <w:sz w:val="18"/>
              </w:rPr>
              <w:t>121</w:t>
            </w:r>
          </w:p>
        </w:tc>
        <w:tc>
          <w:tcPr>
            <w:tcW w:w="3137" w:type="dxa"/>
            <w:gridSpan w:val="2"/>
          </w:tcPr>
          <w:p w14:paraId="1799B993">
            <w:r>
              <w:rPr>
                <w:rFonts w:ascii="Times New Roman" w:hAnsi="Times New Roman" w:eastAsia="宋体"/>
                <w:b w:val="0"/>
                <w:sz w:val="18"/>
              </w:rPr>
              <w:t>BUG-5032</w:t>
            </w:r>
          </w:p>
        </w:tc>
        <w:tc>
          <w:tcPr>
            <w:tcW w:w="3137" w:type="dxa"/>
            <w:gridSpan w:val="2"/>
          </w:tcPr>
          <w:p w14:paraId="18CBFB18">
            <w:r>
              <w:rPr>
                <w:rFonts w:ascii="Times New Roman" w:hAnsi="Times New Roman" w:eastAsia="宋体"/>
                <w:b w:val="0"/>
                <w:sz w:val="18"/>
              </w:rPr>
              <w:t>[QA-hub] 社区中“热门帖子”和“最新”标题未翻译成中文</w:t>
            </w:r>
          </w:p>
        </w:tc>
      </w:tr>
      <w:tr w14:paraId="29054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1368B3">
            <w:r>
              <w:rPr>
                <w:rFonts w:ascii="Times New Roman" w:hAnsi="Times New Roman" w:eastAsia="宋体"/>
                <w:b w:val="0"/>
                <w:sz w:val="18"/>
              </w:rPr>
              <w:t>122</w:t>
            </w:r>
          </w:p>
        </w:tc>
        <w:tc>
          <w:tcPr>
            <w:tcW w:w="3137" w:type="dxa"/>
            <w:gridSpan w:val="2"/>
          </w:tcPr>
          <w:p w14:paraId="190C2EDE">
            <w:r>
              <w:rPr>
                <w:rFonts w:ascii="Times New Roman" w:hAnsi="Times New Roman" w:eastAsia="宋体"/>
                <w:b w:val="0"/>
                <w:sz w:val="18"/>
              </w:rPr>
              <w:t>BUG-5037</w:t>
            </w:r>
          </w:p>
        </w:tc>
        <w:tc>
          <w:tcPr>
            <w:tcW w:w="3137" w:type="dxa"/>
            <w:gridSpan w:val="2"/>
          </w:tcPr>
          <w:p w14:paraId="31DF1391">
            <w:r>
              <w:rPr>
                <w:rFonts w:ascii="Times New Roman" w:hAnsi="Times New Roman" w:eastAsia="宋体"/>
                <w:b w:val="0"/>
                <w:sz w:val="18"/>
              </w:rPr>
              <w:t>[Dev-hub] 在物理求解器中启用 Use analytical Jacobian 会导致模型崩溃</w:t>
            </w:r>
          </w:p>
        </w:tc>
      </w:tr>
      <w:tr w14:paraId="0899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6BA203E">
            <w:r>
              <w:rPr>
                <w:rFonts w:ascii="Times New Roman" w:hAnsi="Times New Roman" w:eastAsia="宋体"/>
                <w:b w:val="0"/>
                <w:sz w:val="18"/>
              </w:rPr>
              <w:t>123</w:t>
            </w:r>
          </w:p>
        </w:tc>
        <w:tc>
          <w:tcPr>
            <w:tcW w:w="3137" w:type="dxa"/>
            <w:gridSpan w:val="2"/>
          </w:tcPr>
          <w:p w14:paraId="429FA1D0">
            <w:r>
              <w:rPr>
                <w:rFonts w:ascii="Times New Roman" w:hAnsi="Times New Roman" w:eastAsia="宋体"/>
                <w:b w:val="0"/>
                <w:sz w:val="18"/>
              </w:rPr>
              <w:t>BUG-5060</w:t>
            </w:r>
          </w:p>
        </w:tc>
        <w:tc>
          <w:tcPr>
            <w:tcW w:w="3137" w:type="dxa"/>
            <w:gridSpan w:val="2"/>
          </w:tcPr>
          <w:p w14:paraId="667BA842">
            <w:r>
              <w:rPr>
                <w:rFonts w:ascii="Times New Roman" w:hAnsi="Times New Roman" w:eastAsia="宋体"/>
                <w:b w:val="0"/>
                <w:sz w:val="18"/>
              </w:rPr>
              <w:t>[Prod] sensorsig 函数的结果存在偏差</w:t>
            </w:r>
          </w:p>
        </w:tc>
      </w:tr>
      <w:tr w14:paraId="2B619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4C220EB">
            <w:r>
              <w:rPr>
                <w:rFonts w:ascii="Times New Roman" w:hAnsi="Times New Roman" w:eastAsia="宋体"/>
                <w:b w:val="0"/>
                <w:sz w:val="18"/>
              </w:rPr>
              <w:t>124</w:t>
            </w:r>
          </w:p>
        </w:tc>
        <w:tc>
          <w:tcPr>
            <w:tcW w:w="3137" w:type="dxa"/>
            <w:gridSpan w:val="2"/>
          </w:tcPr>
          <w:p w14:paraId="6D8A42B7">
            <w:r>
              <w:rPr>
                <w:rFonts w:ascii="Times New Roman" w:hAnsi="Times New Roman" w:eastAsia="宋体"/>
                <w:b w:val="0"/>
                <w:sz w:val="18"/>
              </w:rPr>
              <w:t>BUG-5067</w:t>
            </w:r>
          </w:p>
        </w:tc>
        <w:tc>
          <w:tcPr>
            <w:tcW w:w="3137" w:type="dxa"/>
            <w:gridSpan w:val="2"/>
          </w:tcPr>
          <w:p w14:paraId="1203D784">
            <w:r>
              <w:rPr>
                <w:rFonts w:ascii="Times New Roman" w:hAnsi="Times New Roman" w:eastAsia="宋体"/>
                <w:b w:val="0"/>
                <w:sz w:val="18"/>
              </w:rPr>
              <w:t>[Dev-hub] 在 Chart 模块内部，Ctrl+Y 组合键不起作用</w:t>
            </w:r>
          </w:p>
        </w:tc>
      </w:tr>
      <w:tr w14:paraId="2F14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8B12DDE">
            <w:r>
              <w:rPr>
                <w:rFonts w:ascii="Times New Roman" w:hAnsi="Times New Roman" w:eastAsia="宋体"/>
                <w:b w:val="0"/>
                <w:sz w:val="18"/>
              </w:rPr>
              <w:t>125</w:t>
            </w:r>
          </w:p>
        </w:tc>
        <w:tc>
          <w:tcPr>
            <w:tcW w:w="3137" w:type="dxa"/>
            <w:gridSpan w:val="2"/>
          </w:tcPr>
          <w:p w14:paraId="67D741C0">
            <w:r>
              <w:rPr>
                <w:rFonts w:ascii="Times New Roman" w:hAnsi="Times New Roman" w:eastAsia="宋体"/>
                <w:b w:val="0"/>
                <w:sz w:val="18"/>
              </w:rPr>
              <w:t>BUG-5074</w:t>
            </w:r>
          </w:p>
        </w:tc>
        <w:tc>
          <w:tcPr>
            <w:tcW w:w="3137" w:type="dxa"/>
            <w:gridSpan w:val="2"/>
          </w:tcPr>
          <w:p w14:paraId="3F5B3AA8">
            <w:r>
              <w:rPr>
                <w:rFonts w:ascii="Times New Roman" w:hAnsi="Times New Roman" w:eastAsia="宋体"/>
                <w:b w:val="0"/>
                <w:sz w:val="18"/>
              </w:rPr>
              <w:t>[Dev-hub] 旋转 Out1 和 In1 模块时 - 图标变形</w:t>
            </w:r>
          </w:p>
        </w:tc>
      </w:tr>
      <w:tr w14:paraId="7326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AC9D2E6">
            <w:r>
              <w:rPr>
                <w:rFonts w:ascii="Times New Roman" w:hAnsi="Times New Roman" w:eastAsia="宋体"/>
                <w:b w:val="0"/>
                <w:sz w:val="18"/>
              </w:rPr>
              <w:t>126</w:t>
            </w:r>
          </w:p>
        </w:tc>
        <w:tc>
          <w:tcPr>
            <w:tcW w:w="3137" w:type="dxa"/>
            <w:gridSpan w:val="2"/>
          </w:tcPr>
          <w:p w14:paraId="23913289">
            <w:r>
              <w:rPr>
                <w:rFonts w:ascii="Times New Roman" w:hAnsi="Times New Roman" w:eastAsia="宋体"/>
                <w:b w:val="0"/>
                <w:sz w:val="18"/>
              </w:rPr>
              <w:t>BUG-5077</w:t>
            </w:r>
          </w:p>
        </w:tc>
        <w:tc>
          <w:tcPr>
            <w:tcW w:w="3137" w:type="dxa"/>
            <w:gridSpan w:val="2"/>
          </w:tcPr>
          <w:p w14:paraId="2D0A0330">
            <w:r>
              <w:rPr>
                <w:rFonts w:ascii="Times New Roman" w:hAnsi="Times New Roman" w:eastAsia="宋体"/>
                <w:b w:val="0"/>
                <w:sz w:val="18"/>
              </w:rPr>
              <w:t>[Prod] 脚本编辑器中光标定位不正确</w:t>
            </w:r>
          </w:p>
        </w:tc>
      </w:tr>
      <w:tr w14:paraId="1EFA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C060F13">
            <w:r>
              <w:rPr>
                <w:rFonts w:ascii="Times New Roman" w:hAnsi="Times New Roman" w:eastAsia="宋体"/>
                <w:b w:val="0"/>
                <w:sz w:val="18"/>
              </w:rPr>
              <w:t>127</w:t>
            </w:r>
          </w:p>
        </w:tc>
        <w:tc>
          <w:tcPr>
            <w:tcW w:w="3137" w:type="dxa"/>
            <w:gridSpan w:val="2"/>
          </w:tcPr>
          <w:p w14:paraId="70005BC7">
            <w:r>
              <w:rPr>
                <w:rFonts w:ascii="Times New Roman" w:hAnsi="Times New Roman" w:eastAsia="宋体"/>
                <w:b w:val="0"/>
                <w:sz w:val="18"/>
              </w:rPr>
              <w:t>BUG-5085</w:t>
            </w:r>
          </w:p>
        </w:tc>
        <w:tc>
          <w:tcPr>
            <w:tcW w:w="3137" w:type="dxa"/>
            <w:gridSpan w:val="2"/>
          </w:tcPr>
          <w:p w14:paraId="0AADCC5B">
            <w:r>
              <w:rPr>
                <w:rFonts w:ascii="Times New Roman" w:hAnsi="Times New Roman" w:eastAsia="宋体"/>
                <w:b w:val="0"/>
                <w:sz w:val="18"/>
              </w:rPr>
              <w:t>[Dev-hub] 封装参数的名称不能作为变量用于另一个封装模块的参数中</w:t>
            </w:r>
          </w:p>
        </w:tc>
      </w:tr>
      <w:tr w14:paraId="3361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A5D632B">
            <w:r>
              <w:rPr>
                <w:rFonts w:ascii="Times New Roman" w:hAnsi="Times New Roman" w:eastAsia="宋体"/>
                <w:b w:val="0"/>
                <w:sz w:val="18"/>
              </w:rPr>
              <w:t>128</w:t>
            </w:r>
          </w:p>
        </w:tc>
        <w:tc>
          <w:tcPr>
            <w:tcW w:w="3137" w:type="dxa"/>
            <w:gridSpan w:val="2"/>
          </w:tcPr>
          <w:p w14:paraId="773E0CC6">
            <w:r>
              <w:rPr>
                <w:rFonts w:ascii="Times New Roman" w:hAnsi="Times New Roman" w:eastAsia="宋体"/>
                <w:b w:val="0"/>
                <w:sz w:val="18"/>
              </w:rPr>
              <w:t>BUG-5102</w:t>
            </w:r>
          </w:p>
        </w:tc>
        <w:tc>
          <w:tcPr>
            <w:tcW w:w="3137" w:type="dxa"/>
            <w:gridSpan w:val="2"/>
          </w:tcPr>
          <w:p w14:paraId="6CC1330A">
            <w:r>
              <w:rPr>
                <w:rFonts w:ascii="Times New Roman" w:hAnsi="Times New Roman" w:eastAsia="宋体"/>
                <w:b w:val="0"/>
                <w:sz w:val="18"/>
              </w:rPr>
              <w:t>[Dev-hub] 数据检查器：删除当前活动运行后，无法折叠属性选项卡</w:t>
            </w:r>
          </w:p>
        </w:tc>
      </w:tr>
      <w:tr w14:paraId="44014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54A58E1">
            <w:r>
              <w:rPr>
                <w:rFonts w:ascii="Times New Roman" w:hAnsi="Times New Roman" w:eastAsia="宋体"/>
                <w:b w:val="0"/>
                <w:sz w:val="18"/>
              </w:rPr>
              <w:t>129</w:t>
            </w:r>
          </w:p>
        </w:tc>
        <w:tc>
          <w:tcPr>
            <w:tcW w:w="3137" w:type="dxa"/>
            <w:gridSpan w:val="2"/>
          </w:tcPr>
          <w:p w14:paraId="63E26C99">
            <w:r>
              <w:rPr>
                <w:rFonts w:ascii="Times New Roman" w:hAnsi="Times New Roman" w:eastAsia="宋体"/>
                <w:b w:val="0"/>
                <w:sz w:val="18"/>
              </w:rPr>
              <w:t>BUG-5110</w:t>
            </w:r>
          </w:p>
        </w:tc>
        <w:tc>
          <w:tcPr>
            <w:tcW w:w="3137" w:type="dxa"/>
            <w:gridSpan w:val="2"/>
          </w:tcPr>
          <w:p w14:paraId="78E686F5">
            <w:r>
              <w:rPr>
                <w:rFonts w:ascii="Times New Roman" w:hAnsi="Times New Roman" w:eastAsia="宋体"/>
                <w:b w:val="0"/>
                <w:sz w:val="18"/>
              </w:rPr>
              <w:t>[Dev-hub] 解压压缩包时，文件浏览器不会自动滚动到新建的文件夹</w:t>
            </w:r>
          </w:p>
        </w:tc>
      </w:tr>
      <w:tr w14:paraId="6BC4D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4463232">
            <w:r>
              <w:rPr>
                <w:rFonts w:ascii="Times New Roman" w:hAnsi="Times New Roman" w:eastAsia="宋体"/>
                <w:b w:val="0"/>
                <w:sz w:val="18"/>
              </w:rPr>
              <w:t>130</w:t>
            </w:r>
          </w:p>
        </w:tc>
        <w:tc>
          <w:tcPr>
            <w:tcW w:w="3137" w:type="dxa"/>
            <w:gridSpan w:val="2"/>
          </w:tcPr>
          <w:p w14:paraId="55568D50">
            <w:r>
              <w:rPr>
                <w:rFonts w:ascii="Times New Roman" w:hAnsi="Times New Roman" w:eastAsia="宋体"/>
                <w:b w:val="0"/>
                <w:sz w:val="18"/>
              </w:rPr>
              <w:t>BUG-5112</w:t>
            </w:r>
          </w:p>
        </w:tc>
        <w:tc>
          <w:tcPr>
            <w:tcW w:w="3137" w:type="dxa"/>
            <w:gridSpan w:val="2"/>
          </w:tcPr>
          <w:p w14:paraId="692BEB5D">
            <w:r>
              <w:rPr>
                <w:rFonts w:ascii="Times New Roman" w:hAnsi="Times New Roman" w:eastAsia="宋体"/>
                <w:b w:val="0"/>
                <w:sz w:val="18"/>
              </w:rPr>
              <w:t>[Dev-hub] 模块参数类型不正确时，诊断窗口中显示的信息有误</w:t>
            </w:r>
          </w:p>
        </w:tc>
      </w:tr>
      <w:tr w14:paraId="16E6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84D37D8">
            <w:r>
              <w:rPr>
                <w:rFonts w:ascii="Times New Roman" w:hAnsi="Times New Roman" w:eastAsia="宋体"/>
                <w:b w:val="0"/>
                <w:sz w:val="18"/>
              </w:rPr>
              <w:t>131</w:t>
            </w:r>
          </w:p>
        </w:tc>
        <w:tc>
          <w:tcPr>
            <w:tcW w:w="3137" w:type="dxa"/>
            <w:gridSpan w:val="2"/>
          </w:tcPr>
          <w:p w14:paraId="62B80AF4">
            <w:r>
              <w:rPr>
                <w:rFonts w:ascii="Times New Roman" w:hAnsi="Times New Roman" w:eastAsia="宋体"/>
                <w:b w:val="0"/>
                <w:sz w:val="18"/>
              </w:rPr>
              <w:t>BUG-5120</w:t>
            </w:r>
          </w:p>
        </w:tc>
        <w:tc>
          <w:tcPr>
            <w:tcW w:w="3137" w:type="dxa"/>
            <w:gridSpan w:val="2"/>
          </w:tcPr>
          <w:p w14:paraId="71CF47BC">
            <w:r>
              <w:rPr>
                <w:rFonts w:ascii="Times New Roman" w:hAnsi="Times New Roman" w:eastAsia="宋体"/>
                <w:b w:val="0"/>
                <w:sz w:val="18"/>
              </w:rPr>
              <w:t>[Dev-hub] 若将光标从画布移到模块窗口（非全部）2.0，则无法通过 Ctrl+S 保存模型</w:t>
            </w:r>
          </w:p>
        </w:tc>
      </w:tr>
      <w:tr w14:paraId="0373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77E0AC7">
            <w:r>
              <w:rPr>
                <w:rFonts w:ascii="Times New Roman" w:hAnsi="Times New Roman" w:eastAsia="宋体"/>
                <w:b w:val="0"/>
                <w:sz w:val="18"/>
              </w:rPr>
              <w:t>132</w:t>
            </w:r>
          </w:p>
        </w:tc>
        <w:tc>
          <w:tcPr>
            <w:tcW w:w="3137" w:type="dxa"/>
            <w:gridSpan w:val="2"/>
          </w:tcPr>
          <w:p w14:paraId="664DDF7D">
            <w:r>
              <w:rPr>
                <w:rFonts w:ascii="Times New Roman" w:hAnsi="Times New Roman" w:eastAsia="宋体"/>
                <w:b w:val="0"/>
                <w:sz w:val="18"/>
              </w:rPr>
              <w:t>BUG-5122</w:t>
            </w:r>
          </w:p>
        </w:tc>
        <w:tc>
          <w:tcPr>
            <w:tcW w:w="3137" w:type="dxa"/>
            <w:gridSpan w:val="2"/>
          </w:tcPr>
          <w:p w14:paraId="22CF2A4E">
            <w:r>
              <w:rPr>
                <w:rFonts w:ascii="Times New Roman" w:hAnsi="Times New Roman" w:eastAsia="宋体"/>
                <w:b w:val="0"/>
                <w:sz w:val="18"/>
              </w:rPr>
              <w:t>[Dev-hub] 在 Linux 系统中打开数据检查器时，仿真状态显示不正确</w:t>
            </w:r>
          </w:p>
        </w:tc>
      </w:tr>
      <w:tr w14:paraId="305E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EC10123">
            <w:r>
              <w:rPr>
                <w:rFonts w:ascii="Times New Roman" w:hAnsi="Times New Roman" w:eastAsia="宋体"/>
                <w:b w:val="0"/>
                <w:sz w:val="18"/>
              </w:rPr>
              <w:t>133</w:t>
            </w:r>
          </w:p>
        </w:tc>
        <w:tc>
          <w:tcPr>
            <w:tcW w:w="3137" w:type="dxa"/>
            <w:gridSpan w:val="2"/>
          </w:tcPr>
          <w:p w14:paraId="0449BE6C">
            <w:r>
              <w:rPr>
                <w:rFonts w:ascii="Times New Roman" w:hAnsi="Times New Roman" w:eastAsia="宋体"/>
                <w:b w:val="0"/>
                <w:sz w:val="18"/>
              </w:rPr>
              <w:t>BUG-5132</w:t>
            </w:r>
          </w:p>
        </w:tc>
        <w:tc>
          <w:tcPr>
            <w:tcW w:w="3137" w:type="dxa"/>
            <w:gridSpan w:val="2"/>
          </w:tcPr>
          <w:p w14:paraId="7CC17BFB">
            <w:r>
              <w:rPr>
                <w:rFonts w:ascii="Times New Roman" w:hAnsi="Times New Roman" w:eastAsia="宋体"/>
                <w:b w:val="0"/>
                <w:sz w:val="18"/>
              </w:rPr>
              <w:t>改进 anymath.add_line() 和 anymath.delete_line() 函数</w:t>
            </w:r>
          </w:p>
        </w:tc>
      </w:tr>
      <w:tr w14:paraId="6732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6AC9931">
            <w:r>
              <w:rPr>
                <w:rFonts w:ascii="Times New Roman" w:hAnsi="Times New Roman" w:eastAsia="宋体"/>
                <w:b w:val="0"/>
                <w:sz w:val="18"/>
              </w:rPr>
              <w:t>134</w:t>
            </w:r>
          </w:p>
        </w:tc>
        <w:tc>
          <w:tcPr>
            <w:tcW w:w="3137" w:type="dxa"/>
            <w:gridSpan w:val="2"/>
          </w:tcPr>
          <w:p w14:paraId="7D393B3A">
            <w:r>
              <w:rPr>
                <w:rFonts w:ascii="Times New Roman" w:hAnsi="Times New Roman" w:eastAsia="宋体"/>
                <w:b w:val="0"/>
                <w:sz w:val="18"/>
              </w:rPr>
              <w:t>BUG-5143</w:t>
            </w:r>
          </w:p>
        </w:tc>
        <w:tc>
          <w:tcPr>
            <w:tcW w:w="3137" w:type="dxa"/>
            <w:gridSpan w:val="2"/>
          </w:tcPr>
          <w:p w14:paraId="2C7FF708">
            <w:r>
              <w:rPr>
                <w:rFonts w:ascii="Times New Roman" w:hAnsi="Times New Roman" w:eastAsia="宋体"/>
                <w:b w:val="0"/>
                <w:sz w:val="18"/>
              </w:rPr>
              <w:t>[Dev-hub] AnyMath.Internals.model_info 方法执行报错</w:t>
            </w:r>
          </w:p>
        </w:tc>
      </w:tr>
      <w:tr w14:paraId="541D6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1DFA773">
            <w:r>
              <w:rPr>
                <w:rFonts w:ascii="Times New Roman" w:hAnsi="Times New Roman" w:eastAsia="宋体"/>
                <w:b w:val="0"/>
                <w:sz w:val="18"/>
              </w:rPr>
              <w:t>135</w:t>
            </w:r>
          </w:p>
        </w:tc>
        <w:tc>
          <w:tcPr>
            <w:tcW w:w="3137" w:type="dxa"/>
            <w:gridSpan w:val="2"/>
          </w:tcPr>
          <w:p w14:paraId="671E6F6C">
            <w:r>
              <w:rPr>
                <w:rFonts w:ascii="Times New Roman" w:hAnsi="Times New Roman" w:eastAsia="宋体"/>
                <w:b w:val="0"/>
                <w:sz w:val="18"/>
              </w:rPr>
              <w:t>BUG-5155</w:t>
            </w:r>
          </w:p>
        </w:tc>
        <w:tc>
          <w:tcPr>
            <w:tcW w:w="3137" w:type="dxa"/>
            <w:gridSpan w:val="2"/>
          </w:tcPr>
          <w:p w14:paraId="57799A9A">
            <w:r>
              <w:rPr>
                <w:rFonts w:ascii="Times New Roman" w:hAnsi="Times New Roman" w:eastAsia="宋体"/>
                <w:b w:val="0"/>
                <w:sz w:val="18"/>
              </w:rPr>
              <w:t>[Dev-hub] Thermal_liquid_sources_none 模型运行存在随机性</w:t>
            </w:r>
          </w:p>
        </w:tc>
      </w:tr>
      <w:tr w14:paraId="0DAE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77C25CC">
            <w:r>
              <w:rPr>
                <w:rFonts w:ascii="Times New Roman" w:hAnsi="Times New Roman" w:eastAsia="宋体"/>
                <w:b w:val="0"/>
                <w:sz w:val="18"/>
              </w:rPr>
              <w:t>136</w:t>
            </w:r>
          </w:p>
        </w:tc>
        <w:tc>
          <w:tcPr>
            <w:tcW w:w="3137" w:type="dxa"/>
            <w:gridSpan w:val="2"/>
          </w:tcPr>
          <w:p w14:paraId="6CF75381">
            <w:r>
              <w:rPr>
                <w:rFonts w:ascii="Times New Roman" w:hAnsi="Times New Roman" w:eastAsia="宋体"/>
                <w:b w:val="0"/>
                <w:sz w:val="18"/>
              </w:rPr>
              <w:t>BUG-5158</w:t>
            </w:r>
          </w:p>
        </w:tc>
        <w:tc>
          <w:tcPr>
            <w:tcW w:w="3137" w:type="dxa"/>
            <w:gridSpan w:val="2"/>
          </w:tcPr>
          <w:p w14:paraId="54E3008D">
            <w:r>
              <w:rPr>
                <w:rFonts w:ascii="Times New Roman" w:hAnsi="Times New Roman" w:eastAsia="宋体"/>
                <w:b w:val="0"/>
                <w:sz w:val="18"/>
              </w:rPr>
              <w:t>[QA-hub] 在调试模式下修改模型参数并点击单步后退按钮时，更改被保存但未应用到仿真中</w:t>
            </w:r>
          </w:p>
        </w:tc>
      </w:tr>
      <w:tr w14:paraId="3735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26A6E4D">
            <w:r>
              <w:rPr>
                <w:rFonts w:ascii="Times New Roman" w:hAnsi="Times New Roman" w:eastAsia="宋体"/>
                <w:b w:val="0"/>
                <w:sz w:val="18"/>
              </w:rPr>
              <w:t>137</w:t>
            </w:r>
          </w:p>
        </w:tc>
        <w:tc>
          <w:tcPr>
            <w:tcW w:w="3137" w:type="dxa"/>
            <w:gridSpan w:val="2"/>
          </w:tcPr>
          <w:p w14:paraId="36869824">
            <w:r>
              <w:rPr>
                <w:rFonts w:ascii="Times New Roman" w:hAnsi="Times New Roman" w:eastAsia="宋体"/>
                <w:b w:val="0"/>
                <w:sz w:val="18"/>
              </w:rPr>
              <w:t>BUG-5169</w:t>
            </w:r>
          </w:p>
        </w:tc>
        <w:tc>
          <w:tcPr>
            <w:tcW w:w="3137" w:type="dxa"/>
            <w:gridSpan w:val="2"/>
          </w:tcPr>
          <w:p w14:paraId="21A396EF">
            <w:r>
              <w:rPr>
                <w:rFonts w:ascii="Times New Roman" w:hAnsi="Times New Roman" w:eastAsia="宋体"/>
                <w:b w:val="0"/>
                <w:sz w:val="18"/>
              </w:rPr>
              <w:t>[Dev-hub] PID 控制器缺少控制器输出限幅和积分项限幅功能</w:t>
            </w:r>
          </w:p>
        </w:tc>
      </w:tr>
      <w:tr w14:paraId="6107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D8CBFBC">
            <w:r>
              <w:rPr>
                <w:rFonts w:ascii="Times New Roman" w:hAnsi="Times New Roman" w:eastAsia="宋体"/>
                <w:b w:val="0"/>
                <w:sz w:val="18"/>
              </w:rPr>
              <w:t>138</w:t>
            </w:r>
          </w:p>
        </w:tc>
        <w:tc>
          <w:tcPr>
            <w:tcW w:w="3137" w:type="dxa"/>
            <w:gridSpan w:val="2"/>
          </w:tcPr>
          <w:p w14:paraId="65C8611A">
            <w:r>
              <w:rPr>
                <w:rFonts w:ascii="Times New Roman" w:hAnsi="Times New Roman" w:eastAsia="宋体"/>
                <w:b w:val="0"/>
                <w:sz w:val="18"/>
              </w:rPr>
              <w:t>BUG-5189</w:t>
            </w:r>
          </w:p>
        </w:tc>
        <w:tc>
          <w:tcPr>
            <w:tcW w:w="3137" w:type="dxa"/>
            <w:gridSpan w:val="2"/>
          </w:tcPr>
          <w:p w14:paraId="48B2DFC9">
            <w:r>
              <w:rPr>
                <w:rFonts w:ascii="Times New Roman" w:hAnsi="Times New Roman" w:eastAsia="宋体"/>
                <w:b w:val="0"/>
                <w:sz w:val="18"/>
              </w:rPr>
              <w:t>[Dev-hub] 在个人中心移动版中，固定菜单遮挡了搜索结果的查看</w:t>
            </w:r>
          </w:p>
        </w:tc>
      </w:tr>
      <w:tr w14:paraId="6D00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D4FCE4C">
            <w:r>
              <w:rPr>
                <w:rFonts w:ascii="Times New Roman" w:hAnsi="Times New Roman" w:eastAsia="宋体"/>
                <w:b w:val="0"/>
                <w:sz w:val="18"/>
              </w:rPr>
              <w:t>139</w:t>
            </w:r>
          </w:p>
        </w:tc>
        <w:tc>
          <w:tcPr>
            <w:tcW w:w="3137" w:type="dxa"/>
            <w:gridSpan w:val="2"/>
          </w:tcPr>
          <w:p w14:paraId="75ECF5BE">
            <w:r>
              <w:rPr>
                <w:rFonts w:ascii="Times New Roman" w:hAnsi="Times New Roman" w:eastAsia="宋体"/>
                <w:b w:val="0"/>
                <w:sz w:val="18"/>
              </w:rPr>
              <w:t>BUG-5209</w:t>
            </w:r>
          </w:p>
        </w:tc>
        <w:tc>
          <w:tcPr>
            <w:tcW w:w="3137" w:type="dxa"/>
            <w:gridSpan w:val="2"/>
          </w:tcPr>
          <w:p w14:paraId="06967FDD">
            <w:r>
              <w:rPr>
                <w:rFonts w:ascii="Times New Roman" w:hAnsi="Times New Roman" w:eastAsia="宋体"/>
                <w:b w:val="0"/>
                <w:sz w:val="18"/>
              </w:rPr>
              <w:t>[Prod] 通过上下文菜单更改转移顺序时，转移内容会消失</w:t>
            </w:r>
          </w:p>
        </w:tc>
      </w:tr>
      <w:tr w14:paraId="5A45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07ACC8">
            <w:r>
              <w:rPr>
                <w:rFonts w:ascii="Times New Roman" w:hAnsi="Times New Roman" w:eastAsia="宋体"/>
                <w:b w:val="0"/>
                <w:sz w:val="18"/>
              </w:rPr>
              <w:t>140</w:t>
            </w:r>
          </w:p>
        </w:tc>
        <w:tc>
          <w:tcPr>
            <w:tcW w:w="3137" w:type="dxa"/>
            <w:gridSpan w:val="2"/>
          </w:tcPr>
          <w:p w14:paraId="48B0F589">
            <w:r>
              <w:rPr>
                <w:rFonts w:ascii="Times New Roman" w:hAnsi="Times New Roman" w:eastAsia="宋体"/>
                <w:b w:val="0"/>
                <w:sz w:val="18"/>
              </w:rPr>
              <w:t>BUG-5212</w:t>
            </w:r>
          </w:p>
        </w:tc>
        <w:tc>
          <w:tcPr>
            <w:tcW w:w="3137" w:type="dxa"/>
            <w:gridSpan w:val="2"/>
          </w:tcPr>
          <w:p w14:paraId="70EDD1E1">
            <w:r>
              <w:rPr>
                <w:rFonts w:ascii="Times New Roman" w:hAnsi="Times New Roman" w:eastAsia="宋体"/>
                <w:b w:val="0"/>
                <w:sz w:val="18"/>
              </w:rPr>
              <w:t>[Prod] 仿真过程中点击模型编译按钮，模块参数中的变量不会更新</w:t>
            </w:r>
          </w:p>
        </w:tc>
      </w:tr>
      <w:tr w14:paraId="4817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6EE1EBC">
            <w:r>
              <w:rPr>
                <w:rFonts w:ascii="Times New Roman" w:hAnsi="Times New Roman" w:eastAsia="宋体"/>
                <w:b w:val="0"/>
                <w:sz w:val="18"/>
              </w:rPr>
              <w:t>141</w:t>
            </w:r>
          </w:p>
        </w:tc>
        <w:tc>
          <w:tcPr>
            <w:tcW w:w="3137" w:type="dxa"/>
            <w:gridSpan w:val="2"/>
          </w:tcPr>
          <w:p w14:paraId="46E6B6DF">
            <w:r>
              <w:rPr>
                <w:rFonts w:ascii="Times New Roman" w:hAnsi="Times New Roman" w:eastAsia="宋体"/>
                <w:b w:val="0"/>
                <w:sz w:val="18"/>
              </w:rPr>
              <w:t>BUG-5228</w:t>
            </w:r>
          </w:p>
        </w:tc>
        <w:tc>
          <w:tcPr>
            <w:tcW w:w="3137" w:type="dxa"/>
            <w:gridSpan w:val="2"/>
          </w:tcPr>
          <w:p w14:paraId="7762DDF6">
            <w:r>
              <w:rPr>
                <w:rFonts w:ascii="Times New Roman" w:hAnsi="Times New Roman" w:eastAsia="宋体"/>
                <w:b w:val="0"/>
                <w:sz w:val="18"/>
              </w:rPr>
              <w:t>诊断窗口中显示的错误消息不正确：本应指出封装参数，但错误却指向了定义该封装参数的变量</w:t>
            </w:r>
          </w:p>
        </w:tc>
      </w:tr>
      <w:tr w14:paraId="508A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072B5E7">
            <w:r>
              <w:rPr>
                <w:rFonts w:ascii="Times New Roman" w:hAnsi="Times New Roman" w:eastAsia="宋体"/>
                <w:b w:val="0"/>
                <w:sz w:val="18"/>
              </w:rPr>
              <w:t>142</w:t>
            </w:r>
          </w:p>
        </w:tc>
        <w:tc>
          <w:tcPr>
            <w:tcW w:w="3137" w:type="dxa"/>
            <w:gridSpan w:val="2"/>
          </w:tcPr>
          <w:p w14:paraId="7B56EC87">
            <w:r>
              <w:rPr>
                <w:rFonts w:ascii="Times New Roman" w:hAnsi="Times New Roman" w:eastAsia="宋体"/>
                <w:b w:val="0"/>
                <w:sz w:val="18"/>
              </w:rPr>
              <w:t>BUG-5241</w:t>
            </w:r>
          </w:p>
        </w:tc>
        <w:tc>
          <w:tcPr>
            <w:tcW w:w="3137" w:type="dxa"/>
            <w:gridSpan w:val="2"/>
          </w:tcPr>
          <w:p w14:paraId="474FE21D">
            <w:r>
              <w:rPr>
                <w:rFonts w:ascii="Times New Roman" w:hAnsi="Times New Roman" w:eastAsia="宋体"/>
                <w:b w:val="0"/>
                <w:sz w:val="18"/>
              </w:rPr>
              <w:t>[Dev-hub] 双击模型选项卡的关闭“叉号”时，窗口位置不正确</w:t>
            </w:r>
          </w:p>
        </w:tc>
      </w:tr>
      <w:tr w14:paraId="495E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281FA2E">
            <w:r>
              <w:rPr>
                <w:rFonts w:ascii="Times New Roman" w:hAnsi="Times New Roman" w:eastAsia="宋体"/>
                <w:b w:val="0"/>
                <w:sz w:val="18"/>
              </w:rPr>
              <w:t>143</w:t>
            </w:r>
          </w:p>
        </w:tc>
        <w:tc>
          <w:tcPr>
            <w:tcW w:w="3137" w:type="dxa"/>
            <w:gridSpan w:val="2"/>
          </w:tcPr>
          <w:p w14:paraId="635EE016">
            <w:r>
              <w:rPr>
                <w:rFonts w:ascii="Times New Roman" w:hAnsi="Times New Roman" w:eastAsia="宋体"/>
                <w:b w:val="0"/>
                <w:sz w:val="18"/>
              </w:rPr>
              <w:t>BUG-5251</w:t>
            </w:r>
          </w:p>
        </w:tc>
        <w:tc>
          <w:tcPr>
            <w:tcW w:w="3137" w:type="dxa"/>
            <w:gridSpan w:val="2"/>
          </w:tcPr>
          <w:p w14:paraId="75E962E8">
            <w:r>
              <w:rPr>
                <w:rFonts w:ascii="Times New Roman" w:hAnsi="Times New Roman" w:eastAsia="宋体"/>
                <w:b w:val="0"/>
                <w:sz w:val="18"/>
              </w:rPr>
              <w:t>[Dev-hub] 无法从 jld2 文件加载仿真结果</w:t>
            </w:r>
          </w:p>
        </w:tc>
      </w:tr>
      <w:tr w14:paraId="5D47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0FF9EF7">
            <w:r>
              <w:rPr>
                <w:rFonts w:ascii="Times New Roman" w:hAnsi="Times New Roman" w:eastAsia="宋体"/>
                <w:b w:val="0"/>
                <w:sz w:val="18"/>
              </w:rPr>
              <w:t>144</w:t>
            </w:r>
          </w:p>
        </w:tc>
        <w:tc>
          <w:tcPr>
            <w:tcW w:w="3137" w:type="dxa"/>
            <w:gridSpan w:val="2"/>
          </w:tcPr>
          <w:p w14:paraId="4F8F0D38">
            <w:r>
              <w:rPr>
                <w:rFonts w:ascii="Times New Roman" w:hAnsi="Times New Roman" w:eastAsia="宋体"/>
                <w:b w:val="0"/>
                <w:sz w:val="18"/>
              </w:rPr>
              <w:t>BUG-5261</w:t>
            </w:r>
          </w:p>
        </w:tc>
        <w:tc>
          <w:tcPr>
            <w:tcW w:w="3137" w:type="dxa"/>
            <w:gridSpan w:val="2"/>
          </w:tcPr>
          <w:p w14:paraId="08BB23AB">
            <w:r>
              <w:rPr>
                <w:rFonts w:ascii="Times New Roman" w:hAnsi="Times New Roman" w:eastAsia="宋体"/>
                <w:b w:val="0"/>
                <w:sz w:val="18"/>
              </w:rPr>
              <w:t>[Dev-hub] 框选未连接的信号 - 选框内信号显示不正确</w:t>
            </w:r>
          </w:p>
        </w:tc>
      </w:tr>
      <w:tr w14:paraId="3C00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E49A2AA">
            <w:r>
              <w:rPr>
                <w:rFonts w:ascii="Times New Roman" w:hAnsi="Times New Roman" w:eastAsia="宋体"/>
                <w:b w:val="0"/>
                <w:sz w:val="18"/>
              </w:rPr>
              <w:t>145</w:t>
            </w:r>
          </w:p>
        </w:tc>
        <w:tc>
          <w:tcPr>
            <w:tcW w:w="3137" w:type="dxa"/>
            <w:gridSpan w:val="2"/>
          </w:tcPr>
          <w:p w14:paraId="5FAF05D1">
            <w:r>
              <w:rPr>
                <w:rFonts w:ascii="Times New Roman" w:hAnsi="Times New Roman" w:eastAsia="宋体"/>
                <w:b w:val="0"/>
                <w:sz w:val="18"/>
              </w:rPr>
              <w:t>BUG-5268</w:t>
            </w:r>
          </w:p>
        </w:tc>
        <w:tc>
          <w:tcPr>
            <w:tcW w:w="3137" w:type="dxa"/>
            <w:gridSpan w:val="2"/>
          </w:tcPr>
          <w:p w14:paraId="3EB8469C">
            <w:r>
              <w:rPr>
                <w:rFonts w:ascii="Times New Roman" w:hAnsi="Times New Roman" w:eastAsia="宋体"/>
                <w:b w:val="0"/>
                <w:sz w:val="18"/>
              </w:rPr>
              <w:t>[Prod] 帖子描述中的符号不显示</w:t>
            </w:r>
          </w:p>
        </w:tc>
      </w:tr>
      <w:tr w14:paraId="30A6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1542C93">
            <w:r>
              <w:rPr>
                <w:rFonts w:ascii="Times New Roman" w:hAnsi="Times New Roman" w:eastAsia="宋体"/>
                <w:b w:val="0"/>
                <w:sz w:val="18"/>
              </w:rPr>
              <w:t>146</w:t>
            </w:r>
          </w:p>
        </w:tc>
        <w:tc>
          <w:tcPr>
            <w:tcW w:w="3137" w:type="dxa"/>
            <w:gridSpan w:val="2"/>
          </w:tcPr>
          <w:p w14:paraId="104829B1">
            <w:r>
              <w:rPr>
                <w:rFonts w:ascii="Times New Roman" w:hAnsi="Times New Roman" w:eastAsia="宋体"/>
                <w:b w:val="0"/>
                <w:sz w:val="18"/>
              </w:rPr>
              <w:t>BUG-5271</w:t>
            </w:r>
          </w:p>
        </w:tc>
        <w:tc>
          <w:tcPr>
            <w:tcW w:w="3137" w:type="dxa"/>
            <w:gridSpan w:val="2"/>
          </w:tcPr>
          <w:p w14:paraId="66845785">
            <w:r>
              <w:rPr>
                <w:rFonts w:ascii="Times New Roman" w:hAnsi="Times New Roman" w:eastAsia="宋体"/>
                <w:b w:val="0"/>
                <w:sz w:val="18"/>
              </w:rPr>
              <w:t>[Dev-hub] BusCreator 模块中部分按钮不起作用</w:t>
            </w:r>
          </w:p>
        </w:tc>
      </w:tr>
      <w:tr w14:paraId="77CF8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1BD811F">
            <w:r>
              <w:rPr>
                <w:rFonts w:ascii="Times New Roman" w:hAnsi="Times New Roman" w:eastAsia="宋体"/>
                <w:b w:val="0"/>
                <w:sz w:val="18"/>
              </w:rPr>
              <w:t>147</w:t>
            </w:r>
          </w:p>
        </w:tc>
        <w:tc>
          <w:tcPr>
            <w:tcW w:w="3137" w:type="dxa"/>
            <w:gridSpan w:val="2"/>
          </w:tcPr>
          <w:p w14:paraId="5B7EFEC2">
            <w:r>
              <w:rPr>
                <w:rFonts w:ascii="Times New Roman" w:hAnsi="Times New Roman" w:eastAsia="宋体"/>
                <w:b w:val="0"/>
                <w:sz w:val="18"/>
              </w:rPr>
              <w:t>BUG-5283</w:t>
            </w:r>
          </w:p>
        </w:tc>
        <w:tc>
          <w:tcPr>
            <w:tcW w:w="3137" w:type="dxa"/>
            <w:gridSpan w:val="2"/>
          </w:tcPr>
          <w:p w14:paraId="56844ADD">
            <w:r>
              <w:rPr>
                <w:rFonts w:ascii="Times New Roman" w:hAnsi="Times New Roman" w:eastAsia="宋体"/>
                <w:b w:val="0"/>
                <w:sz w:val="18"/>
              </w:rPr>
              <w:t>[QA-hub] 在 anymath function 方法管理的下拉列表（dropdown）中，只有一项被翻译成了俄文</w:t>
            </w:r>
          </w:p>
        </w:tc>
      </w:tr>
      <w:tr w14:paraId="1F35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0747461">
            <w:r>
              <w:rPr>
                <w:rFonts w:ascii="Times New Roman" w:hAnsi="Times New Roman" w:eastAsia="宋体"/>
                <w:b w:val="0"/>
                <w:sz w:val="18"/>
              </w:rPr>
              <w:t>148</w:t>
            </w:r>
          </w:p>
        </w:tc>
        <w:tc>
          <w:tcPr>
            <w:tcW w:w="3137" w:type="dxa"/>
            <w:gridSpan w:val="2"/>
          </w:tcPr>
          <w:p w14:paraId="1A9F1C4C">
            <w:r>
              <w:rPr>
                <w:rFonts w:ascii="Times New Roman" w:hAnsi="Times New Roman" w:eastAsia="宋体"/>
                <w:b w:val="0"/>
                <w:sz w:val="18"/>
              </w:rPr>
              <w:t>BUG-5284</w:t>
            </w:r>
          </w:p>
        </w:tc>
        <w:tc>
          <w:tcPr>
            <w:tcW w:w="3137" w:type="dxa"/>
            <w:gridSpan w:val="2"/>
          </w:tcPr>
          <w:p w14:paraId="20F3FD2D">
            <w:r>
              <w:rPr>
                <w:rFonts w:ascii="Times New Roman" w:hAnsi="Times New Roman" w:eastAsia="宋体"/>
                <w:b w:val="0"/>
                <w:sz w:val="18"/>
              </w:rPr>
              <w:t>[Dev-hub] Autocomplite 对缩写不起作用</w:t>
            </w:r>
          </w:p>
        </w:tc>
      </w:tr>
      <w:tr w14:paraId="7669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64935A8">
            <w:r>
              <w:rPr>
                <w:rFonts w:ascii="Times New Roman" w:hAnsi="Times New Roman" w:eastAsia="宋体"/>
                <w:b w:val="0"/>
                <w:sz w:val="18"/>
              </w:rPr>
              <w:t>149</w:t>
            </w:r>
          </w:p>
        </w:tc>
        <w:tc>
          <w:tcPr>
            <w:tcW w:w="3137" w:type="dxa"/>
            <w:gridSpan w:val="2"/>
          </w:tcPr>
          <w:p w14:paraId="50BBE801">
            <w:r>
              <w:rPr>
                <w:rFonts w:ascii="Times New Roman" w:hAnsi="Times New Roman" w:eastAsia="宋体"/>
                <w:b w:val="0"/>
                <w:sz w:val="18"/>
              </w:rPr>
              <w:t>BUG-5285</w:t>
            </w:r>
          </w:p>
        </w:tc>
        <w:tc>
          <w:tcPr>
            <w:tcW w:w="3137" w:type="dxa"/>
            <w:gridSpan w:val="2"/>
          </w:tcPr>
          <w:p w14:paraId="5F6EE4B3">
            <w:r>
              <w:rPr>
                <w:rFonts w:ascii="Times New Roman" w:hAnsi="Times New Roman" w:eastAsia="宋体"/>
                <w:b w:val="0"/>
                <w:sz w:val="18"/>
              </w:rPr>
              <w:t>[Dev-hub] 带封装模块的模型分析耗时过长</w:t>
            </w:r>
          </w:p>
        </w:tc>
      </w:tr>
      <w:tr w14:paraId="5246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CE4E6CE">
            <w:r>
              <w:rPr>
                <w:rFonts w:ascii="Times New Roman" w:hAnsi="Times New Roman" w:eastAsia="宋体"/>
                <w:b w:val="0"/>
                <w:sz w:val="18"/>
              </w:rPr>
              <w:t>150</w:t>
            </w:r>
          </w:p>
        </w:tc>
        <w:tc>
          <w:tcPr>
            <w:tcW w:w="3137" w:type="dxa"/>
            <w:gridSpan w:val="2"/>
          </w:tcPr>
          <w:p w14:paraId="62E97D9B">
            <w:r>
              <w:rPr>
                <w:rFonts w:ascii="Times New Roman" w:hAnsi="Times New Roman" w:eastAsia="宋体"/>
                <w:b w:val="0"/>
                <w:sz w:val="18"/>
              </w:rPr>
              <w:t>BUG-5286</w:t>
            </w:r>
          </w:p>
        </w:tc>
        <w:tc>
          <w:tcPr>
            <w:tcW w:w="3137" w:type="dxa"/>
            <w:gridSpan w:val="2"/>
          </w:tcPr>
          <w:p w14:paraId="323A60F0">
            <w:r>
              <w:rPr>
                <w:rFonts w:ascii="Times New Roman" w:hAnsi="Times New Roman" w:eastAsia="宋体"/>
                <w:b w:val="0"/>
                <w:sz w:val="18"/>
              </w:rPr>
              <w:t>[QA-hub] Assertion 模块报错时，错误文本不正确。</w:t>
            </w:r>
          </w:p>
        </w:tc>
      </w:tr>
      <w:tr w14:paraId="6B25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59669EA">
            <w:r>
              <w:rPr>
                <w:rFonts w:ascii="Times New Roman" w:hAnsi="Times New Roman" w:eastAsia="宋体"/>
                <w:b w:val="0"/>
                <w:sz w:val="18"/>
              </w:rPr>
              <w:t>151</w:t>
            </w:r>
          </w:p>
        </w:tc>
        <w:tc>
          <w:tcPr>
            <w:tcW w:w="3137" w:type="dxa"/>
            <w:gridSpan w:val="2"/>
          </w:tcPr>
          <w:p w14:paraId="1923E836">
            <w:r>
              <w:rPr>
                <w:rFonts w:ascii="Times New Roman" w:hAnsi="Times New Roman" w:eastAsia="宋体"/>
                <w:b w:val="0"/>
                <w:sz w:val="18"/>
              </w:rPr>
              <w:t>BUG-5287</w:t>
            </w:r>
          </w:p>
        </w:tc>
        <w:tc>
          <w:tcPr>
            <w:tcW w:w="3137" w:type="dxa"/>
            <w:gridSpan w:val="2"/>
          </w:tcPr>
          <w:p w14:paraId="4F620B3F">
            <w:r>
              <w:rPr>
                <w:rFonts w:ascii="Times New Roman" w:hAnsi="Times New Roman" w:eastAsia="宋体"/>
                <w:b w:val="0"/>
                <w:sz w:val="18"/>
              </w:rPr>
              <w:t>[Dev-hub] Chart 不会从输入信号继承输出信号的维度</w:t>
            </w:r>
          </w:p>
        </w:tc>
      </w:tr>
      <w:tr w14:paraId="3623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9AC85E5">
            <w:r>
              <w:rPr>
                <w:rFonts w:ascii="Times New Roman" w:hAnsi="Times New Roman" w:eastAsia="宋体"/>
                <w:b w:val="0"/>
                <w:sz w:val="18"/>
              </w:rPr>
              <w:t>152</w:t>
            </w:r>
          </w:p>
        </w:tc>
        <w:tc>
          <w:tcPr>
            <w:tcW w:w="3137" w:type="dxa"/>
            <w:gridSpan w:val="2"/>
          </w:tcPr>
          <w:p w14:paraId="6458919E">
            <w:r>
              <w:rPr>
                <w:rFonts w:ascii="Times New Roman" w:hAnsi="Times New Roman" w:eastAsia="宋体"/>
                <w:b w:val="0"/>
                <w:sz w:val="18"/>
              </w:rPr>
              <w:t>BUG-5292</w:t>
            </w:r>
          </w:p>
        </w:tc>
        <w:tc>
          <w:tcPr>
            <w:tcW w:w="3137" w:type="dxa"/>
            <w:gridSpan w:val="2"/>
          </w:tcPr>
          <w:p w14:paraId="3A237D4B">
            <w:r>
              <w:rPr>
                <w:rFonts w:ascii="Times New Roman" w:hAnsi="Times New Roman" w:eastAsia="宋体"/>
                <w:b w:val="0"/>
                <w:sz w:val="18"/>
              </w:rPr>
              <w:t>[Dev-hub] 变量 ans 未从工作区中清除</w:t>
            </w:r>
          </w:p>
        </w:tc>
      </w:tr>
      <w:tr w14:paraId="0D67E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5B7815E">
            <w:r>
              <w:rPr>
                <w:rFonts w:ascii="Times New Roman" w:hAnsi="Times New Roman" w:eastAsia="宋体"/>
                <w:b w:val="0"/>
                <w:sz w:val="18"/>
              </w:rPr>
              <w:t>153</w:t>
            </w:r>
          </w:p>
        </w:tc>
        <w:tc>
          <w:tcPr>
            <w:tcW w:w="3137" w:type="dxa"/>
            <w:gridSpan w:val="2"/>
          </w:tcPr>
          <w:p w14:paraId="6A797E56">
            <w:r>
              <w:rPr>
                <w:rFonts w:ascii="Times New Roman" w:hAnsi="Times New Roman" w:eastAsia="宋体"/>
                <w:b w:val="0"/>
                <w:sz w:val="18"/>
              </w:rPr>
              <w:t>BUG-5293</w:t>
            </w:r>
          </w:p>
        </w:tc>
        <w:tc>
          <w:tcPr>
            <w:tcW w:w="3137" w:type="dxa"/>
            <w:gridSpan w:val="2"/>
          </w:tcPr>
          <w:p w14:paraId="7F978913">
            <w:r>
              <w:rPr>
                <w:rFonts w:ascii="Times New Roman" w:hAnsi="Times New Roman" w:eastAsia="宋体"/>
                <w:b w:val="0"/>
                <w:sz w:val="18"/>
              </w:rPr>
              <w:t>[Dev-hub] 状态机：当输出信号的维度设置为列向量 (2,1) 时，会出现 ArgumentError</w:t>
            </w:r>
          </w:p>
        </w:tc>
      </w:tr>
      <w:tr w14:paraId="2AD5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CA7A80B">
            <w:r>
              <w:rPr>
                <w:rFonts w:ascii="Times New Roman" w:hAnsi="Times New Roman" w:eastAsia="宋体"/>
                <w:b w:val="0"/>
                <w:sz w:val="18"/>
              </w:rPr>
              <w:t>154</w:t>
            </w:r>
          </w:p>
        </w:tc>
        <w:tc>
          <w:tcPr>
            <w:tcW w:w="3137" w:type="dxa"/>
            <w:gridSpan w:val="2"/>
          </w:tcPr>
          <w:p w14:paraId="1B337183">
            <w:r>
              <w:rPr>
                <w:rFonts w:ascii="Times New Roman" w:hAnsi="Times New Roman" w:eastAsia="宋体"/>
                <w:b w:val="0"/>
                <w:sz w:val="18"/>
              </w:rPr>
              <w:t>BUG-5294</w:t>
            </w:r>
          </w:p>
        </w:tc>
        <w:tc>
          <w:tcPr>
            <w:tcW w:w="3137" w:type="dxa"/>
            <w:gridSpan w:val="2"/>
          </w:tcPr>
          <w:p w14:paraId="0E8019BC">
            <w:r>
              <w:rPr>
                <w:rFonts w:ascii="Times New Roman" w:hAnsi="Times New Roman" w:eastAsia="宋体"/>
                <w:b w:val="0"/>
                <w:sz w:val="18"/>
              </w:rPr>
              <w:t>[Dev-hub] 如果不为输入和输出指定类型，则默认继承 Float64</w:t>
            </w:r>
          </w:p>
        </w:tc>
      </w:tr>
      <w:tr w14:paraId="32F2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71EC987">
            <w:r>
              <w:rPr>
                <w:rFonts w:ascii="Times New Roman" w:hAnsi="Times New Roman" w:eastAsia="宋体"/>
                <w:b w:val="0"/>
                <w:sz w:val="18"/>
              </w:rPr>
              <w:t>155</w:t>
            </w:r>
          </w:p>
        </w:tc>
        <w:tc>
          <w:tcPr>
            <w:tcW w:w="3137" w:type="dxa"/>
            <w:gridSpan w:val="2"/>
          </w:tcPr>
          <w:p w14:paraId="7777E1FE">
            <w:r>
              <w:rPr>
                <w:rFonts w:ascii="Times New Roman" w:hAnsi="Times New Roman" w:eastAsia="宋体"/>
                <w:b w:val="0"/>
                <w:sz w:val="18"/>
              </w:rPr>
              <w:t>BUG-5295</w:t>
            </w:r>
          </w:p>
        </w:tc>
        <w:tc>
          <w:tcPr>
            <w:tcW w:w="3137" w:type="dxa"/>
            <w:gridSpan w:val="2"/>
          </w:tcPr>
          <w:p w14:paraId="1F1F2C18">
            <w:r>
              <w:rPr>
                <w:rFonts w:ascii="Times New Roman" w:hAnsi="Times New Roman" w:eastAsia="宋体"/>
                <w:b w:val="0"/>
                <w:sz w:val="18"/>
              </w:rPr>
              <w:t>[Dev-hub] 在 Chart 中，若未为非标量信号指定初始值，且输入信号类型不是 Float64，则会出现 MethodError(convert, (Float64,..)) 错误</w:t>
            </w:r>
          </w:p>
        </w:tc>
      </w:tr>
      <w:tr w14:paraId="79C27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C06ACC6">
            <w:r>
              <w:rPr>
                <w:rFonts w:ascii="Times New Roman" w:hAnsi="Times New Roman" w:eastAsia="宋体"/>
                <w:b w:val="0"/>
                <w:sz w:val="18"/>
              </w:rPr>
              <w:t>156</w:t>
            </w:r>
          </w:p>
        </w:tc>
        <w:tc>
          <w:tcPr>
            <w:tcW w:w="3137" w:type="dxa"/>
            <w:gridSpan w:val="2"/>
          </w:tcPr>
          <w:p w14:paraId="0F7F696E">
            <w:r>
              <w:rPr>
                <w:rFonts w:ascii="Times New Roman" w:hAnsi="Times New Roman" w:eastAsia="宋体"/>
                <w:b w:val="0"/>
                <w:sz w:val="18"/>
              </w:rPr>
              <w:t>BUG-5304</w:t>
            </w:r>
          </w:p>
        </w:tc>
        <w:tc>
          <w:tcPr>
            <w:tcW w:w="3137" w:type="dxa"/>
            <w:gridSpan w:val="2"/>
          </w:tcPr>
          <w:p w14:paraId="65122ABA">
            <w:r>
              <w:rPr>
                <w:rFonts w:ascii="Times New Roman" w:hAnsi="Times New Roman" w:eastAsia="宋体"/>
                <w:b w:val="0"/>
                <w:sz w:val="18"/>
              </w:rPr>
              <w:t>[Dev-hub] 模型因解不稳定而报错终止</w:t>
            </w:r>
          </w:p>
        </w:tc>
      </w:tr>
      <w:tr w14:paraId="1962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B639C30">
            <w:r>
              <w:rPr>
                <w:rFonts w:ascii="Times New Roman" w:hAnsi="Times New Roman" w:eastAsia="宋体"/>
                <w:b w:val="0"/>
                <w:sz w:val="18"/>
              </w:rPr>
              <w:t>157</w:t>
            </w:r>
          </w:p>
        </w:tc>
        <w:tc>
          <w:tcPr>
            <w:tcW w:w="3137" w:type="dxa"/>
            <w:gridSpan w:val="2"/>
          </w:tcPr>
          <w:p w14:paraId="13F282B6">
            <w:r>
              <w:rPr>
                <w:rFonts w:ascii="Times New Roman" w:hAnsi="Times New Roman" w:eastAsia="宋体"/>
                <w:b w:val="0"/>
                <w:sz w:val="18"/>
              </w:rPr>
              <w:t>BUG-5311</w:t>
            </w:r>
          </w:p>
        </w:tc>
        <w:tc>
          <w:tcPr>
            <w:tcW w:w="3137" w:type="dxa"/>
            <w:gridSpan w:val="2"/>
          </w:tcPr>
          <w:p w14:paraId="680A3D9A">
            <w:r>
              <w:rPr>
                <w:rFonts w:ascii="Times New Roman" w:hAnsi="Times New Roman" w:eastAsia="宋体"/>
                <w:b w:val="0"/>
                <w:sz w:val="18"/>
              </w:rPr>
              <w:t>[Dev-hub] 信号可视化窗口和数据检查器中的图形网格线未绘制</w:t>
            </w:r>
          </w:p>
        </w:tc>
      </w:tr>
      <w:tr w14:paraId="0CD3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47FA0EC">
            <w:r>
              <w:rPr>
                <w:rFonts w:ascii="Times New Roman" w:hAnsi="Times New Roman" w:eastAsia="宋体"/>
                <w:b w:val="0"/>
                <w:sz w:val="18"/>
              </w:rPr>
              <w:t>158</w:t>
            </w:r>
          </w:p>
        </w:tc>
        <w:tc>
          <w:tcPr>
            <w:tcW w:w="3137" w:type="dxa"/>
            <w:gridSpan w:val="2"/>
          </w:tcPr>
          <w:p w14:paraId="32D49706">
            <w:r>
              <w:rPr>
                <w:rFonts w:ascii="Times New Roman" w:hAnsi="Times New Roman" w:eastAsia="宋体"/>
                <w:b w:val="0"/>
                <w:sz w:val="18"/>
              </w:rPr>
              <w:t>BUG-5313</w:t>
            </w:r>
          </w:p>
        </w:tc>
        <w:tc>
          <w:tcPr>
            <w:tcW w:w="3137" w:type="dxa"/>
            <w:gridSpan w:val="2"/>
          </w:tcPr>
          <w:p w14:paraId="36A75038">
            <w:r>
              <w:rPr>
                <w:rFonts w:ascii="Times New Roman" w:hAnsi="Times New Roman" w:eastAsia="宋体"/>
                <w:b w:val="0"/>
                <w:sz w:val="18"/>
              </w:rPr>
              <w:t>[Prod] 横幅表中列的排序和筛选</w:t>
            </w:r>
          </w:p>
        </w:tc>
      </w:tr>
      <w:tr w14:paraId="6B5B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7A21882">
            <w:r>
              <w:rPr>
                <w:rFonts w:ascii="Times New Roman" w:hAnsi="Times New Roman" w:eastAsia="宋体"/>
                <w:b w:val="0"/>
                <w:sz w:val="18"/>
              </w:rPr>
              <w:t>159</w:t>
            </w:r>
          </w:p>
        </w:tc>
        <w:tc>
          <w:tcPr>
            <w:tcW w:w="3137" w:type="dxa"/>
            <w:gridSpan w:val="2"/>
          </w:tcPr>
          <w:p w14:paraId="3517DC50">
            <w:r>
              <w:rPr>
                <w:rFonts w:ascii="Times New Roman" w:hAnsi="Times New Roman" w:eastAsia="宋体"/>
                <w:b w:val="0"/>
                <w:sz w:val="18"/>
              </w:rPr>
              <w:t>BUG-5330</w:t>
            </w:r>
          </w:p>
        </w:tc>
        <w:tc>
          <w:tcPr>
            <w:tcW w:w="3137" w:type="dxa"/>
            <w:gridSpan w:val="2"/>
          </w:tcPr>
          <w:p w14:paraId="7D565424">
            <w:r>
              <w:rPr>
                <w:rFonts w:ascii="Times New Roman" w:hAnsi="Times New Roman" w:eastAsia="宋体"/>
                <w:b w:val="0"/>
                <w:sz w:val="18"/>
              </w:rPr>
              <w:t>[Dev-hub] Bus Selector 输出端的信号标签无法沿信号线移动</w:t>
            </w:r>
          </w:p>
        </w:tc>
      </w:tr>
      <w:tr w14:paraId="1E65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43270B4">
            <w:r>
              <w:rPr>
                <w:rFonts w:ascii="Times New Roman" w:hAnsi="Times New Roman" w:eastAsia="宋体"/>
                <w:b w:val="0"/>
                <w:sz w:val="18"/>
              </w:rPr>
              <w:t>160</w:t>
            </w:r>
          </w:p>
        </w:tc>
        <w:tc>
          <w:tcPr>
            <w:tcW w:w="3137" w:type="dxa"/>
            <w:gridSpan w:val="2"/>
          </w:tcPr>
          <w:p w14:paraId="3D681357">
            <w:r>
              <w:rPr>
                <w:rFonts w:ascii="Times New Roman" w:hAnsi="Times New Roman" w:eastAsia="宋体"/>
                <w:b w:val="0"/>
                <w:sz w:val="18"/>
              </w:rPr>
              <w:t>BUG-5336</w:t>
            </w:r>
          </w:p>
        </w:tc>
        <w:tc>
          <w:tcPr>
            <w:tcW w:w="3137" w:type="dxa"/>
            <w:gridSpan w:val="2"/>
          </w:tcPr>
          <w:p w14:paraId="76A80210">
            <w:r>
              <w:rPr>
                <w:rFonts w:ascii="Times New Roman" w:hAnsi="Times New Roman" w:eastAsia="宋体"/>
                <w:b w:val="0"/>
                <w:sz w:val="18"/>
              </w:rPr>
              <w:t>[QA-hub] 状态机在处理输入端的复数信号时出错</w:t>
            </w:r>
          </w:p>
        </w:tc>
      </w:tr>
      <w:tr w14:paraId="1DF7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2DFDE72">
            <w:r>
              <w:rPr>
                <w:rFonts w:ascii="Times New Roman" w:hAnsi="Times New Roman" w:eastAsia="宋体"/>
                <w:b w:val="0"/>
                <w:sz w:val="18"/>
              </w:rPr>
              <w:t>161</w:t>
            </w:r>
          </w:p>
        </w:tc>
        <w:tc>
          <w:tcPr>
            <w:tcW w:w="3137" w:type="dxa"/>
            <w:gridSpan w:val="2"/>
          </w:tcPr>
          <w:p w14:paraId="5F69CF08">
            <w:r>
              <w:rPr>
                <w:rFonts w:ascii="Times New Roman" w:hAnsi="Times New Roman" w:eastAsia="宋体"/>
                <w:b w:val="0"/>
                <w:sz w:val="18"/>
              </w:rPr>
              <w:t>BUG-5343</w:t>
            </w:r>
          </w:p>
        </w:tc>
        <w:tc>
          <w:tcPr>
            <w:tcW w:w="3137" w:type="dxa"/>
            <w:gridSpan w:val="2"/>
          </w:tcPr>
          <w:p w14:paraId="10AC4D7A">
            <w:r>
              <w:rPr>
                <w:rFonts w:ascii="Times New Roman" w:hAnsi="Times New Roman" w:eastAsia="宋体"/>
                <w:b w:val="0"/>
                <w:sz w:val="18"/>
              </w:rPr>
              <w:t>[Dev-hub] 切换脚本编辑模式时，图形参数丢失</w:t>
            </w:r>
          </w:p>
        </w:tc>
      </w:tr>
      <w:tr w14:paraId="3E84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631016C">
            <w:r>
              <w:rPr>
                <w:rFonts w:ascii="Times New Roman" w:hAnsi="Times New Roman" w:eastAsia="宋体"/>
                <w:b w:val="0"/>
                <w:sz w:val="18"/>
              </w:rPr>
              <w:t>162</w:t>
            </w:r>
          </w:p>
        </w:tc>
        <w:tc>
          <w:tcPr>
            <w:tcW w:w="3137" w:type="dxa"/>
            <w:gridSpan w:val="2"/>
          </w:tcPr>
          <w:p w14:paraId="2A8445F9">
            <w:r>
              <w:rPr>
                <w:rFonts w:ascii="Times New Roman" w:hAnsi="Times New Roman" w:eastAsia="宋体"/>
                <w:b w:val="0"/>
                <w:sz w:val="18"/>
              </w:rPr>
              <w:t>BUG-5364</w:t>
            </w:r>
          </w:p>
        </w:tc>
        <w:tc>
          <w:tcPr>
            <w:tcW w:w="3137" w:type="dxa"/>
            <w:gridSpan w:val="2"/>
          </w:tcPr>
          <w:p w14:paraId="28F8DB6F">
            <w:r>
              <w:rPr>
                <w:rFonts w:ascii="Times New Roman" w:hAnsi="Times New Roman" w:eastAsia="宋体"/>
                <w:b w:val="0"/>
                <w:sz w:val="18"/>
              </w:rPr>
              <w:t>[Dev-hub] 名称冲突时，模型保存窗口中的错误文本显示位置不正确</w:t>
            </w:r>
          </w:p>
        </w:tc>
      </w:tr>
      <w:tr w14:paraId="3932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8331BE8">
            <w:r>
              <w:rPr>
                <w:rFonts w:ascii="Times New Roman" w:hAnsi="Times New Roman" w:eastAsia="宋体"/>
                <w:b w:val="0"/>
                <w:sz w:val="18"/>
              </w:rPr>
              <w:t>163</w:t>
            </w:r>
          </w:p>
        </w:tc>
        <w:tc>
          <w:tcPr>
            <w:tcW w:w="3137" w:type="dxa"/>
            <w:gridSpan w:val="2"/>
          </w:tcPr>
          <w:p w14:paraId="66C00DF7">
            <w:r>
              <w:rPr>
                <w:rFonts w:ascii="Times New Roman" w:hAnsi="Times New Roman" w:eastAsia="宋体"/>
                <w:b w:val="0"/>
                <w:sz w:val="18"/>
              </w:rPr>
              <w:t>BUG-5378</w:t>
            </w:r>
          </w:p>
        </w:tc>
        <w:tc>
          <w:tcPr>
            <w:tcW w:w="3137" w:type="dxa"/>
            <w:gridSpan w:val="2"/>
          </w:tcPr>
          <w:p w14:paraId="4D5C1A41">
            <w:r>
              <w:rPr>
                <w:rFonts w:ascii="Times New Roman" w:hAnsi="Times New Roman" w:eastAsia="宋体"/>
                <w:b w:val="0"/>
                <w:sz w:val="18"/>
              </w:rPr>
              <w:t>[Prod] 启动模型时不会跳转到新的诊断选项卡。</w:t>
            </w:r>
          </w:p>
        </w:tc>
      </w:tr>
      <w:tr w14:paraId="22CCE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EBBE2B5">
            <w:r>
              <w:rPr>
                <w:rFonts w:ascii="Times New Roman" w:hAnsi="Times New Roman" w:eastAsia="宋体"/>
                <w:b w:val="0"/>
                <w:sz w:val="18"/>
              </w:rPr>
              <w:t>164</w:t>
            </w:r>
          </w:p>
        </w:tc>
        <w:tc>
          <w:tcPr>
            <w:tcW w:w="3137" w:type="dxa"/>
            <w:gridSpan w:val="2"/>
          </w:tcPr>
          <w:p w14:paraId="4E5FBE57">
            <w:r>
              <w:rPr>
                <w:rFonts w:ascii="Times New Roman" w:hAnsi="Times New Roman" w:eastAsia="宋体"/>
                <w:b w:val="0"/>
                <w:sz w:val="18"/>
              </w:rPr>
              <w:t>BUG-5389</w:t>
            </w:r>
          </w:p>
        </w:tc>
        <w:tc>
          <w:tcPr>
            <w:tcW w:w="3137" w:type="dxa"/>
            <w:gridSpan w:val="2"/>
          </w:tcPr>
          <w:p w14:paraId="7CF758E2">
            <w:r>
              <w:rPr>
                <w:rFonts w:ascii="Times New Roman" w:hAnsi="Times New Roman" w:eastAsia="宋体"/>
                <w:b w:val="0"/>
                <w:sz w:val="18"/>
              </w:rPr>
              <w:t>[Dev-hub] 如果调用 dir 宏的脚本是由另一个脚本启动的，则该宏无法正确确定路径</w:t>
            </w:r>
          </w:p>
        </w:tc>
      </w:tr>
      <w:tr w14:paraId="34CA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703745B">
            <w:r>
              <w:rPr>
                <w:rFonts w:ascii="Times New Roman" w:hAnsi="Times New Roman" w:eastAsia="宋体"/>
                <w:b w:val="0"/>
                <w:sz w:val="18"/>
              </w:rPr>
              <w:t>165</w:t>
            </w:r>
          </w:p>
        </w:tc>
        <w:tc>
          <w:tcPr>
            <w:tcW w:w="3137" w:type="dxa"/>
            <w:gridSpan w:val="2"/>
          </w:tcPr>
          <w:p w14:paraId="3C79D87F">
            <w:r>
              <w:rPr>
                <w:rFonts w:ascii="Times New Roman" w:hAnsi="Times New Roman" w:eastAsia="宋体"/>
                <w:b w:val="0"/>
                <w:sz w:val="18"/>
              </w:rPr>
              <w:t>BUG-5394</w:t>
            </w:r>
          </w:p>
        </w:tc>
        <w:tc>
          <w:tcPr>
            <w:tcW w:w="3137" w:type="dxa"/>
            <w:gridSpan w:val="2"/>
          </w:tcPr>
          <w:p w14:paraId="6444DC9B">
            <w:r>
              <w:rPr>
                <w:rFonts w:ascii="Times New Roman" w:hAnsi="Times New Roman" w:eastAsia="宋体"/>
                <w:b w:val="0"/>
                <w:sz w:val="18"/>
              </w:rPr>
              <w:t>[Dev-hub] 诊断窗口 - 模型因初始化错误仿真时出现多余的消息</w:t>
            </w:r>
          </w:p>
        </w:tc>
      </w:tr>
      <w:tr w14:paraId="46A99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99FC55A">
            <w:r>
              <w:rPr>
                <w:rFonts w:ascii="Times New Roman" w:hAnsi="Times New Roman" w:eastAsia="宋体"/>
                <w:b w:val="0"/>
                <w:sz w:val="18"/>
              </w:rPr>
              <w:t>166</w:t>
            </w:r>
          </w:p>
        </w:tc>
        <w:tc>
          <w:tcPr>
            <w:tcW w:w="3137" w:type="dxa"/>
            <w:gridSpan w:val="2"/>
          </w:tcPr>
          <w:p w14:paraId="65732798">
            <w:r>
              <w:rPr>
                <w:rFonts w:ascii="Times New Roman" w:hAnsi="Times New Roman" w:eastAsia="宋体"/>
                <w:b w:val="0"/>
                <w:sz w:val="18"/>
              </w:rPr>
              <w:t>BUG-5395</w:t>
            </w:r>
          </w:p>
        </w:tc>
        <w:tc>
          <w:tcPr>
            <w:tcW w:w="3137" w:type="dxa"/>
            <w:gridSpan w:val="2"/>
          </w:tcPr>
          <w:p w14:paraId="4D11A3E9">
            <w:r>
              <w:rPr>
                <w:rFonts w:ascii="Times New Roman" w:hAnsi="Times New Roman" w:eastAsia="宋体"/>
                <w:b w:val="0"/>
                <w:sz w:val="18"/>
              </w:rPr>
              <w:t>[Prod] 版本未从 CurrentRelease 转为 Release</w:t>
            </w:r>
          </w:p>
        </w:tc>
      </w:tr>
      <w:tr w14:paraId="1E37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5BD5B7B">
            <w:r>
              <w:rPr>
                <w:rFonts w:ascii="Times New Roman" w:hAnsi="Times New Roman" w:eastAsia="宋体"/>
                <w:b w:val="0"/>
                <w:sz w:val="18"/>
              </w:rPr>
              <w:t>167</w:t>
            </w:r>
          </w:p>
        </w:tc>
        <w:tc>
          <w:tcPr>
            <w:tcW w:w="3137" w:type="dxa"/>
            <w:gridSpan w:val="2"/>
          </w:tcPr>
          <w:p w14:paraId="69EDC9FD">
            <w:r>
              <w:rPr>
                <w:rFonts w:ascii="Times New Roman" w:hAnsi="Times New Roman" w:eastAsia="宋体"/>
                <w:b w:val="0"/>
                <w:sz w:val="18"/>
              </w:rPr>
              <w:t>BUG-5398</w:t>
            </w:r>
          </w:p>
        </w:tc>
        <w:tc>
          <w:tcPr>
            <w:tcW w:w="3137" w:type="dxa"/>
            <w:gridSpan w:val="2"/>
          </w:tcPr>
          <w:p w14:paraId="22E58C4D">
            <w:r>
              <w:rPr>
                <w:rFonts w:ascii="Times New Roman" w:hAnsi="Times New Roman" w:eastAsia="宋体"/>
                <w:b w:val="0"/>
                <w:sz w:val="18"/>
              </w:rPr>
              <w:t>[Dev-hub] Coupler 和 OuterPort 模块显示不正确</w:t>
            </w:r>
          </w:p>
        </w:tc>
      </w:tr>
      <w:tr w14:paraId="5B03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9D9B07A">
            <w:r>
              <w:rPr>
                <w:rFonts w:ascii="Times New Roman" w:hAnsi="Times New Roman" w:eastAsia="宋体"/>
                <w:b w:val="0"/>
                <w:sz w:val="18"/>
              </w:rPr>
              <w:t>168</w:t>
            </w:r>
          </w:p>
        </w:tc>
        <w:tc>
          <w:tcPr>
            <w:tcW w:w="3137" w:type="dxa"/>
            <w:gridSpan w:val="2"/>
          </w:tcPr>
          <w:p w14:paraId="68A7D1C0">
            <w:r>
              <w:rPr>
                <w:rFonts w:ascii="Times New Roman" w:hAnsi="Times New Roman" w:eastAsia="宋体"/>
                <w:b w:val="0"/>
                <w:sz w:val="18"/>
              </w:rPr>
              <w:t>BUG-5413</w:t>
            </w:r>
          </w:p>
        </w:tc>
        <w:tc>
          <w:tcPr>
            <w:tcW w:w="3137" w:type="dxa"/>
            <w:gridSpan w:val="2"/>
          </w:tcPr>
          <w:p w14:paraId="4A55F0A7">
            <w:r>
              <w:rPr>
                <w:rFonts w:ascii="Times New Roman" w:hAnsi="Times New Roman" w:eastAsia="宋体"/>
                <w:b w:val="0"/>
                <w:sz w:val="18"/>
              </w:rPr>
              <w:t>[Prod] 对常量的图形进行水平缩放时，Oy 轴的范围也会发生变化</w:t>
            </w:r>
          </w:p>
        </w:tc>
      </w:tr>
      <w:tr w14:paraId="09C5B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1F31BC">
            <w:r>
              <w:rPr>
                <w:rFonts w:ascii="Times New Roman" w:hAnsi="Times New Roman" w:eastAsia="宋体"/>
                <w:b w:val="0"/>
                <w:sz w:val="18"/>
              </w:rPr>
              <w:t>169</w:t>
            </w:r>
          </w:p>
        </w:tc>
        <w:tc>
          <w:tcPr>
            <w:tcW w:w="3137" w:type="dxa"/>
            <w:gridSpan w:val="2"/>
          </w:tcPr>
          <w:p w14:paraId="0DB54B89">
            <w:r>
              <w:rPr>
                <w:rFonts w:ascii="Times New Roman" w:hAnsi="Times New Roman" w:eastAsia="宋体"/>
                <w:b w:val="0"/>
                <w:sz w:val="18"/>
              </w:rPr>
              <w:t>BUG-5414</w:t>
            </w:r>
          </w:p>
        </w:tc>
        <w:tc>
          <w:tcPr>
            <w:tcW w:w="3137" w:type="dxa"/>
            <w:gridSpan w:val="2"/>
          </w:tcPr>
          <w:p w14:paraId="0B1B2352">
            <w:r>
              <w:rPr>
                <w:rFonts w:ascii="Times New Roman" w:hAnsi="Times New Roman" w:eastAsia="宋体"/>
                <w:b w:val="0"/>
                <w:sz w:val="18"/>
              </w:rPr>
              <w:t>[Prod] 在信号可视化窗口中对常量信号进行垂直缩放时，Ox 轴的范围会发生变化</w:t>
            </w:r>
          </w:p>
        </w:tc>
      </w:tr>
      <w:tr w14:paraId="721BF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5FE9545">
            <w:r>
              <w:rPr>
                <w:rFonts w:ascii="Times New Roman" w:hAnsi="Times New Roman" w:eastAsia="宋体"/>
                <w:b w:val="0"/>
                <w:sz w:val="18"/>
              </w:rPr>
              <w:t>170</w:t>
            </w:r>
          </w:p>
        </w:tc>
        <w:tc>
          <w:tcPr>
            <w:tcW w:w="3137" w:type="dxa"/>
            <w:gridSpan w:val="2"/>
          </w:tcPr>
          <w:p w14:paraId="4B2DC52B">
            <w:r>
              <w:rPr>
                <w:rFonts w:ascii="Times New Roman" w:hAnsi="Times New Roman" w:eastAsia="宋体"/>
                <w:b w:val="0"/>
                <w:sz w:val="18"/>
              </w:rPr>
              <w:t>BUG-5420</w:t>
            </w:r>
          </w:p>
        </w:tc>
        <w:tc>
          <w:tcPr>
            <w:tcW w:w="3137" w:type="dxa"/>
            <w:gridSpan w:val="2"/>
          </w:tcPr>
          <w:p w14:paraId="20BDEDCA">
            <w:r>
              <w:rPr>
                <w:rFonts w:ascii="Times New Roman" w:hAnsi="Times New Roman" w:eastAsia="宋体"/>
                <w:b w:val="0"/>
                <w:sz w:val="18"/>
              </w:rPr>
              <w:t>[Prod] 在 chart 模块中，当存在数据类型为 bool 且输入端口数据设置为 auto 的输入端口时，chart 模块中会出现错误</w:t>
            </w:r>
          </w:p>
        </w:tc>
      </w:tr>
      <w:tr w14:paraId="6E3BE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D449363">
            <w:r>
              <w:rPr>
                <w:rFonts w:ascii="Times New Roman" w:hAnsi="Times New Roman" w:eastAsia="宋体"/>
                <w:b w:val="0"/>
                <w:sz w:val="18"/>
              </w:rPr>
              <w:t>171</w:t>
            </w:r>
          </w:p>
        </w:tc>
        <w:tc>
          <w:tcPr>
            <w:tcW w:w="3137" w:type="dxa"/>
            <w:gridSpan w:val="2"/>
          </w:tcPr>
          <w:p w14:paraId="45542A7F">
            <w:r>
              <w:rPr>
                <w:rFonts w:ascii="Times New Roman" w:hAnsi="Times New Roman" w:eastAsia="宋体"/>
                <w:b w:val="0"/>
                <w:sz w:val="18"/>
              </w:rPr>
              <w:t>BUG-5433</w:t>
            </w:r>
          </w:p>
        </w:tc>
        <w:tc>
          <w:tcPr>
            <w:tcW w:w="3137" w:type="dxa"/>
            <w:gridSpan w:val="2"/>
          </w:tcPr>
          <w:p w14:paraId="6E6B8112">
            <w:r>
              <w:rPr>
                <w:rFonts w:ascii="Times New Roman" w:hAnsi="Times New Roman" w:eastAsia="宋体"/>
                <w:b w:val="0"/>
                <w:sz w:val="18"/>
              </w:rPr>
              <w:t>[Dev-hub] 通过记录图标进行快速信号可视化时，并非所有信号都可见</w:t>
            </w:r>
          </w:p>
        </w:tc>
      </w:tr>
      <w:tr w14:paraId="6B1A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8E94038">
            <w:r>
              <w:rPr>
                <w:rFonts w:ascii="Times New Roman" w:hAnsi="Times New Roman" w:eastAsia="宋体"/>
                <w:b w:val="0"/>
                <w:sz w:val="18"/>
              </w:rPr>
              <w:t>172</w:t>
            </w:r>
          </w:p>
        </w:tc>
        <w:tc>
          <w:tcPr>
            <w:tcW w:w="3137" w:type="dxa"/>
            <w:gridSpan w:val="2"/>
          </w:tcPr>
          <w:p w14:paraId="446C1AB6">
            <w:r>
              <w:rPr>
                <w:rFonts w:ascii="Times New Roman" w:hAnsi="Times New Roman" w:eastAsia="宋体"/>
                <w:b w:val="0"/>
                <w:sz w:val="18"/>
              </w:rPr>
              <w:t>BUG-5441</w:t>
            </w:r>
          </w:p>
        </w:tc>
        <w:tc>
          <w:tcPr>
            <w:tcW w:w="3137" w:type="dxa"/>
            <w:gridSpan w:val="2"/>
          </w:tcPr>
          <w:p w14:paraId="15B87F8E">
            <w:r>
              <w:rPr>
                <w:rFonts w:ascii="Times New Roman" w:hAnsi="Times New Roman" w:eastAsia="宋体"/>
                <w:b w:val="0"/>
                <w:sz w:val="18"/>
              </w:rPr>
              <w:t>[Prod] 运行 jl 脚本时，命令行中出现多行逐字符输出</w:t>
            </w:r>
          </w:p>
        </w:tc>
      </w:tr>
      <w:tr w14:paraId="7648E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A89F507">
            <w:r>
              <w:rPr>
                <w:rFonts w:ascii="Times New Roman" w:hAnsi="Times New Roman" w:eastAsia="宋体"/>
                <w:b w:val="0"/>
                <w:sz w:val="18"/>
              </w:rPr>
              <w:t>173</w:t>
            </w:r>
          </w:p>
        </w:tc>
        <w:tc>
          <w:tcPr>
            <w:tcW w:w="3137" w:type="dxa"/>
            <w:gridSpan w:val="2"/>
          </w:tcPr>
          <w:p w14:paraId="1ECDD8C1">
            <w:r>
              <w:rPr>
                <w:rFonts w:ascii="Times New Roman" w:hAnsi="Times New Roman" w:eastAsia="宋体"/>
                <w:b w:val="0"/>
                <w:sz w:val="18"/>
              </w:rPr>
              <w:t>BUG-5447</w:t>
            </w:r>
          </w:p>
        </w:tc>
        <w:tc>
          <w:tcPr>
            <w:tcW w:w="3137" w:type="dxa"/>
            <w:gridSpan w:val="2"/>
          </w:tcPr>
          <w:p w14:paraId="21ED00B0">
            <w:r>
              <w:rPr>
                <w:rFonts w:ascii="Times New Roman" w:hAnsi="Times New Roman" w:eastAsia="宋体"/>
                <w:b w:val="0"/>
                <w:sz w:val="18"/>
              </w:rPr>
              <w:t>[Prod] 记录凸极发电机输出时，出现模型初始化错误</w:t>
            </w:r>
          </w:p>
        </w:tc>
      </w:tr>
      <w:tr w14:paraId="1353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D9A6E8D">
            <w:r>
              <w:rPr>
                <w:rFonts w:ascii="Times New Roman" w:hAnsi="Times New Roman" w:eastAsia="宋体"/>
                <w:b w:val="0"/>
                <w:sz w:val="18"/>
              </w:rPr>
              <w:t>174</w:t>
            </w:r>
          </w:p>
        </w:tc>
        <w:tc>
          <w:tcPr>
            <w:tcW w:w="3137" w:type="dxa"/>
            <w:gridSpan w:val="2"/>
          </w:tcPr>
          <w:p w14:paraId="611A5BB1">
            <w:r>
              <w:rPr>
                <w:rFonts w:ascii="Times New Roman" w:hAnsi="Times New Roman" w:eastAsia="宋体"/>
                <w:b w:val="0"/>
                <w:sz w:val="18"/>
              </w:rPr>
              <w:t>BUG-5449</w:t>
            </w:r>
          </w:p>
        </w:tc>
        <w:tc>
          <w:tcPr>
            <w:tcW w:w="3137" w:type="dxa"/>
            <w:gridSpan w:val="2"/>
          </w:tcPr>
          <w:p w14:paraId="04629143">
            <w:r>
              <w:rPr>
                <w:rFonts w:ascii="Times New Roman" w:hAnsi="Times New Roman" w:eastAsia="宋体"/>
                <w:b w:val="0"/>
                <w:sz w:val="18"/>
              </w:rPr>
              <w:t>[Prod] PlotlyJS 图形无法绘制</w:t>
            </w:r>
          </w:p>
        </w:tc>
      </w:tr>
      <w:tr w14:paraId="47A5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F0FD891">
            <w:r>
              <w:rPr>
                <w:rFonts w:ascii="Times New Roman" w:hAnsi="Times New Roman" w:eastAsia="宋体"/>
                <w:b w:val="0"/>
                <w:sz w:val="18"/>
              </w:rPr>
              <w:t>175</w:t>
            </w:r>
          </w:p>
        </w:tc>
        <w:tc>
          <w:tcPr>
            <w:tcW w:w="3137" w:type="dxa"/>
            <w:gridSpan w:val="2"/>
          </w:tcPr>
          <w:p w14:paraId="3AE13326">
            <w:r>
              <w:rPr>
                <w:rFonts w:ascii="Times New Roman" w:hAnsi="Times New Roman" w:eastAsia="宋体"/>
                <w:b w:val="0"/>
                <w:sz w:val="18"/>
              </w:rPr>
              <w:t>BUG-5450</w:t>
            </w:r>
          </w:p>
        </w:tc>
        <w:tc>
          <w:tcPr>
            <w:tcW w:w="3137" w:type="dxa"/>
            <w:gridSpan w:val="2"/>
          </w:tcPr>
          <w:p w14:paraId="06C71E69">
            <w:r>
              <w:rPr>
                <w:rFonts w:ascii="Times New Roman" w:hAnsi="Times New Roman" w:eastAsia="宋体"/>
                <w:b w:val="0"/>
                <w:sz w:val="18"/>
              </w:rPr>
              <w:t>[Dev-hub] 模块卡片中，为 [] {} 括号自动补全时未考虑已存在的右括号</w:t>
            </w:r>
          </w:p>
        </w:tc>
      </w:tr>
      <w:tr w14:paraId="422FD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4978C51">
            <w:r>
              <w:rPr>
                <w:rFonts w:ascii="Times New Roman" w:hAnsi="Times New Roman" w:eastAsia="宋体"/>
                <w:b w:val="0"/>
                <w:sz w:val="18"/>
              </w:rPr>
              <w:t>176</w:t>
            </w:r>
          </w:p>
        </w:tc>
        <w:tc>
          <w:tcPr>
            <w:tcW w:w="3137" w:type="dxa"/>
            <w:gridSpan w:val="2"/>
          </w:tcPr>
          <w:p w14:paraId="7BA03D96">
            <w:r>
              <w:rPr>
                <w:rFonts w:ascii="Times New Roman" w:hAnsi="Times New Roman" w:eastAsia="宋体"/>
                <w:b w:val="0"/>
                <w:sz w:val="18"/>
              </w:rPr>
              <w:t>BUG-5451</w:t>
            </w:r>
          </w:p>
        </w:tc>
        <w:tc>
          <w:tcPr>
            <w:tcW w:w="3137" w:type="dxa"/>
            <w:gridSpan w:val="2"/>
          </w:tcPr>
          <w:p w14:paraId="73E96A75">
            <w:r>
              <w:rPr>
                <w:rFonts w:ascii="Times New Roman" w:hAnsi="Times New Roman" w:eastAsia="宋体"/>
                <w:b w:val="0"/>
                <w:sz w:val="18"/>
              </w:rPr>
              <w:t>[Dev-hub] 模型设置窗口 - 缩小/放大时部分参数行为不正确</w:t>
            </w:r>
          </w:p>
        </w:tc>
      </w:tr>
      <w:tr w14:paraId="14C0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B4A8869">
            <w:r>
              <w:rPr>
                <w:rFonts w:ascii="Times New Roman" w:hAnsi="Times New Roman" w:eastAsia="宋体"/>
                <w:b w:val="0"/>
                <w:sz w:val="18"/>
              </w:rPr>
              <w:t>177</w:t>
            </w:r>
          </w:p>
        </w:tc>
        <w:tc>
          <w:tcPr>
            <w:tcW w:w="3137" w:type="dxa"/>
            <w:gridSpan w:val="2"/>
          </w:tcPr>
          <w:p w14:paraId="7800F4AD">
            <w:r>
              <w:rPr>
                <w:rFonts w:ascii="Times New Roman" w:hAnsi="Times New Roman" w:eastAsia="宋体"/>
                <w:b w:val="0"/>
                <w:sz w:val="18"/>
              </w:rPr>
              <w:t>BUG-5455</w:t>
            </w:r>
          </w:p>
        </w:tc>
        <w:tc>
          <w:tcPr>
            <w:tcW w:w="3137" w:type="dxa"/>
            <w:gridSpan w:val="2"/>
          </w:tcPr>
          <w:p w14:paraId="6205072C">
            <w:r>
              <w:rPr>
                <w:rFonts w:ascii="Times New Roman" w:hAnsi="Times New Roman" w:eastAsia="宋体"/>
                <w:b w:val="0"/>
                <w:sz w:val="18"/>
              </w:rPr>
              <w:t>[Prod] 沿 X 轴自动缩放时，信号可视化窗口中图形的范围不正确</w:t>
            </w:r>
          </w:p>
        </w:tc>
      </w:tr>
      <w:tr w14:paraId="6C1B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402AA5F">
            <w:r>
              <w:rPr>
                <w:rFonts w:ascii="Times New Roman" w:hAnsi="Times New Roman" w:eastAsia="宋体"/>
                <w:b w:val="0"/>
                <w:sz w:val="18"/>
              </w:rPr>
              <w:t>178</w:t>
            </w:r>
          </w:p>
        </w:tc>
        <w:tc>
          <w:tcPr>
            <w:tcW w:w="3137" w:type="dxa"/>
            <w:gridSpan w:val="2"/>
          </w:tcPr>
          <w:p w14:paraId="5754EED7">
            <w:r>
              <w:rPr>
                <w:rFonts w:ascii="Times New Roman" w:hAnsi="Times New Roman" w:eastAsia="宋体"/>
                <w:b w:val="0"/>
                <w:sz w:val="18"/>
              </w:rPr>
              <w:t>BUG-5458</w:t>
            </w:r>
          </w:p>
        </w:tc>
        <w:tc>
          <w:tcPr>
            <w:tcW w:w="3137" w:type="dxa"/>
            <w:gridSpan w:val="2"/>
          </w:tcPr>
          <w:p w14:paraId="390A2F29">
            <w:r>
              <w:rPr>
                <w:rFonts w:ascii="Times New Roman" w:hAnsi="Times New Roman" w:eastAsia="宋体"/>
                <w:b w:val="0"/>
                <w:sz w:val="18"/>
              </w:rPr>
              <w:t>[Prod] 信号流式传输过程中进行垂直缩放时，X 轴的缩放比例会被重置</w:t>
            </w:r>
          </w:p>
        </w:tc>
      </w:tr>
      <w:tr w14:paraId="4218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555E274">
            <w:r>
              <w:rPr>
                <w:rFonts w:ascii="Times New Roman" w:hAnsi="Times New Roman" w:eastAsia="宋体"/>
                <w:b w:val="0"/>
                <w:sz w:val="18"/>
              </w:rPr>
              <w:t>179</w:t>
            </w:r>
          </w:p>
        </w:tc>
        <w:tc>
          <w:tcPr>
            <w:tcW w:w="3137" w:type="dxa"/>
            <w:gridSpan w:val="2"/>
          </w:tcPr>
          <w:p w14:paraId="1F3BF35B">
            <w:r>
              <w:rPr>
                <w:rFonts w:ascii="Times New Roman" w:hAnsi="Times New Roman" w:eastAsia="宋体"/>
                <w:b w:val="0"/>
                <w:sz w:val="18"/>
              </w:rPr>
              <w:t>BUG-5459</w:t>
            </w:r>
          </w:p>
        </w:tc>
        <w:tc>
          <w:tcPr>
            <w:tcW w:w="3137" w:type="dxa"/>
            <w:gridSpan w:val="2"/>
          </w:tcPr>
          <w:p w14:paraId="2B115BAC">
            <w:r>
              <w:rPr>
                <w:rFonts w:ascii="Times New Roman" w:hAnsi="Times New Roman" w:eastAsia="宋体"/>
                <w:b w:val="0"/>
                <w:sz w:val="18"/>
              </w:rPr>
              <w:t>[Dev-hub] 信号可视化窗口 - 当窗口处于 DnD 区域时，看不到保存和取消按钮</w:t>
            </w:r>
          </w:p>
        </w:tc>
      </w:tr>
      <w:tr w14:paraId="4632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552880C">
            <w:r>
              <w:rPr>
                <w:rFonts w:ascii="Times New Roman" w:hAnsi="Times New Roman" w:eastAsia="宋体"/>
                <w:b w:val="0"/>
                <w:sz w:val="18"/>
              </w:rPr>
              <w:t>180</w:t>
            </w:r>
          </w:p>
        </w:tc>
        <w:tc>
          <w:tcPr>
            <w:tcW w:w="3137" w:type="dxa"/>
            <w:gridSpan w:val="2"/>
          </w:tcPr>
          <w:p w14:paraId="35420B3E">
            <w:r>
              <w:rPr>
                <w:rFonts w:ascii="Times New Roman" w:hAnsi="Times New Roman" w:eastAsia="宋体"/>
                <w:b w:val="0"/>
                <w:sz w:val="18"/>
              </w:rPr>
              <w:t>BUG-5460</w:t>
            </w:r>
          </w:p>
        </w:tc>
        <w:tc>
          <w:tcPr>
            <w:tcW w:w="3137" w:type="dxa"/>
            <w:gridSpan w:val="2"/>
          </w:tcPr>
          <w:p w14:paraId="4ACD8495">
            <w:r>
              <w:rPr>
                <w:rFonts w:ascii="Times New Roman" w:hAnsi="Times New Roman" w:eastAsia="宋体"/>
                <w:b w:val="0"/>
                <w:sz w:val="18"/>
              </w:rPr>
              <w:t>[Dev-hub] Interfaces 库中的模块可以编辑代码</w:t>
            </w:r>
          </w:p>
        </w:tc>
      </w:tr>
      <w:tr w14:paraId="17F8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53B984">
            <w:r>
              <w:rPr>
                <w:rFonts w:ascii="Times New Roman" w:hAnsi="Times New Roman" w:eastAsia="宋体"/>
                <w:b w:val="0"/>
                <w:sz w:val="18"/>
              </w:rPr>
              <w:t>181</w:t>
            </w:r>
          </w:p>
        </w:tc>
        <w:tc>
          <w:tcPr>
            <w:tcW w:w="3137" w:type="dxa"/>
            <w:gridSpan w:val="2"/>
          </w:tcPr>
          <w:p w14:paraId="012AF3A3">
            <w:r>
              <w:rPr>
                <w:rFonts w:ascii="Times New Roman" w:hAnsi="Times New Roman" w:eastAsia="宋体"/>
                <w:b w:val="0"/>
                <w:sz w:val="18"/>
              </w:rPr>
              <w:t>BUG-5461</w:t>
            </w:r>
          </w:p>
        </w:tc>
        <w:tc>
          <w:tcPr>
            <w:tcW w:w="3137" w:type="dxa"/>
            <w:gridSpan w:val="2"/>
          </w:tcPr>
          <w:p w14:paraId="2A337885">
            <w:r>
              <w:rPr>
                <w:rFonts w:ascii="Times New Roman" w:hAnsi="Times New Roman" w:eastAsia="宋体"/>
                <w:b w:val="0"/>
                <w:sz w:val="18"/>
              </w:rPr>
              <w:t>[Prod] 从“输入”到“输出”的模块快速连接不起作用</w:t>
            </w:r>
          </w:p>
        </w:tc>
      </w:tr>
      <w:tr w14:paraId="440D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D6D73F0">
            <w:r>
              <w:rPr>
                <w:rFonts w:ascii="Times New Roman" w:hAnsi="Times New Roman" w:eastAsia="宋体"/>
                <w:b w:val="0"/>
                <w:sz w:val="18"/>
              </w:rPr>
              <w:t>182</w:t>
            </w:r>
          </w:p>
        </w:tc>
        <w:tc>
          <w:tcPr>
            <w:tcW w:w="3137" w:type="dxa"/>
            <w:gridSpan w:val="2"/>
          </w:tcPr>
          <w:p w14:paraId="02D6A481">
            <w:r>
              <w:rPr>
                <w:rFonts w:ascii="Times New Roman" w:hAnsi="Times New Roman" w:eastAsia="宋体"/>
                <w:b w:val="0"/>
                <w:sz w:val="18"/>
              </w:rPr>
              <w:t>BUG-5466</w:t>
            </w:r>
          </w:p>
        </w:tc>
        <w:tc>
          <w:tcPr>
            <w:tcW w:w="3137" w:type="dxa"/>
            <w:gridSpan w:val="2"/>
          </w:tcPr>
          <w:p w14:paraId="681CE2F4">
            <w:r>
              <w:rPr>
                <w:rFonts w:ascii="Times New Roman" w:hAnsi="Times New Roman" w:eastAsia="宋体"/>
                <w:b w:val="0"/>
                <w:sz w:val="18"/>
              </w:rPr>
              <w:t>[Dev-hub] 在 Simout 中无法调整“信息”面板的大小</w:t>
            </w:r>
          </w:p>
        </w:tc>
      </w:tr>
      <w:tr w14:paraId="4C13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73C9B87">
            <w:r>
              <w:rPr>
                <w:rFonts w:ascii="Times New Roman" w:hAnsi="Times New Roman" w:eastAsia="宋体"/>
                <w:b w:val="0"/>
                <w:sz w:val="18"/>
              </w:rPr>
              <w:t>183</w:t>
            </w:r>
          </w:p>
        </w:tc>
        <w:tc>
          <w:tcPr>
            <w:tcW w:w="3137" w:type="dxa"/>
            <w:gridSpan w:val="2"/>
          </w:tcPr>
          <w:p w14:paraId="420A5B39">
            <w:r>
              <w:rPr>
                <w:rFonts w:ascii="Times New Roman" w:hAnsi="Times New Roman" w:eastAsia="宋体"/>
                <w:b w:val="0"/>
                <w:sz w:val="18"/>
              </w:rPr>
              <w:t>BUG-5472</w:t>
            </w:r>
          </w:p>
        </w:tc>
        <w:tc>
          <w:tcPr>
            <w:tcW w:w="3137" w:type="dxa"/>
            <w:gridSpan w:val="2"/>
          </w:tcPr>
          <w:p w14:paraId="3B6287B9">
            <w:r>
              <w:rPr>
                <w:rFonts w:ascii="Times New Roman" w:hAnsi="Times New Roman" w:eastAsia="宋体"/>
                <w:b w:val="0"/>
                <w:sz w:val="18"/>
              </w:rPr>
              <w:t>[Dev-hub] 执行带测试的 jl 脚本时返回 ReadOnlyMemoryError()</w:t>
            </w:r>
          </w:p>
        </w:tc>
      </w:tr>
      <w:tr w14:paraId="1A98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94BAB9C">
            <w:r>
              <w:rPr>
                <w:rFonts w:ascii="Times New Roman" w:hAnsi="Times New Roman" w:eastAsia="宋体"/>
                <w:b w:val="0"/>
                <w:sz w:val="18"/>
              </w:rPr>
              <w:t>184</w:t>
            </w:r>
          </w:p>
        </w:tc>
        <w:tc>
          <w:tcPr>
            <w:tcW w:w="3137" w:type="dxa"/>
            <w:gridSpan w:val="2"/>
          </w:tcPr>
          <w:p w14:paraId="3EC970A6">
            <w:r>
              <w:rPr>
                <w:rFonts w:ascii="Times New Roman" w:hAnsi="Times New Roman" w:eastAsia="宋体"/>
                <w:b w:val="0"/>
                <w:sz w:val="18"/>
              </w:rPr>
              <w:t>BUG-5473</w:t>
            </w:r>
          </w:p>
        </w:tc>
        <w:tc>
          <w:tcPr>
            <w:tcW w:w="3137" w:type="dxa"/>
            <w:gridSpan w:val="2"/>
          </w:tcPr>
          <w:p w14:paraId="7522C328">
            <w:r>
              <w:rPr>
                <w:rFonts w:ascii="Times New Roman" w:hAnsi="Times New Roman" w:eastAsia="宋体"/>
                <w:b w:val="0"/>
                <w:sz w:val="18"/>
              </w:rPr>
              <w:t>[Prod] Chart：在 *nix 系统上，启用通过鼠标左键选择对象的选项后，状态模块不显示上下文菜单</w:t>
            </w:r>
          </w:p>
        </w:tc>
      </w:tr>
      <w:tr w14:paraId="4DBD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57511BD">
            <w:r>
              <w:rPr>
                <w:rFonts w:ascii="Times New Roman" w:hAnsi="Times New Roman" w:eastAsia="宋体"/>
                <w:b w:val="0"/>
                <w:sz w:val="18"/>
              </w:rPr>
              <w:t>185</w:t>
            </w:r>
          </w:p>
        </w:tc>
        <w:tc>
          <w:tcPr>
            <w:tcW w:w="3137" w:type="dxa"/>
            <w:gridSpan w:val="2"/>
          </w:tcPr>
          <w:p w14:paraId="64CFF3DC">
            <w:r>
              <w:rPr>
                <w:rFonts w:ascii="Times New Roman" w:hAnsi="Times New Roman" w:eastAsia="宋体"/>
                <w:b w:val="0"/>
                <w:sz w:val="18"/>
              </w:rPr>
              <w:t>BUG-5474</w:t>
            </w:r>
          </w:p>
        </w:tc>
        <w:tc>
          <w:tcPr>
            <w:tcW w:w="3137" w:type="dxa"/>
            <w:gridSpan w:val="2"/>
          </w:tcPr>
          <w:p w14:paraId="53071C31">
            <w:r>
              <w:rPr>
                <w:rFonts w:ascii="Times New Roman" w:hAnsi="Times New Roman" w:eastAsia="宋体"/>
                <w:b w:val="0"/>
                <w:sz w:val="18"/>
              </w:rPr>
              <w:t>[Prod] Chart：在状态编辑模式下单击鼠标右键时，上下文菜单会闪烁</w:t>
            </w:r>
          </w:p>
        </w:tc>
      </w:tr>
      <w:tr w14:paraId="5C80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EB2E573">
            <w:r>
              <w:rPr>
                <w:rFonts w:ascii="Times New Roman" w:hAnsi="Times New Roman" w:eastAsia="宋体"/>
                <w:b w:val="0"/>
                <w:sz w:val="18"/>
              </w:rPr>
              <w:t>186</w:t>
            </w:r>
          </w:p>
        </w:tc>
        <w:tc>
          <w:tcPr>
            <w:tcW w:w="3137" w:type="dxa"/>
            <w:gridSpan w:val="2"/>
          </w:tcPr>
          <w:p w14:paraId="3485121C">
            <w:r>
              <w:rPr>
                <w:rFonts w:ascii="Times New Roman" w:hAnsi="Times New Roman" w:eastAsia="宋体"/>
                <w:b w:val="0"/>
                <w:sz w:val="18"/>
              </w:rPr>
              <w:t>BUG-5475</w:t>
            </w:r>
          </w:p>
        </w:tc>
        <w:tc>
          <w:tcPr>
            <w:tcW w:w="3137" w:type="dxa"/>
            <w:gridSpan w:val="2"/>
          </w:tcPr>
          <w:p w14:paraId="2A087A82">
            <w:r>
              <w:rPr>
                <w:rFonts w:ascii="Times New Roman" w:hAnsi="Times New Roman" w:eastAsia="宋体"/>
                <w:b w:val="0"/>
                <w:sz w:val="18"/>
              </w:rPr>
              <w:t>[Dev-hub] 在定向模块中启用事件检测时，模型因初始化错误而报错终止</w:t>
            </w:r>
          </w:p>
        </w:tc>
      </w:tr>
      <w:tr w14:paraId="7A2C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75E8CE6">
            <w:r>
              <w:rPr>
                <w:rFonts w:ascii="Times New Roman" w:hAnsi="Times New Roman" w:eastAsia="宋体"/>
                <w:b w:val="0"/>
                <w:sz w:val="18"/>
              </w:rPr>
              <w:t>187</w:t>
            </w:r>
          </w:p>
        </w:tc>
        <w:tc>
          <w:tcPr>
            <w:tcW w:w="3137" w:type="dxa"/>
            <w:gridSpan w:val="2"/>
          </w:tcPr>
          <w:p w14:paraId="65526E4B">
            <w:r>
              <w:rPr>
                <w:rFonts w:ascii="Times New Roman" w:hAnsi="Times New Roman" w:eastAsia="宋体"/>
                <w:b w:val="0"/>
                <w:sz w:val="18"/>
              </w:rPr>
              <w:t>BUG-5481</w:t>
            </w:r>
          </w:p>
        </w:tc>
        <w:tc>
          <w:tcPr>
            <w:tcW w:w="3137" w:type="dxa"/>
            <w:gridSpan w:val="2"/>
          </w:tcPr>
          <w:p w14:paraId="37803077">
            <w:r>
              <w:rPr>
                <w:rFonts w:ascii="Times New Roman" w:hAnsi="Times New Roman" w:eastAsia="宋体"/>
                <w:b w:val="0"/>
                <w:sz w:val="18"/>
              </w:rPr>
              <w:t>[Prod] 启用单步执行选项后，仿真时间为 Inf 的模型流式传输速度非常慢</w:t>
            </w:r>
          </w:p>
        </w:tc>
      </w:tr>
      <w:tr w14:paraId="26D8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C5EC36B">
            <w:r>
              <w:rPr>
                <w:rFonts w:ascii="Times New Roman" w:hAnsi="Times New Roman" w:eastAsia="宋体"/>
                <w:b w:val="0"/>
                <w:sz w:val="18"/>
              </w:rPr>
              <w:t>188</w:t>
            </w:r>
          </w:p>
        </w:tc>
        <w:tc>
          <w:tcPr>
            <w:tcW w:w="3137" w:type="dxa"/>
            <w:gridSpan w:val="2"/>
          </w:tcPr>
          <w:p w14:paraId="78FB2449">
            <w:r>
              <w:rPr>
                <w:rFonts w:ascii="Times New Roman" w:hAnsi="Times New Roman" w:eastAsia="宋体"/>
                <w:b w:val="0"/>
                <w:sz w:val="18"/>
              </w:rPr>
              <w:t>BUG-5482</w:t>
            </w:r>
          </w:p>
        </w:tc>
        <w:tc>
          <w:tcPr>
            <w:tcW w:w="3137" w:type="dxa"/>
            <w:gridSpan w:val="2"/>
          </w:tcPr>
          <w:p w14:paraId="6F0895B8">
            <w:r>
              <w:rPr>
                <w:rFonts w:ascii="Times New Roman" w:hAnsi="Times New Roman" w:eastAsia="宋体"/>
                <w:b w:val="0"/>
                <w:sz w:val="18"/>
              </w:rPr>
              <w:t>[Custom-hub] 在虚拟机终端上输出软件包安装进度及其他有用信息。</w:t>
            </w:r>
          </w:p>
        </w:tc>
      </w:tr>
      <w:tr w14:paraId="3626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0CF88B5">
            <w:r>
              <w:rPr>
                <w:rFonts w:ascii="Times New Roman" w:hAnsi="Times New Roman" w:eastAsia="宋体"/>
                <w:b w:val="0"/>
                <w:sz w:val="18"/>
              </w:rPr>
              <w:t>189</w:t>
            </w:r>
          </w:p>
        </w:tc>
        <w:tc>
          <w:tcPr>
            <w:tcW w:w="3137" w:type="dxa"/>
            <w:gridSpan w:val="2"/>
          </w:tcPr>
          <w:p w14:paraId="28228ABB">
            <w:r>
              <w:rPr>
                <w:rFonts w:ascii="Times New Roman" w:hAnsi="Times New Roman" w:eastAsia="宋体"/>
                <w:b w:val="0"/>
                <w:sz w:val="18"/>
              </w:rPr>
              <w:t>BUG-5517</w:t>
            </w:r>
          </w:p>
        </w:tc>
        <w:tc>
          <w:tcPr>
            <w:tcW w:w="3137" w:type="dxa"/>
            <w:gridSpan w:val="2"/>
          </w:tcPr>
          <w:p w14:paraId="05E1D28C">
            <w:r>
              <w:rPr>
                <w:rFonts w:ascii="Times New Roman" w:hAnsi="Times New Roman" w:eastAsia="宋体"/>
                <w:b w:val="0"/>
                <w:sz w:val="18"/>
              </w:rPr>
              <w:t>[Dev-hub] 没有打开的模型时无法重启内核</w:t>
            </w:r>
          </w:p>
        </w:tc>
      </w:tr>
      <w:tr w14:paraId="168B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8CE3E81">
            <w:r>
              <w:rPr>
                <w:rFonts w:ascii="Times New Roman" w:hAnsi="Times New Roman" w:eastAsia="宋体"/>
                <w:b w:val="0"/>
                <w:sz w:val="18"/>
              </w:rPr>
              <w:t>190</w:t>
            </w:r>
          </w:p>
        </w:tc>
        <w:tc>
          <w:tcPr>
            <w:tcW w:w="3137" w:type="dxa"/>
            <w:gridSpan w:val="2"/>
          </w:tcPr>
          <w:p w14:paraId="0A1E626B">
            <w:r>
              <w:rPr>
                <w:rFonts w:ascii="Times New Roman" w:hAnsi="Times New Roman" w:eastAsia="宋体"/>
                <w:b w:val="0"/>
                <w:sz w:val="18"/>
              </w:rPr>
              <w:t>BUG-5530</w:t>
            </w:r>
          </w:p>
        </w:tc>
        <w:tc>
          <w:tcPr>
            <w:tcW w:w="3137" w:type="dxa"/>
            <w:gridSpan w:val="2"/>
          </w:tcPr>
          <w:p w14:paraId="2B3823CA">
            <w:r>
              <w:rPr>
                <w:rFonts w:ascii="Times New Roman" w:hAnsi="Times New Roman" w:eastAsia="宋体"/>
                <w:b w:val="0"/>
                <w:sz w:val="18"/>
              </w:rPr>
              <w:t>[Dev-hub] 注释显示时出现错误</w:t>
            </w:r>
          </w:p>
        </w:tc>
      </w:tr>
      <w:tr w14:paraId="2561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000177D">
            <w:r>
              <w:rPr>
                <w:rFonts w:ascii="Times New Roman" w:hAnsi="Times New Roman" w:eastAsia="宋体"/>
                <w:b w:val="0"/>
                <w:sz w:val="18"/>
              </w:rPr>
              <w:t>191</w:t>
            </w:r>
          </w:p>
        </w:tc>
        <w:tc>
          <w:tcPr>
            <w:tcW w:w="3137" w:type="dxa"/>
            <w:gridSpan w:val="2"/>
          </w:tcPr>
          <w:p w14:paraId="219E0F7C">
            <w:r>
              <w:rPr>
                <w:rFonts w:ascii="Times New Roman" w:hAnsi="Times New Roman" w:eastAsia="宋体"/>
                <w:b w:val="0"/>
                <w:sz w:val="18"/>
              </w:rPr>
              <w:t>BUG-5536</w:t>
            </w:r>
          </w:p>
        </w:tc>
        <w:tc>
          <w:tcPr>
            <w:tcW w:w="3137" w:type="dxa"/>
            <w:gridSpan w:val="2"/>
          </w:tcPr>
          <w:p w14:paraId="7794EAE2">
            <w:r>
              <w:rPr>
                <w:rFonts w:ascii="Times New Roman" w:hAnsi="Times New Roman" w:eastAsia="宋体"/>
                <w:b w:val="0"/>
                <w:sz w:val="18"/>
              </w:rPr>
              <w:t>[Dev-hub] 模块名称中含有斜杠会导致无法绘制已记录信号的图形</w:t>
            </w:r>
          </w:p>
        </w:tc>
      </w:tr>
      <w:tr w14:paraId="3DAB6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C201087">
            <w:r>
              <w:rPr>
                <w:rFonts w:ascii="Times New Roman" w:hAnsi="Times New Roman" w:eastAsia="宋体"/>
                <w:b w:val="0"/>
                <w:sz w:val="18"/>
              </w:rPr>
              <w:t>192</w:t>
            </w:r>
          </w:p>
        </w:tc>
        <w:tc>
          <w:tcPr>
            <w:tcW w:w="3137" w:type="dxa"/>
            <w:gridSpan w:val="2"/>
          </w:tcPr>
          <w:p w14:paraId="32594C44">
            <w:r>
              <w:rPr>
                <w:rFonts w:ascii="Times New Roman" w:hAnsi="Times New Roman" w:eastAsia="宋体"/>
                <w:b w:val="0"/>
                <w:sz w:val="18"/>
              </w:rPr>
              <w:t>BUG-5538</w:t>
            </w:r>
          </w:p>
        </w:tc>
        <w:tc>
          <w:tcPr>
            <w:tcW w:w="3137" w:type="dxa"/>
            <w:gridSpan w:val="2"/>
          </w:tcPr>
          <w:p w14:paraId="24BC583B">
            <w:r>
              <w:rPr>
                <w:rFonts w:ascii="Times New Roman" w:hAnsi="Times New Roman" w:eastAsia="宋体"/>
                <w:b w:val="0"/>
                <w:sz w:val="18"/>
              </w:rPr>
              <w:t>[Dev-hub] 从模型回调中移除 anymath.error 方法</w:t>
            </w:r>
          </w:p>
        </w:tc>
      </w:tr>
      <w:tr w14:paraId="2737B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7887520">
            <w:r>
              <w:rPr>
                <w:rFonts w:ascii="Times New Roman" w:hAnsi="Times New Roman" w:eastAsia="宋体"/>
                <w:b w:val="0"/>
                <w:sz w:val="18"/>
              </w:rPr>
              <w:t>193</w:t>
            </w:r>
          </w:p>
        </w:tc>
        <w:tc>
          <w:tcPr>
            <w:tcW w:w="3137" w:type="dxa"/>
            <w:gridSpan w:val="2"/>
          </w:tcPr>
          <w:p w14:paraId="330D218B">
            <w:r>
              <w:rPr>
                <w:rFonts w:ascii="Times New Roman" w:hAnsi="Times New Roman" w:eastAsia="宋体"/>
                <w:b w:val="0"/>
                <w:sz w:val="18"/>
              </w:rPr>
              <w:t>BUG-5539</w:t>
            </w:r>
          </w:p>
        </w:tc>
        <w:tc>
          <w:tcPr>
            <w:tcW w:w="3137" w:type="dxa"/>
            <w:gridSpan w:val="2"/>
          </w:tcPr>
          <w:p w14:paraId="6A3DA8AA">
            <w:r>
              <w:rPr>
                <w:rFonts w:ascii="Times New Roman" w:hAnsi="Times New Roman" w:eastAsia="宋体"/>
                <w:b w:val="0"/>
                <w:sz w:val="18"/>
              </w:rPr>
              <w:t>[Dev-hub] 仿真过程中多次点击“停止”按钮会出现“仿真不存在”错误</w:t>
            </w:r>
          </w:p>
        </w:tc>
      </w:tr>
      <w:tr w14:paraId="38A21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1EE903D">
            <w:r>
              <w:rPr>
                <w:rFonts w:ascii="Times New Roman" w:hAnsi="Times New Roman" w:eastAsia="宋体"/>
                <w:b w:val="0"/>
                <w:sz w:val="18"/>
              </w:rPr>
              <w:t>194</w:t>
            </w:r>
          </w:p>
        </w:tc>
        <w:tc>
          <w:tcPr>
            <w:tcW w:w="3137" w:type="dxa"/>
            <w:gridSpan w:val="2"/>
          </w:tcPr>
          <w:p w14:paraId="1BC18710">
            <w:r>
              <w:rPr>
                <w:rFonts w:ascii="Times New Roman" w:hAnsi="Times New Roman" w:eastAsia="宋体"/>
                <w:b w:val="0"/>
                <w:sz w:val="18"/>
              </w:rPr>
              <w:t>BUG-5541</w:t>
            </w:r>
          </w:p>
        </w:tc>
        <w:tc>
          <w:tcPr>
            <w:tcW w:w="3137" w:type="dxa"/>
            <w:gridSpan w:val="2"/>
          </w:tcPr>
          <w:p w14:paraId="78357C10">
            <w:r>
              <w:rPr>
                <w:rFonts w:ascii="Times New Roman" w:hAnsi="Times New Roman" w:eastAsia="宋体"/>
                <w:b w:val="0"/>
                <w:sz w:val="18"/>
              </w:rPr>
              <w:t>[Dev-hub] 变量初始值设置错误时，Chart 模块中出现的错误信息不明确</w:t>
            </w:r>
          </w:p>
        </w:tc>
      </w:tr>
      <w:tr w14:paraId="4667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0307BD8">
            <w:r>
              <w:rPr>
                <w:rFonts w:ascii="Times New Roman" w:hAnsi="Times New Roman" w:eastAsia="宋体"/>
                <w:b w:val="0"/>
                <w:sz w:val="18"/>
              </w:rPr>
              <w:t>195</w:t>
            </w:r>
          </w:p>
        </w:tc>
        <w:tc>
          <w:tcPr>
            <w:tcW w:w="3137" w:type="dxa"/>
            <w:gridSpan w:val="2"/>
          </w:tcPr>
          <w:p w14:paraId="7604C475">
            <w:r>
              <w:rPr>
                <w:rFonts w:ascii="Times New Roman" w:hAnsi="Times New Roman" w:eastAsia="宋体"/>
                <w:b w:val="0"/>
                <w:sz w:val="18"/>
              </w:rPr>
              <w:t>BUG-5545</w:t>
            </w:r>
          </w:p>
        </w:tc>
        <w:tc>
          <w:tcPr>
            <w:tcW w:w="3137" w:type="dxa"/>
            <w:gridSpan w:val="2"/>
          </w:tcPr>
          <w:p w14:paraId="617AF3D4">
            <w:r>
              <w:rPr>
                <w:rFonts w:ascii="Times New Roman" w:hAnsi="Times New Roman" w:eastAsia="宋体"/>
                <w:b w:val="0"/>
                <w:sz w:val="18"/>
              </w:rPr>
              <w:t>[QA-hub] 改进群延迟函数（grpdelay）的图形</w:t>
            </w:r>
          </w:p>
        </w:tc>
      </w:tr>
      <w:tr w14:paraId="4E0E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296131">
            <w:r>
              <w:rPr>
                <w:rFonts w:ascii="Times New Roman" w:hAnsi="Times New Roman" w:eastAsia="宋体"/>
                <w:b w:val="0"/>
                <w:sz w:val="18"/>
              </w:rPr>
              <w:t>196</w:t>
            </w:r>
          </w:p>
        </w:tc>
        <w:tc>
          <w:tcPr>
            <w:tcW w:w="3137" w:type="dxa"/>
            <w:gridSpan w:val="2"/>
          </w:tcPr>
          <w:p w14:paraId="14D09B43">
            <w:r>
              <w:rPr>
                <w:rFonts w:ascii="Times New Roman" w:hAnsi="Times New Roman" w:eastAsia="宋体"/>
                <w:b w:val="0"/>
                <w:sz w:val="18"/>
              </w:rPr>
              <w:t>BUG-5559</w:t>
            </w:r>
          </w:p>
        </w:tc>
        <w:tc>
          <w:tcPr>
            <w:tcW w:w="3137" w:type="dxa"/>
            <w:gridSpan w:val="2"/>
          </w:tcPr>
          <w:p w14:paraId="3481A6DF">
            <w:r>
              <w:rPr>
                <w:rFonts w:ascii="Times New Roman" w:hAnsi="Times New Roman" w:eastAsia="宋体"/>
                <w:b w:val="0"/>
                <w:sz w:val="18"/>
              </w:rPr>
              <w:t>[QA-hub] 从 AnyMath 提交后，状态图标未发生变化</w:t>
            </w:r>
          </w:p>
        </w:tc>
      </w:tr>
      <w:tr w14:paraId="31AE6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155CA4F">
            <w:r>
              <w:rPr>
                <w:rFonts w:ascii="Times New Roman" w:hAnsi="Times New Roman" w:eastAsia="宋体"/>
                <w:b w:val="0"/>
                <w:sz w:val="18"/>
              </w:rPr>
              <w:t>197</w:t>
            </w:r>
          </w:p>
        </w:tc>
        <w:tc>
          <w:tcPr>
            <w:tcW w:w="3137" w:type="dxa"/>
            <w:gridSpan w:val="2"/>
          </w:tcPr>
          <w:p w14:paraId="1373057A">
            <w:r>
              <w:rPr>
                <w:rFonts w:ascii="Times New Roman" w:hAnsi="Times New Roman" w:eastAsia="宋体"/>
                <w:b w:val="0"/>
                <w:sz w:val="18"/>
              </w:rPr>
              <w:t>BUG-5573</w:t>
            </w:r>
          </w:p>
        </w:tc>
        <w:tc>
          <w:tcPr>
            <w:tcW w:w="3137" w:type="dxa"/>
            <w:gridSpan w:val="2"/>
          </w:tcPr>
          <w:p w14:paraId="07594DE8">
            <w:r>
              <w:rPr>
                <w:rFonts w:ascii="Times New Roman" w:hAnsi="Times New Roman" w:eastAsia="宋体"/>
                <w:b w:val="0"/>
                <w:sz w:val="18"/>
              </w:rPr>
              <w:t>[Prod] 在状态机中，画布搜索找不到 State 模块</w:t>
            </w:r>
          </w:p>
        </w:tc>
      </w:tr>
      <w:tr w14:paraId="5980D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77C7411">
            <w:r>
              <w:rPr>
                <w:rFonts w:ascii="Times New Roman" w:hAnsi="Times New Roman" w:eastAsia="宋体"/>
                <w:b w:val="0"/>
                <w:sz w:val="18"/>
              </w:rPr>
              <w:t>198</w:t>
            </w:r>
          </w:p>
        </w:tc>
        <w:tc>
          <w:tcPr>
            <w:tcW w:w="3137" w:type="dxa"/>
            <w:gridSpan w:val="2"/>
          </w:tcPr>
          <w:p w14:paraId="232AC7C3">
            <w:r>
              <w:rPr>
                <w:rFonts w:ascii="Times New Roman" w:hAnsi="Times New Roman" w:eastAsia="宋体"/>
                <w:b w:val="0"/>
                <w:sz w:val="18"/>
              </w:rPr>
              <w:t>BUG-5599</w:t>
            </w:r>
          </w:p>
        </w:tc>
        <w:tc>
          <w:tcPr>
            <w:tcW w:w="3137" w:type="dxa"/>
            <w:gridSpan w:val="2"/>
          </w:tcPr>
          <w:p w14:paraId="555E4886">
            <w:r>
              <w:rPr>
                <w:rFonts w:ascii="Times New Roman" w:hAnsi="Times New Roman" w:eastAsia="宋体"/>
                <w:b w:val="0"/>
                <w:sz w:val="18"/>
              </w:rPr>
              <w:t>[Dev-hub] 脚本编辑器 - 从分离的脚本编辑器窗口运行脚本时，变量不会出现在变量窗口中</w:t>
            </w:r>
          </w:p>
        </w:tc>
      </w:tr>
      <w:tr w14:paraId="66AC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CF0BFE">
            <w:r>
              <w:rPr>
                <w:rFonts w:ascii="Times New Roman" w:hAnsi="Times New Roman" w:eastAsia="宋体"/>
                <w:b w:val="0"/>
                <w:sz w:val="18"/>
              </w:rPr>
              <w:t>199</w:t>
            </w:r>
          </w:p>
        </w:tc>
        <w:tc>
          <w:tcPr>
            <w:tcW w:w="3137" w:type="dxa"/>
            <w:gridSpan w:val="2"/>
          </w:tcPr>
          <w:p w14:paraId="28D2C1C9">
            <w:r>
              <w:rPr>
                <w:rFonts w:ascii="Times New Roman" w:hAnsi="Times New Roman" w:eastAsia="宋体"/>
                <w:b w:val="0"/>
                <w:sz w:val="18"/>
              </w:rPr>
              <w:t>BUG-5611</w:t>
            </w:r>
          </w:p>
        </w:tc>
        <w:tc>
          <w:tcPr>
            <w:tcW w:w="3137" w:type="dxa"/>
            <w:gridSpan w:val="2"/>
          </w:tcPr>
          <w:p w14:paraId="57666E52">
            <w:r>
              <w:rPr>
                <w:rFonts w:ascii="Times New Roman" w:hAnsi="Times New Roman" w:eastAsia="宋体"/>
                <w:b w:val="0"/>
                <w:sz w:val="18"/>
              </w:rPr>
              <w:t>[Dev-hub] Variable Pulse Delay 模块无法处理正弦信号</w:t>
            </w:r>
          </w:p>
        </w:tc>
      </w:tr>
      <w:tr w14:paraId="491C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D4437E6">
            <w:r>
              <w:rPr>
                <w:rFonts w:ascii="Times New Roman" w:hAnsi="Times New Roman" w:eastAsia="宋体"/>
                <w:b w:val="0"/>
                <w:sz w:val="18"/>
              </w:rPr>
              <w:t>200</w:t>
            </w:r>
          </w:p>
        </w:tc>
        <w:tc>
          <w:tcPr>
            <w:tcW w:w="3137" w:type="dxa"/>
            <w:gridSpan w:val="2"/>
          </w:tcPr>
          <w:p w14:paraId="45851780">
            <w:r>
              <w:rPr>
                <w:rFonts w:ascii="Times New Roman" w:hAnsi="Times New Roman" w:eastAsia="宋体"/>
                <w:b w:val="0"/>
                <w:sz w:val="18"/>
              </w:rPr>
              <w:t>BUG-5612</w:t>
            </w:r>
          </w:p>
        </w:tc>
        <w:tc>
          <w:tcPr>
            <w:tcW w:w="3137" w:type="dxa"/>
            <w:gridSpan w:val="2"/>
          </w:tcPr>
          <w:p w14:paraId="6E1C6A76">
            <w:r>
              <w:rPr>
                <w:rFonts w:ascii="Times New Roman" w:hAnsi="Times New Roman" w:eastAsia="宋体"/>
                <w:b w:val="0"/>
                <w:sz w:val="18"/>
              </w:rPr>
              <w:t>[Dev-hub] D Flip-Flop 模块的 D 输入端不支持向量和矩阵</w:t>
            </w:r>
          </w:p>
        </w:tc>
      </w:tr>
      <w:tr w14:paraId="1E9FE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F1C5052">
            <w:r>
              <w:rPr>
                <w:rFonts w:ascii="Times New Roman" w:hAnsi="Times New Roman" w:eastAsia="宋体"/>
                <w:b w:val="0"/>
                <w:sz w:val="18"/>
              </w:rPr>
              <w:t>201</w:t>
            </w:r>
          </w:p>
        </w:tc>
        <w:tc>
          <w:tcPr>
            <w:tcW w:w="3137" w:type="dxa"/>
            <w:gridSpan w:val="2"/>
          </w:tcPr>
          <w:p w14:paraId="3884EDB7">
            <w:r>
              <w:rPr>
                <w:rFonts w:ascii="Times New Roman" w:hAnsi="Times New Roman" w:eastAsia="宋体"/>
                <w:b w:val="0"/>
                <w:sz w:val="18"/>
              </w:rPr>
              <w:t>BUG-5624</w:t>
            </w:r>
          </w:p>
        </w:tc>
        <w:tc>
          <w:tcPr>
            <w:tcW w:w="3137" w:type="dxa"/>
            <w:gridSpan w:val="2"/>
          </w:tcPr>
          <w:p w14:paraId="123C9895">
            <w:r>
              <w:rPr>
                <w:rFonts w:ascii="Times New Roman" w:hAnsi="Times New Roman" w:eastAsia="宋体"/>
                <w:b w:val="0"/>
                <w:sz w:val="18"/>
              </w:rPr>
              <w:t>[Prod] 数字与 nothing 相乘缺少对应方法时，错误信息不明确</w:t>
            </w:r>
          </w:p>
        </w:tc>
      </w:tr>
      <w:tr w14:paraId="7CB8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08D001F">
            <w:r>
              <w:rPr>
                <w:rFonts w:ascii="Times New Roman" w:hAnsi="Times New Roman" w:eastAsia="宋体"/>
                <w:b w:val="0"/>
                <w:sz w:val="18"/>
              </w:rPr>
              <w:t>202</w:t>
            </w:r>
          </w:p>
        </w:tc>
        <w:tc>
          <w:tcPr>
            <w:tcW w:w="3137" w:type="dxa"/>
            <w:gridSpan w:val="2"/>
          </w:tcPr>
          <w:p w14:paraId="10BD1D32">
            <w:r>
              <w:rPr>
                <w:rFonts w:ascii="Times New Roman" w:hAnsi="Times New Roman" w:eastAsia="宋体"/>
                <w:b w:val="0"/>
                <w:sz w:val="18"/>
              </w:rPr>
              <w:t>BUG-5637</w:t>
            </w:r>
          </w:p>
        </w:tc>
        <w:tc>
          <w:tcPr>
            <w:tcW w:w="3137" w:type="dxa"/>
            <w:gridSpan w:val="2"/>
          </w:tcPr>
          <w:p w14:paraId="6E58C013">
            <w:r>
              <w:rPr>
                <w:rFonts w:ascii="Times New Roman" w:hAnsi="Times New Roman" w:eastAsia="宋体"/>
                <w:b w:val="0"/>
                <w:sz w:val="18"/>
              </w:rPr>
              <w:t>[QA-hub] 在同一组织内转移用户时，没有关于该用户已存在于目标许可证中的提示。</w:t>
            </w:r>
          </w:p>
        </w:tc>
      </w:tr>
      <w:tr w14:paraId="3637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B94E91">
            <w:r>
              <w:rPr>
                <w:rFonts w:ascii="Times New Roman" w:hAnsi="Times New Roman" w:eastAsia="宋体"/>
                <w:b w:val="0"/>
                <w:sz w:val="18"/>
              </w:rPr>
              <w:t>203</w:t>
            </w:r>
          </w:p>
        </w:tc>
        <w:tc>
          <w:tcPr>
            <w:tcW w:w="3137" w:type="dxa"/>
            <w:gridSpan w:val="2"/>
          </w:tcPr>
          <w:p w14:paraId="72A0AD83">
            <w:r>
              <w:rPr>
                <w:rFonts w:ascii="Times New Roman" w:hAnsi="Times New Roman" w:eastAsia="宋体"/>
                <w:b w:val="0"/>
                <w:sz w:val="18"/>
              </w:rPr>
              <w:t>BUG-5638</w:t>
            </w:r>
          </w:p>
        </w:tc>
        <w:tc>
          <w:tcPr>
            <w:tcW w:w="3137" w:type="dxa"/>
            <w:gridSpan w:val="2"/>
          </w:tcPr>
          <w:p w14:paraId="6E08545F">
            <w:r>
              <w:rPr>
                <w:rFonts w:ascii="Times New Roman" w:hAnsi="Times New Roman" w:eastAsia="宋体"/>
                <w:b w:val="0"/>
                <w:sz w:val="18"/>
              </w:rPr>
              <w:t>[Dev-hub] Chart：在状态模块中输入“]”字符时文本显示错乱</w:t>
            </w:r>
          </w:p>
        </w:tc>
      </w:tr>
      <w:tr w14:paraId="33DE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DE0D093">
            <w:r>
              <w:rPr>
                <w:rFonts w:ascii="Times New Roman" w:hAnsi="Times New Roman" w:eastAsia="宋体"/>
                <w:b w:val="0"/>
                <w:sz w:val="18"/>
              </w:rPr>
              <w:t>204</w:t>
            </w:r>
          </w:p>
        </w:tc>
        <w:tc>
          <w:tcPr>
            <w:tcW w:w="3137" w:type="dxa"/>
            <w:gridSpan w:val="2"/>
          </w:tcPr>
          <w:p w14:paraId="066245DA">
            <w:r>
              <w:rPr>
                <w:rFonts w:ascii="Times New Roman" w:hAnsi="Times New Roman" w:eastAsia="宋体"/>
                <w:b w:val="0"/>
                <w:sz w:val="18"/>
              </w:rPr>
              <w:t>BUG-5640</w:t>
            </w:r>
          </w:p>
        </w:tc>
        <w:tc>
          <w:tcPr>
            <w:tcW w:w="3137" w:type="dxa"/>
            <w:gridSpan w:val="2"/>
          </w:tcPr>
          <w:p w14:paraId="58E6E6CC">
            <w:r>
              <w:rPr>
                <w:rFonts w:ascii="Times New Roman" w:hAnsi="Times New Roman" w:eastAsia="宋体"/>
                <w:b w:val="0"/>
                <w:sz w:val="18"/>
              </w:rPr>
              <w:t>[Dev-hub] Chart：仿真过程中可以更改矩阵维度</w:t>
            </w:r>
          </w:p>
        </w:tc>
      </w:tr>
      <w:tr w14:paraId="74FEF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98E3136">
            <w:r>
              <w:rPr>
                <w:rFonts w:ascii="Times New Roman" w:hAnsi="Times New Roman" w:eastAsia="宋体"/>
                <w:b w:val="0"/>
                <w:sz w:val="18"/>
              </w:rPr>
              <w:t>205</w:t>
            </w:r>
          </w:p>
        </w:tc>
        <w:tc>
          <w:tcPr>
            <w:tcW w:w="3137" w:type="dxa"/>
            <w:gridSpan w:val="2"/>
          </w:tcPr>
          <w:p w14:paraId="1FCD3F34">
            <w:r>
              <w:rPr>
                <w:rFonts w:ascii="Times New Roman" w:hAnsi="Times New Roman" w:eastAsia="宋体"/>
                <w:b w:val="0"/>
                <w:sz w:val="18"/>
              </w:rPr>
              <w:t>BUG-5648</w:t>
            </w:r>
          </w:p>
        </w:tc>
        <w:tc>
          <w:tcPr>
            <w:tcW w:w="3137" w:type="dxa"/>
            <w:gridSpan w:val="2"/>
          </w:tcPr>
          <w:p w14:paraId="00EF4DF1">
            <w:r>
              <w:rPr>
                <w:rFonts w:ascii="Times New Roman" w:hAnsi="Times New Roman" w:eastAsia="宋体"/>
                <w:b w:val="0"/>
                <w:sz w:val="18"/>
              </w:rPr>
              <w:t>[Prod] 收起侧边菜单并展开窗口后，菜单恢复按钮消失</w:t>
            </w:r>
          </w:p>
        </w:tc>
      </w:tr>
      <w:tr w14:paraId="13B5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162A58D">
            <w:r>
              <w:rPr>
                <w:rFonts w:ascii="Times New Roman" w:hAnsi="Times New Roman" w:eastAsia="宋体"/>
                <w:b w:val="0"/>
                <w:sz w:val="18"/>
              </w:rPr>
              <w:t>206</w:t>
            </w:r>
          </w:p>
        </w:tc>
        <w:tc>
          <w:tcPr>
            <w:tcW w:w="3137" w:type="dxa"/>
            <w:gridSpan w:val="2"/>
          </w:tcPr>
          <w:p w14:paraId="0D8513DF">
            <w:r>
              <w:rPr>
                <w:rFonts w:ascii="Times New Roman" w:hAnsi="Times New Roman" w:eastAsia="宋体"/>
                <w:b w:val="0"/>
                <w:sz w:val="18"/>
              </w:rPr>
              <w:t>BUG-5659</w:t>
            </w:r>
          </w:p>
        </w:tc>
        <w:tc>
          <w:tcPr>
            <w:tcW w:w="3137" w:type="dxa"/>
            <w:gridSpan w:val="2"/>
          </w:tcPr>
          <w:p w14:paraId="424E9D4B">
            <w:r>
              <w:rPr>
                <w:rFonts w:ascii="Times New Roman" w:hAnsi="Times New Roman" w:eastAsia="宋体"/>
                <w:b w:val="0"/>
                <w:sz w:val="18"/>
              </w:rPr>
              <w:t>[Dev-hub] 若 workdir() 指向不存在的目录，仿真时会报错</w:t>
            </w:r>
          </w:p>
        </w:tc>
      </w:tr>
      <w:tr w14:paraId="64AF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AAB0ED4">
            <w:r>
              <w:rPr>
                <w:rFonts w:ascii="Times New Roman" w:hAnsi="Times New Roman" w:eastAsia="宋体"/>
                <w:b w:val="0"/>
                <w:sz w:val="18"/>
              </w:rPr>
              <w:t>207</w:t>
            </w:r>
          </w:p>
        </w:tc>
        <w:tc>
          <w:tcPr>
            <w:tcW w:w="3137" w:type="dxa"/>
            <w:gridSpan w:val="2"/>
          </w:tcPr>
          <w:p w14:paraId="026C28BE">
            <w:r>
              <w:rPr>
                <w:rFonts w:ascii="Times New Roman" w:hAnsi="Times New Roman" w:eastAsia="宋体"/>
                <w:b w:val="0"/>
                <w:sz w:val="18"/>
              </w:rPr>
              <w:t>BUG-5671</w:t>
            </w:r>
          </w:p>
        </w:tc>
        <w:tc>
          <w:tcPr>
            <w:tcW w:w="3137" w:type="dxa"/>
            <w:gridSpan w:val="2"/>
          </w:tcPr>
          <w:p w14:paraId="42AF2DD0">
            <w:r>
              <w:rPr>
                <w:rFonts w:ascii="Times New Roman" w:hAnsi="Times New Roman" w:eastAsia="宋体"/>
                <w:b w:val="0"/>
                <w:sz w:val="18"/>
              </w:rPr>
              <w:t>[Dev-hub] 社区中部分演示模型的“默认目录”设置错误</w:t>
            </w:r>
          </w:p>
        </w:tc>
      </w:tr>
      <w:tr w14:paraId="37A8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22370C4">
            <w:r>
              <w:rPr>
                <w:rFonts w:ascii="Times New Roman" w:hAnsi="Times New Roman" w:eastAsia="宋体"/>
                <w:b w:val="0"/>
                <w:sz w:val="18"/>
              </w:rPr>
              <w:t>208</w:t>
            </w:r>
          </w:p>
        </w:tc>
        <w:tc>
          <w:tcPr>
            <w:tcW w:w="3137" w:type="dxa"/>
            <w:gridSpan w:val="2"/>
          </w:tcPr>
          <w:p w14:paraId="4E1F070D">
            <w:r>
              <w:rPr>
                <w:rFonts w:ascii="Times New Roman" w:hAnsi="Times New Roman" w:eastAsia="宋体"/>
                <w:b w:val="0"/>
                <w:sz w:val="18"/>
              </w:rPr>
              <w:t>BUG-5683</w:t>
            </w:r>
          </w:p>
        </w:tc>
        <w:tc>
          <w:tcPr>
            <w:tcW w:w="3137" w:type="dxa"/>
            <w:gridSpan w:val="2"/>
          </w:tcPr>
          <w:p w14:paraId="72417335">
            <w:r>
              <w:rPr>
                <w:rFonts w:ascii="Times New Roman" w:hAnsi="Times New Roman" w:eastAsia="宋体"/>
                <w:b w:val="0"/>
                <w:sz w:val="18"/>
              </w:rPr>
              <w:t>[Prod] 在 RITM 上的仿真结果异常</w:t>
            </w:r>
          </w:p>
        </w:tc>
      </w:tr>
      <w:tr w14:paraId="1306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8BAC69">
            <w:r>
              <w:rPr>
                <w:rFonts w:ascii="Times New Roman" w:hAnsi="Times New Roman" w:eastAsia="宋体"/>
                <w:b w:val="0"/>
                <w:sz w:val="18"/>
              </w:rPr>
              <w:t>209</w:t>
            </w:r>
          </w:p>
        </w:tc>
        <w:tc>
          <w:tcPr>
            <w:tcW w:w="3137" w:type="dxa"/>
            <w:gridSpan w:val="2"/>
          </w:tcPr>
          <w:p w14:paraId="208EB2BF">
            <w:r>
              <w:rPr>
                <w:rFonts w:ascii="Times New Roman" w:hAnsi="Times New Roman" w:eastAsia="宋体"/>
                <w:b w:val="0"/>
                <w:sz w:val="18"/>
              </w:rPr>
              <w:t>BUG-5684</w:t>
            </w:r>
          </w:p>
        </w:tc>
        <w:tc>
          <w:tcPr>
            <w:tcW w:w="3137" w:type="dxa"/>
            <w:gridSpan w:val="2"/>
          </w:tcPr>
          <w:p w14:paraId="6B74C525">
            <w:r>
              <w:rPr>
                <w:rFonts w:ascii="Times New Roman" w:hAnsi="Times New Roman" w:eastAsia="宋体"/>
                <w:b w:val="0"/>
                <w:sz w:val="18"/>
              </w:rPr>
              <w:t>[Custom-hub] 刷新页面后，命令行中链接的显示发生变化</w:t>
            </w:r>
          </w:p>
        </w:tc>
      </w:tr>
      <w:tr w14:paraId="521705F1">
        <w:tblPrEx>
          <w:tblCellMar>
            <w:top w:w="0" w:type="dxa"/>
            <w:left w:w="108" w:type="dxa"/>
            <w:bottom w:w="0" w:type="dxa"/>
            <w:right w:w="108" w:type="dxa"/>
          </w:tblCellMar>
        </w:tblPrEx>
        <w:trPr>
          <w:jc w:val="center"/>
        </w:trPr>
        <w:tc>
          <w:tcPr>
            <w:tcW w:w="3137" w:type="dxa"/>
            <w:gridSpan w:val="2"/>
          </w:tcPr>
          <w:p w14:paraId="4EBADEAF">
            <w:r>
              <w:rPr>
                <w:rFonts w:ascii="Times New Roman" w:hAnsi="Times New Roman" w:eastAsia="宋体"/>
                <w:b w:val="0"/>
                <w:sz w:val="18"/>
              </w:rPr>
              <w:t>210</w:t>
            </w:r>
          </w:p>
        </w:tc>
        <w:tc>
          <w:tcPr>
            <w:tcW w:w="3137" w:type="dxa"/>
            <w:gridSpan w:val="2"/>
          </w:tcPr>
          <w:p w14:paraId="12C2AC90">
            <w:r>
              <w:rPr>
                <w:rFonts w:ascii="Times New Roman" w:hAnsi="Times New Roman" w:eastAsia="宋体"/>
                <w:b w:val="0"/>
                <w:sz w:val="18"/>
              </w:rPr>
              <w:t>BUG-5699</w:t>
            </w:r>
          </w:p>
        </w:tc>
        <w:tc>
          <w:tcPr>
            <w:tcW w:w="3137" w:type="dxa"/>
            <w:gridSpan w:val="2"/>
          </w:tcPr>
          <w:p w14:paraId="1BED6B33">
            <w:r>
              <w:rPr>
                <w:rFonts w:ascii="Times New Roman" w:hAnsi="Times New Roman" w:eastAsia="宋体"/>
                <w:b w:val="0"/>
                <w:sz w:val="18"/>
              </w:rPr>
              <w:t>[Dev-hub] Train 模型在 dev 和 C3 上的计算结果不同</w:t>
            </w:r>
          </w:p>
        </w:tc>
      </w:tr>
      <w:tr w14:paraId="1414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E814908">
            <w:r>
              <w:rPr>
                <w:rFonts w:ascii="Times New Roman" w:hAnsi="Times New Roman" w:eastAsia="宋体"/>
                <w:b w:val="0"/>
                <w:sz w:val="18"/>
              </w:rPr>
              <w:t>211</w:t>
            </w:r>
          </w:p>
        </w:tc>
        <w:tc>
          <w:tcPr>
            <w:tcW w:w="3137" w:type="dxa"/>
            <w:gridSpan w:val="2"/>
          </w:tcPr>
          <w:p w14:paraId="2C160D03">
            <w:r>
              <w:rPr>
                <w:rFonts w:ascii="Times New Roman" w:hAnsi="Times New Roman" w:eastAsia="宋体"/>
                <w:b w:val="0"/>
                <w:sz w:val="18"/>
              </w:rPr>
              <w:t>BUG-5700</w:t>
            </w:r>
          </w:p>
        </w:tc>
        <w:tc>
          <w:tcPr>
            <w:tcW w:w="3137" w:type="dxa"/>
            <w:gridSpan w:val="2"/>
          </w:tcPr>
          <w:p w14:paraId="344A5714">
            <w:r>
              <w:rPr>
                <w:rFonts w:ascii="Times New Roman" w:hAnsi="Times New Roman" w:eastAsia="宋体"/>
                <w:b w:val="0"/>
                <w:sz w:val="18"/>
              </w:rPr>
              <w:t>[Dev-hub] 处于连续同步模式的模型会进入微步长</w:t>
            </w:r>
          </w:p>
        </w:tc>
      </w:tr>
      <w:tr w14:paraId="0CC0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37C87D7">
            <w:r>
              <w:rPr>
                <w:rFonts w:ascii="Times New Roman" w:hAnsi="Times New Roman" w:eastAsia="宋体"/>
                <w:b w:val="0"/>
                <w:sz w:val="18"/>
              </w:rPr>
              <w:t>212</w:t>
            </w:r>
          </w:p>
        </w:tc>
        <w:tc>
          <w:tcPr>
            <w:tcW w:w="3137" w:type="dxa"/>
            <w:gridSpan w:val="2"/>
          </w:tcPr>
          <w:p w14:paraId="170DC90F">
            <w:r>
              <w:rPr>
                <w:rFonts w:ascii="Times New Roman" w:hAnsi="Times New Roman" w:eastAsia="宋体"/>
                <w:b w:val="0"/>
                <w:sz w:val="18"/>
              </w:rPr>
              <w:t>BUG-5712</w:t>
            </w:r>
          </w:p>
        </w:tc>
        <w:tc>
          <w:tcPr>
            <w:tcW w:w="3137" w:type="dxa"/>
            <w:gridSpan w:val="2"/>
          </w:tcPr>
          <w:p w14:paraId="42C70484">
            <w:r>
              <w:rPr>
                <w:rFonts w:ascii="Times New Roman" w:hAnsi="Times New Roman" w:eastAsia="宋体"/>
                <w:b w:val="0"/>
                <w:sz w:val="18"/>
              </w:rPr>
              <w:t>[Dev-hub] 信号可视化窗口 - 展开图标（箭头）会根据信号名称的长度被压缩</w:t>
            </w:r>
          </w:p>
        </w:tc>
      </w:tr>
      <w:tr w14:paraId="088D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0FFD71">
            <w:r>
              <w:rPr>
                <w:rFonts w:ascii="Times New Roman" w:hAnsi="Times New Roman" w:eastAsia="宋体"/>
                <w:b w:val="0"/>
                <w:sz w:val="18"/>
              </w:rPr>
              <w:t>213</w:t>
            </w:r>
          </w:p>
        </w:tc>
        <w:tc>
          <w:tcPr>
            <w:tcW w:w="3137" w:type="dxa"/>
            <w:gridSpan w:val="2"/>
          </w:tcPr>
          <w:p w14:paraId="1C5BAC06">
            <w:r>
              <w:rPr>
                <w:rFonts w:ascii="Times New Roman" w:hAnsi="Times New Roman" w:eastAsia="宋体"/>
                <w:b w:val="0"/>
                <w:sz w:val="18"/>
              </w:rPr>
              <w:t>BUG-5717</w:t>
            </w:r>
          </w:p>
        </w:tc>
        <w:tc>
          <w:tcPr>
            <w:tcW w:w="3137" w:type="dxa"/>
            <w:gridSpan w:val="2"/>
          </w:tcPr>
          <w:p w14:paraId="47121561">
            <w:r>
              <w:rPr>
                <w:rFonts w:ascii="Times New Roman" w:hAnsi="Times New Roman" w:eastAsia="宋体"/>
                <w:b w:val="0"/>
                <w:sz w:val="18"/>
              </w:rPr>
              <w:t>[Prod] 未选择信号时的信号可视化</w:t>
            </w:r>
          </w:p>
        </w:tc>
      </w:tr>
      <w:tr w14:paraId="7EDE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8222985">
            <w:r>
              <w:rPr>
                <w:rFonts w:ascii="Times New Roman" w:hAnsi="Times New Roman" w:eastAsia="宋体"/>
                <w:b w:val="0"/>
                <w:sz w:val="18"/>
              </w:rPr>
              <w:t>214</w:t>
            </w:r>
          </w:p>
        </w:tc>
        <w:tc>
          <w:tcPr>
            <w:tcW w:w="3137" w:type="dxa"/>
            <w:gridSpan w:val="2"/>
          </w:tcPr>
          <w:p w14:paraId="7D6BAC92">
            <w:r>
              <w:rPr>
                <w:rFonts w:ascii="Times New Roman" w:hAnsi="Times New Roman" w:eastAsia="宋体"/>
                <w:b w:val="0"/>
                <w:sz w:val="18"/>
              </w:rPr>
              <w:t>BUG-5730</w:t>
            </w:r>
          </w:p>
        </w:tc>
        <w:tc>
          <w:tcPr>
            <w:tcW w:w="3137" w:type="dxa"/>
            <w:gridSpan w:val="2"/>
          </w:tcPr>
          <w:p w14:paraId="263A9D09">
            <w:r>
              <w:rPr>
                <w:rFonts w:ascii="Times New Roman" w:hAnsi="Times New Roman" w:eastAsia="宋体"/>
                <w:b w:val="0"/>
                <w:sz w:val="18"/>
              </w:rPr>
              <w:t>[Dev-hub] 快速按键时，文件浏览器导航快捷键不起作用</w:t>
            </w:r>
          </w:p>
        </w:tc>
      </w:tr>
      <w:tr w14:paraId="075D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85B3EAA">
            <w:r>
              <w:rPr>
                <w:rFonts w:ascii="Times New Roman" w:hAnsi="Times New Roman" w:eastAsia="宋体"/>
                <w:b w:val="0"/>
                <w:sz w:val="18"/>
              </w:rPr>
              <w:t>215</w:t>
            </w:r>
          </w:p>
        </w:tc>
        <w:tc>
          <w:tcPr>
            <w:tcW w:w="3137" w:type="dxa"/>
            <w:gridSpan w:val="2"/>
          </w:tcPr>
          <w:p w14:paraId="0B41E6C3">
            <w:r>
              <w:rPr>
                <w:rFonts w:ascii="Times New Roman" w:hAnsi="Times New Roman" w:eastAsia="宋体"/>
                <w:b w:val="0"/>
                <w:sz w:val="18"/>
              </w:rPr>
              <w:t>BUG-5731</w:t>
            </w:r>
          </w:p>
        </w:tc>
        <w:tc>
          <w:tcPr>
            <w:tcW w:w="3137" w:type="dxa"/>
            <w:gridSpan w:val="2"/>
          </w:tcPr>
          <w:p w14:paraId="18EBB31E">
            <w:r>
              <w:rPr>
                <w:rFonts w:ascii="Times New Roman" w:hAnsi="Times New Roman" w:eastAsia="宋体"/>
                <w:b w:val="0"/>
                <w:sz w:val="18"/>
              </w:rPr>
              <w:t>[Dev-hub] 数据检查器：同一模型每次重新运行时，非定向信号的选中状态都会被保留</w:t>
            </w:r>
          </w:p>
        </w:tc>
      </w:tr>
      <w:tr w14:paraId="02E28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FDDE306">
            <w:r>
              <w:rPr>
                <w:rFonts w:ascii="Times New Roman" w:hAnsi="Times New Roman" w:eastAsia="宋体"/>
                <w:b w:val="0"/>
                <w:sz w:val="18"/>
              </w:rPr>
              <w:t>216</w:t>
            </w:r>
          </w:p>
        </w:tc>
        <w:tc>
          <w:tcPr>
            <w:tcW w:w="3137" w:type="dxa"/>
            <w:gridSpan w:val="2"/>
          </w:tcPr>
          <w:p w14:paraId="57EB4669">
            <w:r>
              <w:rPr>
                <w:rFonts w:ascii="Times New Roman" w:hAnsi="Times New Roman" w:eastAsia="宋体"/>
                <w:b w:val="0"/>
                <w:sz w:val="18"/>
              </w:rPr>
              <w:t>BUG-5744</w:t>
            </w:r>
          </w:p>
        </w:tc>
        <w:tc>
          <w:tcPr>
            <w:tcW w:w="3137" w:type="dxa"/>
            <w:gridSpan w:val="2"/>
          </w:tcPr>
          <w:p w14:paraId="13E4E7E9">
            <w:r>
              <w:rPr>
                <w:rFonts w:ascii="Times New Roman" w:hAnsi="Times New Roman" w:eastAsia="宋体"/>
                <w:b w:val="0"/>
                <w:sz w:val="18"/>
              </w:rPr>
              <w:t>[Dev-hub] 模型 gamma_stirling_engine.anymath 因初始化错误而报错终止</w:t>
            </w:r>
          </w:p>
        </w:tc>
      </w:tr>
      <w:tr w14:paraId="60C1C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CDFB4C2">
            <w:r>
              <w:rPr>
                <w:rFonts w:ascii="Times New Roman" w:hAnsi="Times New Roman" w:eastAsia="宋体"/>
                <w:b w:val="0"/>
                <w:sz w:val="18"/>
              </w:rPr>
              <w:t>217</w:t>
            </w:r>
          </w:p>
        </w:tc>
        <w:tc>
          <w:tcPr>
            <w:tcW w:w="3137" w:type="dxa"/>
            <w:gridSpan w:val="2"/>
          </w:tcPr>
          <w:p w14:paraId="6A69BD1F">
            <w:r>
              <w:rPr>
                <w:rFonts w:ascii="Times New Roman" w:hAnsi="Times New Roman" w:eastAsia="宋体"/>
                <w:b w:val="0"/>
                <w:sz w:val="18"/>
              </w:rPr>
              <w:t>BUG-5765</w:t>
            </w:r>
          </w:p>
        </w:tc>
        <w:tc>
          <w:tcPr>
            <w:tcW w:w="3137" w:type="dxa"/>
            <w:gridSpan w:val="2"/>
          </w:tcPr>
          <w:p w14:paraId="13F72A64">
            <w:r>
              <w:rPr>
                <w:rFonts w:ascii="Times New Roman" w:hAnsi="Times New Roman" w:eastAsia="宋体"/>
                <w:b w:val="0"/>
                <w:sz w:val="18"/>
              </w:rPr>
              <w:t>只有将焦点从输入框切换出去后，Julia view 才会显示</w:t>
            </w:r>
          </w:p>
        </w:tc>
      </w:tr>
      <w:tr w14:paraId="33AF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433021">
            <w:r>
              <w:rPr>
                <w:rFonts w:ascii="Times New Roman" w:hAnsi="Times New Roman" w:eastAsia="宋体"/>
                <w:b w:val="0"/>
                <w:sz w:val="18"/>
              </w:rPr>
              <w:t>218</w:t>
            </w:r>
          </w:p>
        </w:tc>
        <w:tc>
          <w:tcPr>
            <w:tcW w:w="3137" w:type="dxa"/>
            <w:gridSpan w:val="2"/>
          </w:tcPr>
          <w:p w14:paraId="593CDBB3">
            <w:r>
              <w:rPr>
                <w:rFonts w:ascii="Times New Roman" w:hAnsi="Times New Roman" w:eastAsia="宋体"/>
                <w:b w:val="0"/>
                <w:sz w:val="18"/>
              </w:rPr>
              <w:t>BUG-5767</w:t>
            </w:r>
          </w:p>
        </w:tc>
        <w:tc>
          <w:tcPr>
            <w:tcW w:w="3137" w:type="dxa"/>
            <w:gridSpan w:val="2"/>
          </w:tcPr>
          <w:p w14:paraId="7A620558">
            <w:r>
              <w:rPr>
                <w:rFonts w:ascii="Times New Roman" w:hAnsi="Times New Roman" w:eastAsia="宋体"/>
                <w:b w:val="0"/>
                <w:sz w:val="18"/>
              </w:rPr>
              <w:t>模块失去了其功能</w:t>
            </w:r>
          </w:p>
        </w:tc>
      </w:tr>
      <w:tr w14:paraId="57DB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EB38B2">
            <w:r>
              <w:rPr>
                <w:rFonts w:ascii="Times New Roman" w:hAnsi="Times New Roman" w:eastAsia="宋体"/>
                <w:b w:val="0"/>
                <w:sz w:val="18"/>
              </w:rPr>
              <w:t>219</w:t>
            </w:r>
          </w:p>
        </w:tc>
        <w:tc>
          <w:tcPr>
            <w:tcW w:w="3137" w:type="dxa"/>
            <w:gridSpan w:val="2"/>
          </w:tcPr>
          <w:p w14:paraId="0D311886">
            <w:r>
              <w:rPr>
                <w:rFonts w:ascii="Times New Roman" w:hAnsi="Times New Roman" w:eastAsia="宋体"/>
                <w:b w:val="0"/>
                <w:sz w:val="18"/>
              </w:rPr>
              <w:t>BUG-5773</w:t>
            </w:r>
          </w:p>
        </w:tc>
        <w:tc>
          <w:tcPr>
            <w:tcW w:w="3137" w:type="dxa"/>
            <w:gridSpan w:val="2"/>
          </w:tcPr>
          <w:p w14:paraId="31835306">
            <w:r>
              <w:rPr>
                <w:rFonts w:ascii="Times New Roman" w:hAnsi="Times New Roman" w:eastAsia="宋体"/>
                <w:b w:val="0"/>
                <w:sz w:val="18"/>
              </w:rPr>
              <w:t>[Prod] ModelReference 模块图标上的端口名称与模块边框线重叠</w:t>
            </w:r>
          </w:p>
        </w:tc>
      </w:tr>
      <w:tr w14:paraId="7DC4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A02E072">
            <w:r>
              <w:rPr>
                <w:rFonts w:ascii="Times New Roman" w:hAnsi="Times New Roman" w:eastAsia="宋体"/>
                <w:b w:val="0"/>
                <w:sz w:val="18"/>
              </w:rPr>
              <w:t>220</w:t>
            </w:r>
          </w:p>
        </w:tc>
        <w:tc>
          <w:tcPr>
            <w:tcW w:w="3137" w:type="dxa"/>
            <w:gridSpan w:val="2"/>
          </w:tcPr>
          <w:p w14:paraId="5758798F">
            <w:r>
              <w:rPr>
                <w:rFonts w:ascii="Times New Roman" w:hAnsi="Times New Roman" w:eastAsia="宋体"/>
                <w:b w:val="0"/>
                <w:sz w:val="18"/>
              </w:rPr>
              <w:t>BUG-5774</w:t>
            </w:r>
          </w:p>
        </w:tc>
        <w:tc>
          <w:tcPr>
            <w:tcW w:w="3137" w:type="dxa"/>
            <w:gridSpan w:val="2"/>
          </w:tcPr>
          <w:p w14:paraId="07D41AA6">
            <w:r>
              <w:rPr>
                <w:rFonts w:ascii="Times New Roman" w:hAnsi="Times New Roman" w:eastAsia="宋体"/>
                <w:b w:val="0"/>
                <w:sz w:val="18"/>
              </w:rPr>
              <w:t>[Dev-hub] Physical Component：在 AnyMath 中，ngpc 内部的 julia 标准模块结构不起作用</w:t>
            </w:r>
          </w:p>
        </w:tc>
      </w:tr>
      <w:tr w14:paraId="4FB32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79BA17E">
            <w:r>
              <w:rPr>
                <w:rFonts w:ascii="Times New Roman" w:hAnsi="Times New Roman" w:eastAsia="宋体"/>
                <w:b w:val="0"/>
                <w:sz w:val="18"/>
              </w:rPr>
              <w:t>221</w:t>
            </w:r>
          </w:p>
        </w:tc>
        <w:tc>
          <w:tcPr>
            <w:tcW w:w="3137" w:type="dxa"/>
            <w:gridSpan w:val="2"/>
          </w:tcPr>
          <w:p w14:paraId="2CF0FCEF">
            <w:r>
              <w:rPr>
                <w:rFonts w:ascii="Times New Roman" w:hAnsi="Times New Roman" w:eastAsia="宋体"/>
                <w:b w:val="0"/>
                <w:sz w:val="18"/>
              </w:rPr>
              <w:t>BUG-5781</w:t>
            </w:r>
          </w:p>
        </w:tc>
        <w:tc>
          <w:tcPr>
            <w:tcW w:w="3137" w:type="dxa"/>
            <w:gridSpan w:val="2"/>
          </w:tcPr>
          <w:p w14:paraId="0630F69A">
            <w:r>
              <w:rPr>
                <w:rFonts w:ascii="Times New Roman" w:hAnsi="Times New Roman" w:eastAsia="宋体"/>
                <w:b w:val="0"/>
                <w:sz w:val="18"/>
              </w:rPr>
              <w:t>[Prod] 社区文章中代码的缩进不显示</w:t>
            </w:r>
          </w:p>
        </w:tc>
      </w:tr>
      <w:tr w14:paraId="47327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EFDD50">
            <w:r>
              <w:rPr>
                <w:rFonts w:ascii="Times New Roman" w:hAnsi="Times New Roman" w:eastAsia="宋体"/>
                <w:b w:val="0"/>
                <w:sz w:val="18"/>
              </w:rPr>
              <w:t>222</w:t>
            </w:r>
          </w:p>
        </w:tc>
        <w:tc>
          <w:tcPr>
            <w:tcW w:w="3137" w:type="dxa"/>
            <w:gridSpan w:val="2"/>
          </w:tcPr>
          <w:p w14:paraId="540C4D34">
            <w:r>
              <w:rPr>
                <w:rFonts w:ascii="Times New Roman" w:hAnsi="Times New Roman" w:eastAsia="宋体"/>
                <w:b w:val="0"/>
                <w:sz w:val="18"/>
              </w:rPr>
              <w:t>BUG-5787</w:t>
            </w:r>
          </w:p>
        </w:tc>
        <w:tc>
          <w:tcPr>
            <w:tcW w:w="3137" w:type="dxa"/>
            <w:gridSpan w:val="2"/>
          </w:tcPr>
          <w:p w14:paraId="0ECF2AFE">
            <w:r>
              <w:rPr>
                <w:rFonts w:ascii="Times New Roman" w:hAnsi="Times New Roman" w:eastAsia="宋体"/>
                <w:b w:val="0"/>
                <w:sz w:val="18"/>
              </w:rPr>
              <w:t>[Dev-hub] 关闭脚本选项卡时，始终会激活第一个选项卡</w:t>
            </w:r>
          </w:p>
        </w:tc>
      </w:tr>
      <w:tr w14:paraId="757F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9E57747">
            <w:r>
              <w:rPr>
                <w:rFonts w:ascii="Times New Roman" w:hAnsi="Times New Roman" w:eastAsia="宋体"/>
                <w:b w:val="0"/>
                <w:sz w:val="18"/>
              </w:rPr>
              <w:t>223</w:t>
            </w:r>
          </w:p>
        </w:tc>
        <w:tc>
          <w:tcPr>
            <w:tcW w:w="3137" w:type="dxa"/>
            <w:gridSpan w:val="2"/>
          </w:tcPr>
          <w:p w14:paraId="75FB05CD">
            <w:r>
              <w:rPr>
                <w:rFonts w:ascii="Times New Roman" w:hAnsi="Times New Roman" w:eastAsia="宋体"/>
                <w:b w:val="0"/>
                <w:sz w:val="18"/>
              </w:rPr>
              <w:t>BUG-5788</w:t>
            </w:r>
          </w:p>
        </w:tc>
        <w:tc>
          <w:tcPr>
            <w:tcW w:w="3137" w:type="dxa"/>
            <w:gridSpan w:val="2"/>
          </w:tcPr>
          <w:p w14:paraId="33E2CB72">
            <w:r>
              <w:rPr>
                <w:rFonts w:ascii="Times New Roman" w:hAnsi="Times New Roman" w:eastAsia="宋体"/>
                <w:b w:val="0"/>
                <w:sz w:val="18"/>
              </w:rPr>
              <w:t>[Dev-hub] 更改 C Function/AnyMath Function 模块名称时，代码编辑器选项卡上的名称不会立即更新</w:t>
            </w:r>
          </w:p>
        </w:tc>
      </w:tr>
      <w:tr w14:paraId="73182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F4847CA">
            <w:r>
              <w:rPr>
                <w:rFonts w:ascii="Times New Roman" w:hAnsi="Times New Roman" w:eastAsia="宋体"/>
                <w:b w:val="0"/>
                <w:sz w:val="18"/>
              </w:rPr>
              <w:t>224</w:t>
            </w:r>
          </w:p>
        </w:tc>
        <w:tc>
          <w:tcPr>
            <w:tcW w:w="3137" w:type="dxa"/>
            <w:gridSpan w:val="2"/>
          </w:tcPr>
          <w:p w14:paraId="52E0157D">
            <w:r>
              <w:rPr>
                <w:rFonts w:ascii="Times New Roman" w:hAnsi="Times New Roman" w:eastAsia="宋体"/>
                <w:b w:val="0"/>
                <w:sz w:val="18"/>
              </w:rPr>
              <w:t>BUG-5801</w:t>
            </w:r>
          </w:p>
        </w:tc>
        <w:tc>
          <w:tcPr>
            <w:tcW w:w="3137" w:type="dxa"/>
            <w:gridSpan w:val="2"/>
          </w:tcPr>
          <w:p w14:paraId="73DB90EF">
            <w:r>
              <w:rPr>
                <w:rFonts w:ascii="Times New Roman" w:hAnsi="Times New Roman" w:eastAsia="宋体"/>
                <w:b w:val="0"/>
                <w:sz w:val="18"/>
              </w:rPr>
              <w:t>[Prod] 如果 Mux 和 Demux 模块已经旋转过，则无法再对其进行翻转</w:t>
            </w:r>
          </w:p>
        </w:tc>
      </w:tr>
      <w:tr w14:paraId="0171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4E5CAFC">
            <w:r>
              <w:rPr>
                <w:rFonts w:ascii="Times New Roman" w:hAnsi="Times New Roman" w:eastAsia="宋体"/>
                <w:b w:val="0"/>
                <w:sz w:val="18"/>
              </w:rPr>
              <w:t>225</w:t>
            </w:r>
          </w:p>
        </w:tc>
        <w:tc>
          <w:tcPr>
            <w:tcW w:w="3137" w:type="dxa"/>
            <w:gridSpan w:val="2"/>
          </w:tcPr>
          <w:p w14:paraId="0360AFE6">
            <w:r>
              <w:rPr>
                <w:rFonts w:ascii="Times New Roman" w:hAnsi="Times New Roman" w:eastAsia="宋体"/>
                <w:b w:val="0"/>
                <w:sz w:val="18"/>
              </w:rPr>
              <w:t>BUG-5808</w:t>
            </w:r>
          </w:p>
        </w:tc>
        <w:tc>
          <w:tcPr>
            <w:tcW w:w="3137" w:type="dxa"/>
            <w:gridSpan w:val="2"/>
          </w:tcPr>
          <w:p w14:paraId="366F6219">
            <w:r>
              <w:rPr>
                <w:rFonts w:ascii="Times New Roman" w:hAnsi="Times New Roman" w:eastAsia="宋体"/>
                <w:b w:val="0"/>
                <w:sz w:val="18"/>
              </w:rPr>
              <w:t>[Dev-hub] 当子模型在指定路径下不存在时，出现令人费解、并非“明确”的错误</w:t>
            </w:r>
          </w:p>
        </w:tc>
      </w:tr>
      <w:tr w14:paraId="3385F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F202DF8">
            <w:r>
              <w:rPr>
                <w:rFonts w:ascii="Times New Roman" w:hAnsi="Times New Roman" w:eastAsia="宋体"/>
                <w:b w:val="0"/>
                <w:sz w:val="18"/>
              </w:rPr>
              <w:t>226</w:t>
            </w:r>
          </w:p>
        </w:tc>
        <w:tc>
          <w:tcPr>
            <w:tcW w:w="3137" w:type="dxa"/>
            <w:gridSpan w:val="2"/>
          </w:tcPr>
          <w:p w14:paraId="09BDBC57">
            <w:r>
              <w:rPr>
                <w:rFonts w:ascii="Times New Roman" w:hAnsi="Times New Roman" w:eastAsia="宋体"/>
                <w:b w:val="0"/>
                <w:sz w:val="18"/>
              </w:rPr>
              <w:t>BUG-5810</w:t>
            </w:r>
          </w:p>
        </w:tc>
        <w:tc>
          <w:tcPr>
            <w:tcW w:w="3137" w:type="dxa"/>
            <w:gridSpan w:val="2"/>
          </w:tcPr>
          <w:p w14:paraId="134F9158">
            <w:r>
              <w:rPr>
                <w:rFonts w:ascii="Times New Roman" w:hAnsi="Times New Roman" w:eastAsia="宋体"/>
                <w:b w:val="0"/>
                <w:sz w:val="18"/>
              </w:rPr>
              <w:t>[Prod] Chart：由变量名称构成的转移条件会导致错误</w:t>
            </w:r>
          </w:p>
        </w:tc>
      </w:tr>
      <w:tr w14:paraId="732A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B3273E5">
            <w:r>
              <w:rPr>
                <w:rFonts w:ascii="Times New Roman" w:hAnsi="Times New Roman" w:eastAsia="宋体"/>
                <w:b w:val="0"/>
                <w:sz w:val="18"/>
              </w:rPr>
              <w:t>227</w:t>
            </w:r>
          </w:p>
        </w:tc>
        <w:tc>
          <w:tcPr>
            <w:tcW w:w="3137" w:type="dxa"/>
            <w:gridSpan w:val="2"/>
          </w:tcPr>
          <w:p w14:paraId="4B04D067">
            <w:r>
              <w:rPr>
                <w:rFonts w:ascii="Times New Roman" w:hAnsi="Times New Roman" w:eastAsia="宋体"/>
                <w:b w:val="0"/>
                <w:sz w:val="18"/>
              </w:rPr>
              <w:t>BUG-5821</w:t>
            </w:r>
          </w:p>
        </w:tc>
        <w:tc>
          <w:tcPr>
            <w:tcW w:w="3137" w:type="dxa"/>
            <w:gridSpan w:val="2"/>
          </w:tcPr>
          <w:p w14:paraId="01267852">
            <w:r>
              <w:rPr>
                <w:rFonts w:ascii="Times New Roman" w:hAnsi="Times New Roman" w:eastAsia="宋体"/>
                <w:b w:val="0"/>
                <w:sz w:val="18"/>
              </w:rPr>
              <w:t>[Prod] Chart：无法在不选中父状态模块的情况下选中一组子模块</w:t>
            </w:r>
          </w:p>
        </w:tc>
      </w:tr>
      <w:tr w14:paraId="5F738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069482B">
            <w:r>
              <w:rPr>
                <w:rFonts w:ascii="Times New Roman" w:hAnsi="Times New Roman" w:eastAsia="宋体"/>
                <w:b w:val="0"/>
                <w:sz w:val="18"/>
              </w:rPr>
              <w:t>228</w:t>
            </w:r>
          </w:p>
        </w:tc>
        <w:tc>
          <w:tcPr>
            <w:tcW w:w="3137" w:type="dxa"/>
            <w:gridSpan w:val="2"/>
          </w:tcPr>
          <w:p w14:paraId="3E074A39">
            <w:r>
              <w:rPr>
                <w:rFonts w:ascii="Times New Roman" w:hAnsi="Times New Roman" w:eastAsia="宋体"/>
                <w:b w:val="0"/>
                <w:sz w:val="18"/>
              </w:rPr>
              <w:t>BUG-5822</w:t>
            </w:r>
          </w:p>
        </w:tc>
        <w:tc>
          <w:tcPr>
            <w:tcW w:w="3137" w:type="dxa"/>
            <w:gridSpan w:val="2"/>
          </w:tcPr>
          <w:p w14:paraId="77DF74EC">
            <w:r>
              <w:rPr>
                <w:rFonts w:ascii="Times New Roman" w:hAnsi="Times New Roman" w:eastAsia="宋体"/>
                <w:b w:val="0"/>
                <w:sz w:val="18"/>
              </w:rPr>
              <w:t>[Prod] 如果在启用信号瞬时值显示的情况下保存模型，则模型打开时会显示“无数据”标签</w:t>
            </w:r>
          </w:p>
        </w:tc>
      </w:tr>
      <w:tr w14:paraId="7BD7EAB3">
        <w:tblPrEx>
          <w:tblCellMar>
            <w:top w:w="0" w:type="dxa"/>
            <w:left w:w="108" w:type="dxa"/>
            <w:bottom w:w="0" w:type="dxa"/>
            <w:right w:w="108" w:type="dxa"/>
          </w:tblCellMar>
        </w:tblPrEx>
        <w:trPr>
          <w:jc w:val="center"/>
        </w:trPr>
        <w:tc>
          <w:tcPr>
            <w:tcW w:w="3137" w:type="dxa"/>
            <w:gridSpan w:val="2"/>
          </w:tcPr>
          <w:p w14:paraId="5022D145">
            <w:r>
              <w:rPr>
                <w:rFonts w:ascii="Times New Roman" w:hAnsi="Times New Roman" w:eastAsia="宋体"/>
                <w:b w:val="0"/>
                <w:sz w:val="18"/>
              </w:rPr>
              <w:t>229</w:t>
            </w:r>
          </w:p>
        </w:tc>
        <w:tc>
          <w:tcPr>
            <w:tcW w:w="3137" w:type="dxa"/>
            <w:gridSpan w:val="2"/>
          </w:tcPr>
          <w:p w14:paraId="3D719E3E">
            <w:r>
              <w:rPr>
                <w:rFonts w:ascii="Times New Roman" w:hAnsi="Times New Roman" w:eastAsia="宋体"/>
                <w:b w:val="0"/>
                <w:sz w:val="18"/>
              </w:rPr>
              <w:t>BUG-5823</w:t>
            </w:r>
          </w:p>
        </w:tc>
        <w:tc>
          <w:tcPr>
            <w:tcW w:w="3137" w:type="dxa"/>
            <w:gridSpan w:val="2"/>
          </w:tcPr>
          <w:p w14:paraId="35675EBE">
            <w:r>
              <w:rPr>
                <w:rFonts w:ascii="Times New Roman" w:hAnsi="Times New Roman" w:eastAsia="宋体"/>
                <w:b w:val="0"/>
                <w:sz w:val="18"/>
              </w:rPr>
              <w:t>[Prod] 设置布局名称的窗口超出屏幕边界</w:t>
            </w:r>
          </w:p>
        </w:tc>
      </w:tr>
      <w:tr w14:paraId="5B553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DAFAED1">
            <w:r>
              <w:rPr>
                <w:rFonts w:ascii="Times New Roman" w:hAnsi="Times New Roman" w:eastAsia="宋体"/>
                <w:b w:val="0"/>
                <w:sz w:val="18"/>
              </w:rPr>
              <w:t>230</w:t>
            </w:r>
          </w:p>
        </w:tc>
        <w:tc>
          <w:tcPr>
            <w:tcW w:w="3137" w:type="dxa"/>
            <w:gridSpan w:val="2"/>
          </w:tcPr>
          <w:p w14:paraId="2345EF8E">
            <w:r>
              <w:rPr>
                <w:rFonts w:ascii="Times New Roman" w:hAnsi="Times New Roman" w:eastAsia="宋体"/>
                <w:b w:val="0"/>
                <w:sz w:val="18"/>
              </w:rPr>
              <w:t>BUG-5825</w:t>
            </w:r>
          </w:p>
        </w:tc>
        <w:tc>
          <w:tcPr>
            <w:tcW w:w="3137" w:type="dxa"/>
            <w:gridSpan w:val="2"/>
          </w:tcPr>
          <w:p w14:paraId="11242AC6">
            <w:r>
              <w:rPr>
                <w:rFonts w:ascii="Times New Roman" w:hAnsi="Times New Roman" w:eastAsia="宋体"/>
                <w:b w:val="0"/>
                <w:sz w:val="18"/>
              </w:rPr>
              <w:t>[QA-hub] 如果该应用程序未处于焦点状态，物理变量窗口中所选的物理变量会被重置。</w:t>
            </w:r>
          </w:p>
        </w:tc>
      </w:tr>
      <w:tr w14:paraId="60F43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A536713">
            <w:r>
              <w:rPr>
                <w:rFonts w:ascii="Times New Roman" w:hAnsi="Times New Roman" w:eastAsia="宋体"/>
                <w:b w:val="0"/>
                <w:sz w:val="18"/>
              </w:rPr>
              <w:t>231</w:t>
            </w:r>
          </w:p>
        </w:tc>
        <w:tc>
          <w:tcPr>
            <w:tcW w:w="3137" w:type="dxa"/>
            <w:gridSpan w:val="2"/>
          </w:tcPr>
          <w:p w14:paraId="79F16182">
            <w:r>
              <w:rPr>
                <w:rFonts w:ascii="Times New Roman" w:hAnsi="Times New Roman" w:eastAsia="宋体"/>
                <w:b w:val="0"/>
                <w:sz w:val="18"/>
              </w:rPr>
              <w:t>BUG-5832</w:t>
            </w:r>
          </w:p>
        </w:tc>
        <w:tc>
          <w:tcPr>
            <w:tcW w:w="3137" w:type="dxa"/>
            <w:gridSpan w:val="2"/>
          </w:tcPr>
          <w:p w14:paraId="76C69590">
            <w:r>
              <w:rPr>
                <w:rFonts w:ascii="Times New Roman" w:hAnsi="Times New Roman" w:eastAsia="宋体"/>
                <w:b w:val="0"/>
                <w:sz w:val="18"/>
              </w:rPr>
              <w:t>[Prod] Chart：在旧模型中，“并行”分解方式在菜单中显示为“互斥”</w:t>
            </w:r>
          </w:p>
        </w:tc>
      </w:tr>
      <w:tr w14:paraId="407B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F305F3A">
            <w:r>
              <w:rPr>
                <w:rFonts w:ascii="Times New Roman" w:hAnsi="Times New Roman" w:eastAsia="宋体"/>
                <w:b w:val="0"/>
                <w:sz w:val="18"/>
              </w:rPr>
              <w:t>232</w:t>
            </w:r>
          </w:p>
        </w:tc>
        <w:tc>
          <w:tcPr>
            <w:tcW w:w="3137" w:type="dxa"/>
            <w:gridSpan w:val="2"/>
          </w:tcPr>
          <w:p w14:paraId="62D5D88C">
            <w:r>
              <w:rPr>
                <w:rFonts w:ascii="Times New Roman" w:hAnsi="Times New Roman" w:eastAsia="宋体"/>
                <w:b w:val="0"/>
                <w:sz w:val="18"/>
              </w:rPr>
              <w:t>BUG-5836</w:t>
            </w:r>
          </w:p>
        </w:tc>
        <w:tc>
          <w:tcPr>
            <w:tcW w:w="3137" w:type="dxa"/>
            <w:gridSpan w:val="2"/>
          </w:tcPr>
          <w:p w14:paraId="58A605C9">
            <w:r>
              <w:rPr>
                <w:rFonts w:ascii="Times New Roman" w:hAnsi="Times New Roman" w:eastAsia="宋体"/>
                <w:b w:val="0"/>
                <w:sz w:val="18"/>
              </w:rPr>
              <w:t>[Prod] 关闭部分信号后，图形不会执行自动缩放</w:t>
            </w:r>
          </w:p>
        </w:tc>
      </w:tr>
      <w:tr w14:paraId="44E3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95A3F30">
            <w:r>
              <w:rPr>
                <w:rFonts w:ascii="Times New Roman" w:hAnsi="Times New Roman" w:eastAsia="宋体"/>
                <w:b w:val="0"/>
                <w:sz w:val="18"/>
              </w:rPr>
              <w:t>233</w:t>
            </w:r>
          </w:p>
        </w:tc>
        <w:tc>
          <w:tcPr>
            <w:tcW w:w="3137" w:type="dxa"/>
            <w:gridSpan w:val="2"/>
          </w:tcPr>
          <w:p w14:paraId="7F21EDDD">
            <w:r>
              <w:rPr>
                <w:rFonts w:ascii="Times New Roman" w:hAnsi="Times New Roman" w:eastAsia="宋体"/>
                <w:b w:val="0"/>
                <w:sz w:val="18"/>
              </w:rPr>
              <w:t>BUG-5849</w:t>
            </w:r>
          </w:p>
        </w:tc>
        <w:tc>
          <w:tcPr>
            <w:tcW w:w="3137" w:type="dxa"/>
            <w:gridSpan w:val="2"/>
          </w:tcPr>
          <w:p w14:paraId="44621B1B">
            <w:r>
              <w:rPr>
                <w:rFonts w:ascii="Times New Roman" w:hAnsi="Times New Roman" w:eastAsia="宋体"/>
                <w:b w:val="0"/>
                <w:sz w:val="18"/>
              </w:rPr>
              <w:t>[QA-hub] 企业筛选器不起作用</w:t>
            </w:r>
          </w:p>
        </w:tc>
      </w:tr>
      <w:tr w14:paraId="49D5B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284829E">
            <w:r>
              <w:rPr>
                <w:rFonts w:ascii="Times New Roman" w:hAnsi="Times New Roman" w:eastAsia="宋体"/>
                <w:b w:val="0"/>
                <w:sz w:val="18"/>
              </w:rPr>
              <w:t>234</w:t>
            </w:r>
          </w:p>
        </w:tc>
        <w:tc>
          <w:tcPr>
            <w:tcW w:w="3137" w:type="dxa"/>
            <w:gridSpan w:val="2"/>
          </w:tcPr>
          <w:p w14:paraId="010DE239">
            <w:r>
              <w:rPr>
                <w:rFonts w:ascii="Times New Roman" w:hAnsi="Times New Roman" w:eastAsia="宋体"/>
                <w:b w:val="0"/>
                <w:sz w:val="18"/>
              </w:rPr>
              <w:t>BUG-5854</w:t>
            </w:r>
          </w:p>
        </w:tc>
        <w:tc>
          <w:tcPr>
            <w:tcW w:w="3137" w:type="dxa"/>
            <w:gridSpan w:val="2"/>
          </w:tcPr>
          <w:p w14:paraId="32751881">
            <w:r>
              <w:rPr>
                <w:rFonts w:ascii="Times New Roman" w:hAnsi="Times New Roman" w:eastAsia="宋体"/>
                <w:b w:val="0"/>
                <w:sz w:val="18"/>
              </w:rPr>
              <w:t>[Dev-hub] 物理模块有向输出的瞬时值只有在记录信号之后才会显示</w:t>
            </w:r>
          </w:p>
        </w:tc>
      </w:tr>
      <w:tr w14:paraId="426F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F721F3D">
            <w:r>
              <w:rPr>
                <w:rFonts w:ascii="Times New Roman" w:hAnsi="Times New Roman" w:eastAsia="宋体"/>
                <w:b w:val="0"/>
                <w:sz w:val="18"/>
              </w:rPr>
              <w:t>235</w:t>
            </w:r>
          </w:p>
        </w:tc>
        <w:tc>
          <w:tcPr>
            <w:tcW w:w="3137" w:type="dxa"/>
            <w:gridSpan w:val="2"/>
          </w:tcPr>
          <w:p w14:paraId="50FF29DC">
            <w:r>
              <w:rPr>
                <w:rFonts w:ascii="Times New Roman" w:hAnsi="Times New Roman" w:eastAsia="宋体"/>
                <w:b w:val="0"/>
                <w:sz w:val="18"/>
              </w:rPr>
              <w:t>BUG-5863</w:t>
            </w:r>
          </w:p>
        </w:tc>
        <w:tc>
          <w:tcPr>
            <w:tcW w:w="3137" w:type="dxa"/>
            <w:gridSpan w:val="2"/>
          </w:tcPr>
          <w:p w14:paraId="6FE5D5B1">
            <w:r>
              <w:rPr>
                <w:rFonts w:ascii="Times New Roman" w:hAnsi="Times New Roman" w:eastAsia="宋体"/>
                <w:b w:val="0"/>
                <w:sz w:val="18"/>
              </w:rPr>
              <w:t>[Dev-hub] 界面：用于关闭窗口的“×”图标大小不一致</w:t>
            </w:r>
          </w:p>
        </w:tc>
      </w:tr>
      <w:tr w14:paraId="66B3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ED28A5">
            <w:r>
              <w:rPr>
                <w:rFonts w:ascii="Times New Roman" w:hAnsi="Times New Roman" w:eastAsia="宋体"/>
                <w:b w:val="0"/>
                <w:sz w:val="18"/>
              </w:rPr>
              <w:t>236</w:t>
            </w:r>
          </w:p>
        </w:tc>
        <w:tc>
          <w:tcPr>
            <w:tcW w:w="3137" w:type="dxa"/>
            <w:gridSpan w:val="2"/>
          </w:tcPr>
          <w:p w14:paraId="2A3853A8">
            <w:r>
              <w:rPr>
                <w:rFonts w:ascii="Times New Roman" w:hAnsi="Times New Roman" w:eastAsia="宋体"/>
                <w:b w:val="0"/>
                <w:sz w:val="18"/>
              </w:rPr>
              <w:t>BUG-5865</w:t>
            </w:r>
          </w:p>
        </w:tc>
        <w:tc>
          <w:tcPr>
            <w:tcW w:w="3137" w:type="dxa"/>
            <w:gridSpan w:val="2"/>
          </w:tcPr>
          <w:p w14:paraId="051AA39A">
            <w:r>
              <w:rPr>
                <w:rFonts w:ascii="Times New Roman" w:hAnsi="Times New Roman" w:eastAsia="宋体"/>
                <w:b w:val="0"/>
                <w:sz w:val="18"/>
              </w:rPr>
              <w:t>[Prod] 暂停期间可以在 Chart 中编辑信号名称</w:t>
            </w:r>
          </w:p>
        </w:tc>
      </w:tr>
      <w:tr w14:paraId="3404A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09B1F31">
            <w:r>
              <w:rPr>
                <w:rFonts w:ascii="Times New Roman" w:hAnsi="Times New Roman" w:eastAsia="宋体"/>
                <w:b w:val="0"/>
                <w:sz w:val="18"/>
              </w:rPr>
              <w:t>237</w:t>
            </w:r>
          </w:p>
        </w:tc>
        <w:tc>
          <w:tcPr>
            <w:tcW w:w="3137" w:type="dxa"/>
            <w:gridSpan w:val="2"/>
          </w:tcPr>
          <w:p w14:paraId="555BF2A5">
            <w:r>
              <w:rPr>
                <w:rFonts w:ascii="Times New Roman" w:hAnsi="Times New Roman" w:eastAsia="宋体"/>
                <w:b w:val="0"/>
                <w:sz w:val="18"/>
              </w:rPr>
              <w:t>BUG-5868</w:t>
            </w:r>
          </w:p>
        </w:tc>
        <w:tc>
          <w:tcPr>
            <w:tcW w:w="3137" w:type="dxa"/>
            <w:gridSpan w:val="2"/>
          </w:tcPr>
          <w:p w14:paraId="494ACA4B">
            <w:r>
              <w:rPr>
                <w:rFonts w:ascii="Times New Roman" w:hAnsi="Times New Roman" w:eastAsia="宋体"/>
                <w:b w:val="0"/>
                <w:sz w:val="18"/>
              </w:rPr>
              <w:t>[Dev-hub] 让保存包含空下拉列表的封装时出现的错误信息更加明确</w:t>
            </w:r>
          </w:p>
        </w:tc>
      </w:tr>
      <w:tr w14:paraId="12B5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77410E8">
            <w:r>
              <w:rPr>
                <w:rFonts w:ascii="Times New Roman" w:hAnsi="Times New Roman" w:eastAsia="宋体"/>
                <w:b w:val="0"/>
                <w:sz w:val="18"/>
              </w:rPr>
              <w:t>238</w:t>
            </w:r>
          </w:p>
        </w:tc>
        <w:tc>
          <w:tcPr>
            <w:tcW w:w="3137" w:type="dxa"/>
            <w:gridSpan w:val="2"/>
          </w:tcPr>
          <w:p w14:paraId="6618A787">
            <w:r>
              <w:rPr>
                <w:rFonts w:ascii="Times New Roman" w:hAnsi="Times New Roman" w:eastAsia="宋体"/>
                <w:b w:val="0"/>
                <w:sz w:val="18"/>
              </w:rPr>
              <w:t>BUG-5873</w:t>
            </w:r>
          </w:p>
        </w:tc>
        <w:tc>
          <w:tcPr>
            <w:tcW w:w="3137" w:type="dxa"/>
            <w:gridSpan w:val="2"/>
          </w:tcPr>
          <w:p w14:paraId="613DA855">
            <w:r>
              <w:rPr>
                <w:rFonts w:ascii="Times New Roman" w:hAnsi="Times New Roman" w:eastAsia="宋体"/>
                <w:b w:val="0"/>
                <w:sz w:val="18"/>
              </w:rPr>
              <w:t>[Prod] 数据检查器中存在未本地化的错误信息</w:t>
            </w:r>
          </w:p>
        </w:tc>
      </w:tr>
      <w:tr w14:paraId="6D72D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6607E26">
            <w:r>
              <w:rPr>
                <w:rFonts w:ascii="Times New Roman" w:hAnsi="Times New Roman" w:eastAsia="宋体"/>
                <w:b w:val="0"/>
                <w:sz w:val="18"/>
              </w:rPr>
              <w:t>239</w:t>
            </w:r>
          </w:p>
        </w:tc>
        <w:tc>
          <w:tcPr>
            <w:tcW w:w="3137" w:type="dxa"/>
            <w:gridSpan w:val="2"/>
          </w:tcPr>
          <w:p w14:paraId="4223B835">
            <w:r>
              <w:rPr>
                <w:rFonts w:ascii="Times New Roman" w:hAnsi="Times New Roman" w:eastAsia="宋体"/>
                <w:b w:val="0"/>
                <w:sz w:val="18"/>
              </w:rPr>
              <w:t>BUG-5886</w:t>
            </w:r>
          </w:p>
        </w:tc>
        <w:tc>
          <w:tcPr>
            <w:tcW w:w="3137" w:type="dxa"/>
            <w:gridSpan w:val="2"/>
          </w:tcPr>
          <w:p w14:paraId="2F9548B0">
            <w:r>
              <w:rPr>
                <w:rFonts w:ascii="Times New Roman" w:hAnsi="Times New Roman" w:eastAsia="宋体"/>
                <w:b w:val="0"/>
                <w:sz w:val="18"/>
              </w:rPr>
              <w:t>[Dev-hub] 嵌套并行状态之间的转移行为异常</w:t>
            </w:r>
          </w:p>
        </w:tc>
      </w:tr>
      <w:tr w14:paraId="381C4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1735923">
            <w:r>
              <w:rPr>
                <w:rFonts w:ascii="Times New Roman" w:hAnsi="Times New Roman" w:eastAsia="宋体"/>
                <w:b w:val="0"/>
                <w:sz w:val="18"/>
              </w:rPr>
              <w:t>240</w:t>
            </w:r>
          </w:p>
        </w:tc>
        <w:tc>
          <w:tcPr>
            <w:tcW w:w="3137" w:type="dxa"/>
            <w:gridSpan w:val="2"/>
          </w:tcPr>
          <w:p w14:paraId="4ED0D34B">
            <w:r>
              <w:rPr>
                <w:rFonts w:ascii="Times New Roman" w:hAnsi="Times New Roman" w:eastAsia="宋体"/>
                <w:b w:val="0"/>
                <w:sz w:val="18"/>
              </w:rPr>
              <w:t>BUG-5897</w:t>
            </w:r>
          </w:p>
        </w:tc>
        <w:tc>
          <w:tcPr>
            <w:tcW w:w="3137" w:type="dxa"/>
            <w:gridSpan w:val="2"/>
          </w:tcPr>
          <w:p w14:paraId="586D299B">
            <w:r>
              <w:rPr>
                <w:rFonts w:ascii="Times New Roman" w:hAnsi="Times New Roman" w:eastAsia="宋体"/>
                <w:b w:val="0"/>
                <w:sz w:val="18"/>
              </w:rPr>
              <w:t>[Dev-hub] Chart：出现意外错误“Among the default transitions, there must be one path that is not guarded by a condition and leads to substate”</w:t>
            </w:r>
          </w:p>
        </w:tc>
      </w:tr>
      <w:tr w14:paraId="3823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AD23765">
            <w:r>
              <w:rPr>
                <w:rFonts w:ascii="Times New Roman" w:hAnsi="Times New Roman" w:eastAsia="宋体"/>
                <w:b w:val="0"/>
                <w:sz w:val="18"/>
              </w:rPr>
              <w:t>241</w:t>
            </w:r>
          </w:p>
        </w:tc>
        <w:tc>
          <w:tcPr>
            <w:tcW w:w="3137" w:type="dxa"/>
            <w:gridSpan w:val="2"/>
          </w:tcPr>
          <w:p w14:paraId="1B5B6246">
            <w:r>
              <w:rPr>
                <w:rFonts w:ascii="Times New Roman" w:hAnsi="Times New Roman" w:eastAsia="宋体"/>
                <w:b w:val="0"/>
                <w:sz w:val="18"/>
              </w:rPr>
              <w:t>BUG-5914</w:t>
            </w:r>
          </w:p>
        </w:tc>
        <w:tc>
          <w:tcPr>
            <w:tcW w:w="3137" w:type="dxa"/>
            <w:gridSpan w:val="2"/>
          </w:tcPr>
          <w:p w14:paraId="33BF38BE">
            <w:r>
              <w:rPr>
                <w:rFonts w:ascii="Times New Roman" w:hAnsi="Times New Roman" w:eastAsia="宋体"/>
                <w:b w:val="0"/>
                <w:sz w:val="18"/>
              </w:rPr>
              <w:t>[Prod] 新建模型中用于插入模块的焦点不在画布中心</w:t>
            </w:r>
          </w:p>
        </w:tc>
      </w:tr>
      <w:tr w14:paraId="0D5C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0285340">
            <w:r>
              <w:rPr>
                <w:rFonts w:ascii="Times New Roman" w:hAnsi="Times New Roman" w:eastAsia="宋体"/>
                <w:b w:val="0"/>
                <w:sz w:val="18"/>
              </w:rPr>
              <w:t>242</w:t>
            </w:r>
          </w:p>
        </w:tc>
        <w:tc>
          <w:tcPr>
            <w:tcW w:w="3137" w:type="dxa"/>
            <w:gridSpan w:val="2"/>
          </w:tcPr>
          <w:p w14:paraId="2DFCE5F0">
            <w:r>
              <w:rPr>
                <w:rFonts w:ascii="Times New Roman" w:hAnsi="Times New Roman" w:eastAsia="宋体"/>
                <w:b w:val="0"/>
                <w:sz w:val="18"/>
              </w:rPr>
              <w:t>BUG-5920</w:t>
            </w:r>
          </w:p>
        </w:tc>
        <w:tc>
          <w:tcPr>
            <w:tcW w:w="3137" w:type="dxa"/>
            <w:gridSpan w:val="2"/>
          </w:tcPr>
          <w:p w14:paraId="20048F4B">
            <w:r>
              <w:rPr>
                <w:rFonts w:ascii="Times New Roman" w:hAnsi="Times New Roman" w:eastAsia="宋体"/>
                <w:b w:val="0"/>
                <w:sz w:val="18"/>
              </w:rPr>
              <w:t>[Dev-hub] 找不到用户库的 .nglib 文件时，错误提示信息不明确</w:t>
            </w:r>
          </w:p>
        </w:tc>
      </w:tr>
      <w:tr w14:paraId="6009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230CC95">
            <w:r>
              <w:rPr>
                <w:rFonts w:ascii="Times New Roman" w:hAnsi="Times New Roman" w:eastAsia="宋体"/>
                <w:b w:val="0"/>
                <w:sz w:val="18"/>
              </w:rPr>
              <w:t>243</w:t>
            </w:r>
          </w:p>
        </w:tc>
        <w:tc>
          <w:tcPr>
            <w:tcW w:w="3137" w:type="dxa"/>
            <w:gridSpan w:val="2"/>
          </w:tcPr>
          <w:p w14:paraId="2E150142">
            <w:r>
              <w:rPr>
                <w:rFonts w:ascii="Times New Roman" w:hAnsi="Times New Roman" w:eastAsia="宋体"/>
                <w:b w:val="0"/>
                <w:sz w:val="18"/>
              </w:rPr>
              <w:t>BUG-5922</w:t>
            </w:r>
          </w:p>
        </w:tc>
        <w:tc>
          <w:tcPr>
            <w:tcW w:w="3137" w:type="dxa"/>
            <w:gridSpan w:val="2"/>
          </w:tcPr>
          <w:p w14:paraId="7DA3198B">
            <w:r>
              <w:rPr>
                <w:rFonts w:ascii="Times New Roman" w:hAnsi="Times New Roman" w:eastAsia="宋体"/>
                <w:b w:val="0"/>
                <w:sz w:val="18"/>
              </w:rPr>
              <w:t>[Prod] 所有模型设置应通过后端初始化，而非前端</w:t>
            </w:r>
          </w:p>
        </w:tc>
      </w:tr>
      <w:tr w14:paraId="1DD4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739474E">
            <w:r>
              <w:rPr>
                <w:rFonts w:ascii="Times New Roman" w:hAnsi="Times New Roman" w:eastAsia="宋体"/>
                <w:b w:val="0"/>
                <w:sz w:val="18"/>
              </w:rPr>
              <w:t>244</w:t>
            </w:r>
          </w:p>
        </w:tc>
        <w:tc>
          <w:tcPr>
            <w:tcW w:w="3137" w:type="dxa"/>
            <w:gridSpan w:val="2"/>
          </w:tcPr>
          <w:p w14:paraId="775A7BA6">
            <w:r>
              <w:rPr>
                <w:rFonts w:ascii="Times New Roman" w:hAnsi="Times New Roman" w:eastAsia="宋体"/>
                <w:b w:val="0"/>
                <w:sz w:val="18"/>
              </w:rPr>
              <w:t>BUG-5924</w:t>
            </w:r>
          </w:p>
        </w:tc>
        <w:tc>
          <w:tcPr>
            <w:tcW w:w="3137" w:type="dxa"/>
            <w:gridSpan w:val="2"/>
          </w:tcPr>
          <w:p w14:paraId="55F49714">
            <w:r>
              <w:rPr>
                <w:rFonts w:ascii="Times New Roman" w:hAnsi="Times New Roman" w:eastAsia="宋体"/>
                <w:b w:val="0"/>
                <w:sz w:val="18"/>
              </w:rPr>
              <w:t>[Prod] Chart：转移上的多行注释高亮显示错误</w:t>
            </w:r>
          </w:p>
        </w:tc>
      </w:tr>
      <w:tr w14:paraId="01B5D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EEC61C2">
            <w:r>
              <w:rPr>
                <w:rFonts w:ascii="Times New Roman" w:hAnsi="Times New Roman" w:eastAsia="宋体"/>
                <w:b w:val="0"/>
                <w:sz w:val="18"/>
              </w:rPr>
              <w:t>245</w:t>
            </w:r>
          </w:p>
        </w:tc>
        <w:tc>
          <w:tcPr>
            <w:tcW w:w="3137" w:type="dxa"/>
            <w:gridSpan w:val="2"/>
          </w:tcPr>
          <w:p w14:paraId="60D2B569">
            <w:r>
              <w:rPr>
                <w:rFonts w:ascii="Times New Roman" w:hAnsi="Times New Roman" w:eastAsia="宋体"/>
                <w:b w:val="0"/>
                <w:sz w:val="18"/>
              </w:rPr>
              <w:t>BUG-5926</w:t>
            </w:r>
          </w:p>
        </w:tc>
        <w:tc>
          <w:tcPr>
            <w:tcW w:w="3137" w:type="dxa"/>
            <w:gridSpan w:val="2"/>
          </w:tcPr>
          <w:p w14:paraId="05EBDEC6">
            <w:r>
              <w:rPr>
                <w:rFonts w:ascii="Times New Roman" w:hAnsi="Times New Roman" w:eastAsia="宋体"/>
                <w:b w:val="0"/>
                <w:sz w:val="18"/>
              </w:rPr>
              <w:t>[Prod] Display：选择信号后需要重新运行模型才能获取信号的当前值</w:t>
            </w:r>
          </w:p>
        </w:tc>
      </w:tr>
      <w:tr w14:paraId="6B5E9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2067453">
            <w:r>
              <w:rPr>
                <w:rFonts w:ascii="Times New Roman" w:hAnsi="Times New Roman" w:eastAsia="宋体"/>
                <w:b w:val="0"/>
                <w:sz w:val="18"/>
              </w:rPr>
              <w:t>246</w:t>
            </w:r>
          </w:p>
        </w:tc>
        <w:tc>
          <w:tcPr>
            <w:tcW w:w="3137" w:type="dxa"/>
            <w:gridSpan w:val="2"/>
          </w:tcPr>
          <w:p w14:paraId="2B080E58">
            <w:r>
              <w:rPr>
                <w:rFonts w:ascii="Times New Roman" w:hAnsi="Times New Roman" w:eastAsia="宋体"/>
                <w:b w:val="0"/>
                <w:sz w:val="18"/>
              </w:rPr>
              <w:t>BUG-5928</w:t>
            </w:r>
          </w:p>
        </w:tc>
        <w:tc>
          <w:tcPr>
            <w:tcW w:w="3137" w:type="dxa"/>
            <w:gridSpan w:val="2"/>
          </w:tcPr>
          <w:p w14:paraId="1F342EFB">
            <w:r>
              <w:rPr>
                <w:rFonts w:ascii="Times New Roman" w:hAnsi="Times New Roman" w:eastAsia="宋体"/>
                <w:b w:val="0"/>
                <w:sz w:val="18"/>
              </w:rPr>
              <w:t>[Dev-hub] 代码生成出错时，焦点停留在模型编译阶段</w:t>
            </w:r>
          </w:p>
        </w:tc>
      </w:tr>
      <w:tr w14:paraId="7DACE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6B38CE1">
            <w:r>
              <w:rPr>
                <w:rFonts w:ascii="Times New Roman" w:hAnsi="Times New Roman" w:eastAsia="宋体"/>
                <w:b w:val="0"/>
                <w:sz w:val="18"/>
              </w:rPr>
              <w:t>247</w:t>
            </w:r>
          </w:p>
        </w:tc>
        <w:tc>
          <w:tcPr>
            <w:tcW w:w="3137" w:type="dxa"/>
            <w:gridSpan w:val="2"/>
          </w:tcPr>
          <w:p w14:paraId="00157208">
            <w:r>
              <w:rPr>
                <w:rFonts w:ascii="Times New Roman" w:hAnsi="Times New Roman" w:eastAsia="宋体"/>
                <w:b w:val="0"/>
                <w:sz w:val="18"/>
              </w:rPr>
              <w:t>BUG-5933</w:t>
            </w:r>
          </w:p>
        </w:tc>
        <w:tc>
          <w:tcPr>
            <w:tcW w:w="3137" w:type="dxa"/>
            <w:gridSpan w:val="2"/>
          </w:tcPr>
          <w:p w14:paraId="1D133572">
            <w:r>
              <w:rPr>
                <w:rFonts w:ascii="Times New Roman" w:hAnsi="Times New Roman" w:eastAsia="宋体"/>
                <w:b w:val="0"/>
                <w:sz w:val="18"/>
              </w:rPr>
              <w:t>[Dev-hub] 模块注释相对模块边缘的位置过低</w:t>
            </w:r>
          </w:p>
        </w:tc>
      </w:tr>
      <w:tr w14:paraId="7115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A3F40E0">
            <w:r>
              <w:rPr>
                <w:rFonts w:ascii="Times New Roman" w:hAnsi="Times New Roman" w:eastAsia="宋体"/>
                <w:b w:val="0"/>
                <w:sz w:val="18"/>
              </w:rPr>
              <w:t>248</w:t>
            </w:r>
          </w:p>
        </w:tc>
        <w:tc>
          <w:tcPr>
            <w:tcW w:w="3137" w:type="dxa"/>
            <w:gridSpan w:val="2"/>
          </w:tcPr>
          <w:p w14:paraId="26894BD2">
            <w:r>
              <w:rPr>
                <w:rFonts w:ascii="Times New Roman" w:hAnsi="Times New Roman" w:eastAsia="宋体"/>
                <w:b w:val="0"/>
                <w:sz w:val="18"/>
              </w:rPr>
              <w:t>BUG-5939</w:t>
            </w:r>
          </w:p>
        </w:tc>
        <w:tc>
          <w:tcPr>
            <w:tcW w:w="3137" w:type="dxa"/>
            <w:gridSpan w:val="2"/>
          </w:tcPr>
          <w:p w14:paraId="537402E8">
            <w:r>
              <w:rPr>
                <w:rFonts w:ascii="Times New Roman" w:hAnsi="Times New Roman" w:eastAsia="宋体"/>
                <w:b w:val="0"/>
                <w:sz w:val="18"/>
              </w:rPr>
              <w:t>[Dev-hub] 封装编辑器中删除选项卡时缺少警告提示</w:t>
            </w:r>
          </w:p>
        </w:tc>
      </w:tr>
      <w:tr w14:paraId="2A2A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0B573A7">
            <w:r>
              <w:rPr>
                <w:rFonts w:ascii="Times New Roman" w:hAnsi="Times New Roman" w:eastAsia="宋体"/>
                <w:b w:val="0"/>
                <w:sz w:val="18"/>
              </w:rPr>
              <w:t>249</w:t>
            </w:r>
          </w:p>
        </w:tc>
        <w:tc>
          <w:tcPr>
            <w:tcW w:w="3137" w:type="dxa"/>
            <w:gridSpan w:val="2"/>
          </w:tcPr>
          <w:p w14:paraId="46851285">
            <w:r>
              <w:rPr>
                <w:rFonts w:ascii="Times New Roman" w:hAnsi="Times New Roman" w:eastAsia="宋体"/>
                <w:b w:val="0"/>
                <w:sz w:val="18"/>
              </w:rPr>
              <w:t>BUG-5950</w:t>
            </w:r>
          </w:p>
        </w:tc>
        <w:tc>
          <w:tcPr>
            <w:tcW w:w="3137" w:type="dxa"/>
            <w:gridSpan w:val="2"/>
          </w:tcPr>
          <w:p w14:paraId="6BA6FF62">
            <w:r>
              <w:rPr>
                <w:rFonts w:ascii="Times New Roman" w:hAnsi="Times New Roman" w:eastAsia="宋体"/>
                <w:b w:val="0"/>
                <w:sz w:val="18"/>
              </w:rPr>
              <w:t>[Prod] 在 RITM 上图形元素的颜色显示不正确</w:t>
            </w:r>
          </w:p>
        </w:tc>
      </w:tr>
      <w:tr w14:paraId="5202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E5A85EF">
            <w:r>
              <w:rPr>
                <w:rFonts w:ascii="Times New Roman" w:hAnsi="Times New Roman" w:eastAsia="宋体"/>
                <w:b w:val="0"/>
                <w:sz w:val="18"/>
              </w:rPr>
              <w:t>250</w:t>
            </w:r>
          </w:p>
        </w:tc>
        <w:tc>
          <w:tcPr>
            <w:tcW w:w="3137" w:type="dxa"/>
            <w:gridSpan w:val="2"/>
          </w:tcPr>
          <w:p w14:paraId="27A5F126">
            <w:r>
              <w:rPr>
                <w:rFonts w:ascii="Times New Roman" w:hAnsi="Times New Roman" w:eastAsia="宋体"/>
                <w:b w:val="0"/>
                <w:sz w:val="18"/>
              </w:rPr>
              <w:t>BUG-5951</w:t>
            </w:r>
          </w:p>
        </w:tc>
        <w:tc>
          <w:tcPr>
            <w:tcW w:w="3137" w:type="dxa"/>
            <w:gridSpan w:val="2"/>
          </w:tcPr>
          <w:p w14:paraId="5A08F990">
            <w:r>
              <w:rPr>
                <w:rFonts w:ascii="Times New Roman" w:hAnsi="Times New Roman" w:eastAsia="宋体"/>
                <w:b w:val="0"/>
                <w:sz w:val="18"/>
              </w:rPr>
              <w:t>[Prod] 在图形上很难精确选取光标所在的数值</w:t>
            </w:r>
          </w:p>
        </w:tc>
      </w:tr>
      <w:tr w14:paraId="2FCA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A8CD4C8">
            <w:r>
              <w:rPr>
                <w:rFonts w:ascii="Times New Roman" w:hAnsi="Times New Roman" w:eastAsia="宋体"/>
                <w:b w:val="0"/>
                <w:sz w:val="18"/>
              </w:rPr>
              <w:t>251</w:t>
            </w:r>
          </w:p>
        </w:tc>
        <w:tc>
          <w:tcPr>
            <w:tcW w:w="3137" w:type="dxa"/>
            <w:gridSpan w:val="2"/>
          </w:tcPr>
          <w:p w14:paraId="5C14F20F">
            <w:r>
              <w:rPr>
                <w:rFonts w:ascii="Times New Roman" w:hAnsi="Times New Roman" w:eastAsia="宋体"/>
                <w:b w:val="0"/>
                <w:sz w:val="18"/>
              </w:rPr>
              <w:t>BUG-5953</w:t>
            </w:r>
          </w:p>
        </w:tc>
        <w:tc>
          <w:tcPr>
            <w:tcW w:w="3137" w:type="dxa"/>
            <w:gridSpan w:val="2"/>
          </w:tcPr>
          <w:p w14:paraId="51CFFCD0">
            <w:r>
              <w:rPr>
                <w:rFonts w:ascii="Times New Roman" w:hAnsi="Times New Roman" w:eastAsia="宋体"/>
                <w:b w:val="0"/>
                <w:sz w:val="18"/>
              </w:rPr>
              <w:t>[Dev-hub] 模型编译失败并报错</w:t>
            </w:r>
          </w:p>
        </w:tc>
      </w:tr>
      <w:tr w14:paraId="52E1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7331D92">
            <w:r>
              <w:rPr>
                <w:rFonts w:ascii="Times New Roman" w:hAnsi="Times New Roman" w:eastAsia="宋体"/>
                <w:b w:val="0"/>
                <w:sz w:val="18"/>
              </w:rPr>
              <w:t>252</w:t>
            </w:r>
          </w:p>
        </w:tc>
        <w:tc>
          <w:tcPr>
            <w:tcW w:w="3137" w:type="dxa"/>
            <w:gridSpan w:val="2"/>
          </w:tcPr>
          <w:p w14:paraId="4CE87533">
            <w:r>
              <w:rPr>
                <w:rFonts w:ascii="Times New Roman" w:hAnsi="Times New Roman" w:eastAsia="宋体"/>
                <w:b w:val="0"/>
                <w:sz w:val="18"/>
              </w:rPr>
              <w:t>BUG-5954</w:t>
            </w:r>
          </w:p>
        </w:tc>
        <w:tc>
          <w:tcPr>
            <w:tcW w:w="3137" w:type="dxa"/>
            <w:gridSpan w:val="2"/>
          </w:tcPr>
          <w:p w14:paraId="54BE4102">
            <w:r>
              <w:rPr>
                <w:rFonts w:ascii="Times New Roman" w:hAnsi="Times New Roman" w:eastAsia="宋体"/>
                <w:b w:val="0"/>
                <w:sz w:val="18"/>
              </w:rPr>
              <w:t>[Dev-hub] 启用 start from steady state 时模型因不稳定而报错终止；关闭该选项时初始化结果与 MATLAB 不一致</w:t>
            </w:r>
          </w:p>
        </w:tc>
      </w:tr>
      <w:tr w14:paraId="21A3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C1B1CE6">
            <w:r>
              <w:rPr>
                <w:rFonts w:ascii="Times New Roman" w:hAnsi="Times New Roman" w:eastAsia="宋体"/>
                <w:b w:val="0"/>
                <w:sz w:val="18"/>
              </w:rPr>
              <w:t>253</w:t>
            </w:r>
          </w:p>
        </w:tc>
        <w:tc>
          <w:tcPr>
            <w:tcW w:w="3137" w:type="dxa"/>
            <w:gridSpan w:val="2"/>
          </w:tcPr>
          <w:p w14:paraId="1514D966">
            <w:r>
              <w:rPr>
                <w:rFonts w:ascii="Times New Roman" w:hAnsi="Times New Roman" w:eastAsia="宋体"/>
                <w:b w:val="0"/>
                <w:sz w:val="18"/>
              </w:rPr>
              <w:t>BUG-5958</w:t>
            </w:r>
          </w:p>
        </w:tc>
        <w:tc>
          <w:tcPr>
            <w:tcW w:w="3137" w:type="dxa"/>
            <w:gridSpan w:val="2"/>
          </w:tcPr>
          <w:p w14:paraId="4F83510F">
            <w:r>
              <w:rPr>
                <w:rFonts w:ascii="Times New Roman" w:hAnsi="Times New Roman" w:eastAsia="宋体"/>
                <w:b w:val="0"/>
                <w:sz w:val="18"/>
              </w:rPr>
              <w:t>[Dev-hub] 模块端口标签与模块边框重叠</w:t>
            </w:r>
          </w:p>
        </w:tc>
      </w:tr>
      <w:tr w14:paraId="0DB7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6E7573">
            <w:r>
              <w:rPr>
                <w:rFonts w:ascii="Times New Roman" w:hAnsi="Times New Roman" w:eastAsia="宋体"/>
                <w:b w:val="0"/>
                <w:sz w:val="18"/>
              </w:rPr>
              <w:t>254</w:t>
            </w:r>
          </w:p>
        </w:tc>
        <w:tc>
          <w:tcPr>
            <w:tcW w:w="3137" w:type="dxa"/>
            <w:gridSpan w:val="2"/>
          </w:tcPr>
          <w:p w14:paraId="14E9E258">
            <w:r>
              <w:rPr>
                <w:rFonts w:ascii="Times New Roman" w:hAnsi="Times New Roman" w:eastAsia="宋体"/>
                <w:b w:val="0"/>
                <w:sz w:val="18"/>
              </w:rPr>
              <w:t>BUG-5964</w:t>
            </w:r>
          </w:p>
        </w:tc>
        <w:tc>
          <w:tcPr>
            <w:tcW w:w="3137" w:type="dxa"/>
            <w:gridSpan w:val="2"/>
          </w:tcPr>
          <w:p w14:paraId="45D6BABC">
            <w:r>
              <w:rPr>
                <w:rFonts w:ascii="Times New Roman" w:hAnsi="Times New Roman" w:eastAsia="宋体"/>
                <w:b w:val="0"/>
                <w:sz w:val="18"/>
              </w:rPr>
              <w:t>尝试再次编辑封装设计时，系统会误报存在未保存的更改</w:t>
            </w:r>
          </w:p>
        </w:tc>
      </w:tr>
      <w:tr w14:paraId="2DB5B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E1794B8">
            <w:r>
              <w:rPr>
                <w:rFonts w:ascii="Times New Roman" w:hAnsi="Times New Roman" w:eastAsia="宋体"/>
                <w:b w:val="0"/>
                <w:sz w:val="18"/>
              </w:rPr>
              <w:t>255</w:t>
            </w:r>
          </w:p>
        </w:tc>
        <w:tc>
          <w:tcPr>
            <w:tcW w:w="3137" w:type="dxa"/>
            <w:gridSpan w:val="2"/>
          </w:tcPr>
          <w:p w14:paraId="7E1801E6">
            <w:r>
              <w:rPr>
                <w:rFonts w:ascii="Times New Roman" w:hAnsi="Times New Roman" w:eastAsia="宋体"/>
                <w:b w:val="0"/>
                <w:sz w:val="18"/>
              </w:rPr>
              <w:t>BUG-5969</w:t>
            </w:r>
          </w:p>
        </w:tc>
        <w:tc>
          <w:tcPr>
            <w:tcW w:w="3137" w:type="dxa"/>
            <w:gridSpan w:val="2"/>
          </w:tcPr>
          <w:p w14:paraId="57450AB2">
            <w:r>
              <w:rPr>
                <w:rFonts w:ascii="Times New Roman" w:hAnsi="Times New Roman" w:eastAsia="宋体"/>
                <w:b w:val="0"/>
                <w:sz w:val="18"/>
              </w:rPr>
              <w:t>[Prod] Chart：使用键盘方向键移动选区时，转移标签不会跟随移动</w:t>
            </w:r>
          </w:p>
        </w:tc>
      </w:tr>
      <w:tr w14:paraId="3747E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CDD4569">
            <w:r>
              <w:rPr>
                <w:rFonts w:ascii="Times New Roman" w:hAnsi="Times New Roman" w:eastAsia="宋体"/>
                <w:b w:val="0"/>
                <w:sz w:val="18"/>
              </w:rPr>
              <w:t>256</w:t>
            </w:r>
          </w:p>
        </w:tc>
        <w:tc>
          <w:tcPr>
            <w:tcW w:w="3137" w:type="dxa"/>
            <w:gridSpan w:val="2"/>
          </w:tcPr>
          <w:p w14:paraId="1001317A">
            <w:r>
              <w:rPr>
                <w:rFonts w:ascii="Times New Roman" w:hAnsi="Times New Roman" w:eastAsia="宋体"/>
                <w:b w:val="0"/>
                <w:sz w:val="18"/>
              </w:rPr>
              <w:t>BUG-5970</w:t>
            </w:r>
          </w:p>
        </w:tc>
        <w:tc>
          <w:tcPr>
            <w:tcW w:w="3137" w:type="dxa"/>
            <w:gridSpan w:val="2"/>
          </w:tcPr>
          <w:p w14:paraId="59106D56">
            <w:r>
              <w:rPr>
                <w:rFonts w:ascii="Times New Roman" w:hAnsi="Times New Roman" w:eastAsia="宋体"/>
                <w:b w:val="0"/>
                <w:sz w:val="18"/>
              </w:rPr>
              <w:t>[Dev-hub] 将子系统设为原子子系统后，含有该子系统的模型就无法再运行</w:t>
            </w:r>
          </w:p>
        </w:tc>
      </w:tr>
      <w:tr w14:paraId="0E2E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0BDFF60">
            <w:r>
              <w:rPr>
                <w:rFonts w:ascii="Times New Roman" w:hAnsi="Times New Roman" w:eastAsia="宋体"/>
                <w:b w:val="0"/>
                <w:sz w:val="18"/>
              </w:rPr>
              <w:t>257</w:t>
            </w:r>
          </w:p>
        </w:tc>
        <w:tc>
          <w:tcPr>
            <w:tcW w:w="3137" w:type="dxa"/>
            <w:gridSpan w:val="2"/>
          </w:tcPr>
          <w:p w14:paraId="6C66B76C">
            <w:r>
              <w:rPr>
                <w:rFonts w:ascii="Times New Roman" w:hAnsi="Times New Roman" w:eastAsia="宋体"/>
                <w:b w:val="0"/>
                <w:sz w:val="18"/>
              </w:rPr>
              <w:t>BUG-5978</w:t>
            </w:r>
          </w:p>
        </w:tc>
        <w:tc>
          <w:tcPr>
            <w:tcW w:w="3137" w:type="dxa"/>
            <w:gridSpan w:val="2"/>
          </w:tcPr>
          <w:p w14:paraId="6E850FBF">
            <w:r>
              <w:rPr>
                <w:rFonts w:ascii="Times New Roman" w:hAnsi="Times New Roman" w:eastAsia="宋体"/>
                <w:b w:val="0"/>
                <w:sz w:val="18"/>
              </w:rPr>
              <w:t>[Prod] 离线客户端。无法跳转到文档</w:t>
            </w:r>
          </w:p>
        </w:tc>
      </w:tr>
      <w:tr w14:paraId="6B05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92A9B64">
            <w:r>
              <w:rPr>
                <w:rFonts w:ascii="Times New Roman" w:hAnsi="Times New Roman" w:eastAsia="宋体"/>
                <w:b w:val="0"/>
                <w:sz w:val="18"/>
              </w:rPr>
              <w:t>258</w:t>
            </w:r>
          </w:p>
        </w:tc>
        <w:tc>
          <w:tcPr>
            <w:tcW w:w="3137" w:type="dxa"/>
            <w:gridSpan w:val="2"/>
          </w:tcPr>
          <w:p w14:paraId="067087AF">
            <w:r>
              <w:rPr>
                <w:rFonts w:ascii="Times New Roman" w:hAnsi="Times New Roman" w:eastAsia="宋体"/>
                <w:b w:val="0"/>
                <w:sz w:val="18"/>
              </w:rPr>
              <w:t>BUG-5989</w:t>
            </w:r>
          </w:p>
        </w:tc>
        <w:tc>
          <w:tcPr>
            <w:tcW w:w="3137" w:type="dxa"/>
            <w:gridSpan w:val="2"/>
          </w:tcPr>
          <w:p w14:paraId="775E2708">
            <w:r>
              <w:rPr>
                <w:rFonts w:ascii="Times New Roman" w:hAnsi="Times New Roman" w:eastAsia="宋体"/>
                <w:b w:val="0"/>
                <w:sz w:val="18"/>
              </w:rPr>
              <w:t>[Prod] 通过 unit delay 解开代数环的模型，其计算结果与 Simulink 不同</w:t>
            </w:r>
          </w:p>
        </w:tc>
      </w:tr>
      <w:tr w14:paraId="73824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A6AB13B">
            <w:r>
              <w:rPr>
                <w:rFonts w:ascii="Times New Roman" w:hAnsi="Times New Roman" w:eastAsia="宋体"/>
                <w:b w:val="0"/>
                <w:sz w:val="18"/>
              </w:rPr>
              <w:t>259</w:t>
            </w:r>
          </w:p>
        </w:tc>
        <w:tc>
          <w:tcPr>
            <w:tcW w:w="3137" w:type="dxa"/>
            <w:gridSpan w:val="2"/>
          </w:tcPr>
          <w:p w14:paraId="0EE77F90">
            <w:r>
              <w:rPr>
                <w:rFonts w:ascii="Times New Roman" w:hAnsi="Times New Roman" w:eastAsia="宋体"/>
                <w:b w:val="0"/>
                <w:sz w:val="18"/>
              </w:rPr>
              <w:t>BUG-5990</w:t>
            </w:r>
          </w:p>
        </w:tc>
        <w:tc>
          <w:tcPr>
            <w:tcW w:w="3137" w:type="dxa"/>
            <w:gridSpan w:val="2"/>
          </w:tcPr>
          <w:p w14:paraId="29D9D95A">
            <w:r>
              <w:rPr>
                <w:rFonts w:ascii="Times New Roman" w:hAnsi="Times New Roman" w:eastAsia="宋体"/>
                <w:b w:val="0"/>
                <w:sz w:val="18"/>
              </w:rPr>
              <w:t>[Prod] RITM 设置中的缩进不整齐</w:t>
            </w:r>
          </w:p>
        </w:tc>
      </w:tr>
      <w:tr w14:paraId="2B87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A590478">
            <w:r>
              <w:rPr>
                <w:rFonts w:ascii="Times New Roman" w:hAnsi="Times New Roman" w:eastAsia="宋体"/>
                <w:b w:val="0"/>
                <w:sz w:val="18"/>
              </w:rPr>
              <w:t>260</w:t>
            </w:r>
          </w:p>
        </w:tc>
        <w:tc>
          <w:tcPr>
            <w:tcW w:w="3137" w:type="dxa"/>
            <w:gridSpan w:val="2"/>
          </w:tcPr>
          <w:p w14:paraId="2C3EC41D">
            <w:r>
              <w:rPr>
                <w:rFonts w:ascii="Times New Roman" w:hAnsi="Times New Roman" w:eastAsia="宋体"/>
                <w:b w:val="0"/>
                <w:sz w:val="18"/>
              </w:rPr>
              <w:t>BUG-5995</w:t>
            </w:r>
          </w:p>
        </w:tc>
        <w:tc>
          <w:tcPr>
            <w:tcW w:w="3137" w:type="dxa"/>
            <w:gridSpan w:val="2"/>
          </w:tcPr>
          <w:p w14:paraId="0EB96799">
            <w:r>
              <w:rPr>
                <w:rFonts w:ascii="Times New Roman" w:hAnsi="Times New Roman" w:eastAsia="宋体"/>
                <w:b w:val="0"/>
                <w:sz w:val="18"/>
              </w:rPr>
              <w:t>[QA-hub] 组织中的“指标”表格未占满整个屏幕宽度</w:t>
            </w:r>
          </w:p>
        </w:tc>
      </w:tr>
      <w:tr w14:paraId="11D2E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6AD61CA">
            <w:r>
              <w:rPr>
                <w:rFonts w:ascii="Times New Roman" w:hAnsi="Times New Roman" w:eastAsia="宋体"/>
                <w:b w:val="0"/>
                <w:sz w:val="18"/>
              </w:rPr>
              <w:t>261</w:t>
            </w:r>
          </w:p>
        </w:tc>
        <w:tc>
          <w:tcPr>
            <w:tcW w:w="3137" w:type="dxa"/>
            <w:gridSpan w:val="2"/>
          </w:tcPr>
          <w:p w14:paraId="56C9D97D">
            <w:r>
              <w:rPr>
                <w:rFonts w:ascii="Times New Roman" w:hAnsi="Times New Roman" w:eastAsia="宋体"/>
                <w:b w:val="0"/>
                <w:sz w:val="18"/>
              </w:rPr>
              <w:t>BUG-6006</w:t>
            </w:r>
          </w:p>
        </w:tc>
        <w:tc>
          <w:tcPr>
            <w:tcW w:w="3137" w:type="dxa"/>
            <w:gridSpan w:val="2"/>
          </w:tcPr>
          <w:p w14:paraId="70F632DA">
            <w:r>
              <w:rPr>
                <w:rFonts w:ascii="Times New Roman" w:hAnsi="Times New Roman" w:eastAsia="宋体"/>
                <w:b w:val="0"/>
                <w:sz w:val="18"/>
              </w:rPr>
              <w:t>[Dev-hub] 如果在模型内部关闭该模型，随后打开的下一个模型会显示在顶层，而不是用户之前所在的层级</w:t>
            </w:r>
          </w:p>
        </w:tc>
      </w:tr>
      <w:tr w14:paraId="71D4A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C6C4EAB">
            <w:r>
              <w:rPr>
                <w:rFonts w:ascii="Times New Roman" w:hAnsi="Times New Roman" w:eastAsia="宋体"/>
                <w:b w:val="0"/>
                <w:sz w:val="18"/>
              </w:rPr>
              <w:t>262</w:t>
            </w:r>
          </w:p>
        </w:tc>
        <w:tc>
          <w:tcPr>
            <w:tcW w:w="3137" w:type="dxa"/>
            <w:gridSpan w:val="2"/>
          </w:tcPr>
          <w:p w14:paraId="77362FD2">
            <w:r>
              <w:rPr>
                <w:rFonts w:ascii="Times New Roman" w:hAnsi="Times New Roman" w:eastAsia="宋体"/>
                <w:b w:val="0"/>
                <w:sz w:val="18"/>
              </w:rPr>
              <w:t>BUG-6022</w:t>
            </w:r>
          </w:p>
        </w:tc>
        <w:tc>
          <w:tcPr>
            <w:tcW w:w="3137" w:type="dxa"/>
            <w:gridSpan w:val="2"/>
          </w:tcPr>
          <w:p w14:paraId="6AA5CB33">
            <w:r>
              <w:rPr>
                <w:rFonts w:ascii="Times New Roman" w:hAnsi="Times New Roman" w:eastAsia="宋体"/>
                <w:b w:val="0"/>
                <w:sz w:val="18"/>
              </w:rPr>
              <w:t>[Dev-hub] 使用多个带初始化的子系统时代码生成不正确</w:t>
            </w:r>
          </w:p>
        </w:tc>
      </w:tr>
      <w:tr w14:paraId="60DAD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11CC8FA">
            <w:r>
              <w:rPr>
                <w:rFonts w:ascii="Times New Roman" w:hAnsi="Times New Roman" w:eastAsia="宋体"/>
                <w:b w:val="0"/>
                <w:sz w:val="18"/>
              </w:rPr>
              <w:t>263</w:t>
            </w:r>
          </w:p>
        </w:tc>
        <w:tc>
          <w:tcPr>
            <w:tcW w:w="3137" w:type="dxa"/>
            <w:gridSpan w:val="2"/>
          </w:tcPr>
          <w:p w14:paraId="4B753AB1">
            <w:r>
              <w:rPr>
                <w:rFonts w:ascii="Times New Roman" w:hAnsi="Times New Roman" w:eastAsia="宋体"/>
                <w:b w:val="0"/>
                <w:sz w:val="18"/>
              </w:rPr>
              <w:t>BUG-6033</w:t>
            </w:r>
          </w:p>
        </w:tc>
        <w:tc>
          <w:tcPr>
            <w:tcW w:w="3137" w:type="dxa"/>
            <w:gridSpan w:val="2"/>
          </w:tcPr>
          <w:p w14:paraId="2DF88468">
            <w:r>
              <w:rPr>
                <w:rFonts w:ascii="Times New Roman" w:hAnsi="Times New Roman" w:eastAsia="宋体"/>
                <w:b w:val="0"/>
                <w:sz w:val="18"/>
              </w:rPr>
              <w:t>[Dev-hub] 点击注册时会显示加载动画</w:t>
            </w:r>
          </w:p>
        </w:tc>
      </w:tr>
      <w:tr w14:paraId="10F01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24EC025">
            <w:r>
              <w:rPr>
                <w:rFonts w:ascii="Times New Roman" w:hAnsi="Times New Roman" w:eastAsia="宋体"/>
                <w:b w:val="0"/>
                <w:sz w:val="18"/>
              </w:rPr>
              <w:t>264</w:t>
            </w:r>
          </w:p>
        </w:tc>
        <w:tc>
          <w:tcPr>
            <w:tcW w:w="3137" w:type="dxa"/>
            <w:gridSpan w:val="2"/>
          </w:tcPr>
          <w:p w14:paraId="52C53DE6">
            <w:r>
              <w:rPr>
                <w:rFonts w:ascii="Times New Roman" w:hAnsi="Times New Roman" w:eastAsia="宋体"/>
                <w:b w:val="0"/>
                <w:sz w:val="18"/>
              </w:rPr>
              <w:t>BUG-6055</w:t>
            </w:r>
          </w:p>
        </w:tc>
        <w:tc>
          <w:tcPr>
            <w:tcW w:w="3137" w:type="dxa"/>
            <w:gridSpan w:val="2"/>
          </w:tcPr>
          <w:p w14:paraId="015D8CCB">
            <w:r>
              <w:rPr>
                <w:rFonts w:ascii="Times New Roman" w:hAnsi="Times New Roman" w:eastAsia="宋体"/>
                <w:b w:val="0"/>
                <w:sz w:val="18"/>
              </w:rPr>
              <w:t>[Custom-hub] 模型步长大于最大值</w:t>
            </w:r>
          </w:p>
        </w:tc>
      </w:tr>
      <w:tr w14:paraId="15AF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A5EE309">
            <w:r>
              <w:rPr>
                <w:rFonts w:ascii="Times New Roman" w:hAnsi="Times New Roman" w:eastAsia="宋体"/>
                <w:b w:val="0"/>
                <w:sz w:val="18"/>
              </w:rPr>
              <w:t>265</w:t>
            </w:r>
          </w:p>
        </w:tc>
        <w:tc>
          <w:tcPr>
            <w:tcW w:w="3137" w:type="dxa"/>
            <w:gridSpan w:val="2"/>
          </w:tcPr>
          <w:p w14:paraId="3E064247">
            <w:r>
              <w:rPr>
                <w:rFonts w:ascii="Times New Roman" w:hAnsi="Times New Roman" w:eastAsia="宋体"/>
                <w:b w:val="0"/>
                <w:sz w:val="18"/>
              </w:rPr>
              <w:t>BUG-6057</w:t>
            </w:r>
          </w:p>
        </w:tc>
        <w:tc>
          <w:tcPr>
            <w:tcW w:w="3137" w:type="dxa"/>
            <w:gridSpan w:val="2"/>
          </w:tcPr>
          <w:p w14:paraId="1C2D5214">
            <w:r>
              <w:rPr>
                <w:rFonts w:ascii="Times New Roman" w:hAnsi="Times New Roman" w:eastAsia="宋体"/>
                <w:b w:val="0"/>
                <w:sz w:val="18"/>
              </w:rPr>
              <w:t>[Dev-hub] 刷新页面后终端中的 REPL 访问丢失</w:t>
            </w:r>
          </w:p>
        </w:tc>
      </w:tr>
      <w:tr w14:paraId="1F80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429DF69">
            <w:r>
              <w:rPr>
                <w:rFonts w:ascii="Times New Roman" w:hAnsi="Times New Roman" w:eastAsia="宋体"/>
                <w:b w:val="0"/>
                <w:sz w:val="18"/>
              </w:rPr>
              <w:t>266</w:t>
            </w:r>
          </w:p>
        </w:tc>
        <w:tc>
          <w:tcPr>
            <w:tcW w:w="3137" w:type="dxa"/>
            <w:gridSpan w:val="2"/>
          </w:tcPr>
          <w:p w14:paraId="363ED185">
            <w:r>
              <w:rPr>
                <w:rFonts w:ascii="Times New Roman" w:hAnsi="Times New Roman" w:eastAsia="宋体"/>
                <w:b w:val="0"/>
                <w:sz w:val="18"/>
              </w:rPr>
              <w:t>BUG-6059</w:t>
            </w:r>
          </w:p>
        </w:tc>
        <w:tc>
          <w:tcPr>
            <w:tcW w:w="3137" w:type="dxa"/>
            <w:gridSpan w:val="2"/>
          </w:tcPr>
          <w:p w14:paraId="534EE1A8">
            <w:r>
              <w:rPr>
                <w:rFonts w:ascii="Times New Roman" w:hAnsi="Times New Roman" w:eastAsia="宋体"/>
                <w:b w:val="0"/>
                <w:sz w:val="18"/>
              </w:rPr>
              <w:t>[Dev-hub] 在画布上移动带端口的模块时端口会抖动</w:t>
            </w:r>
          </w:p>
        </w:tc>
      </w:tr>
      <w:tr w14:paraId="53E9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5CB495">
            <w:r>
              <w:rPr>
                <w:rFonts w:ascii="Times New Roman" w:hAnsi="Times New Roman" w:eastAsia="宋体"/>
                <w:b w:val="0"/>
                <w:sz w:val="18"/>
              </w:rPr>
              <w:t>267</w:t>
            </w:r>
          </w:p>
        </w:tc>
        <w:tc>
          <w:tcPr>
            <w:tcW w:w="3137" w:type="dxa"/>
            <w:gridSpan w:val="2"/>
          </w:tcPr>
          <w:p w14:paraId="55955E79">
            <w:r>
              <w:rPr>
                <w:rFonts w:ascii="Times New Roman" w:hAnsi="Times New Roman" w:eastAsia="宋体"/>
                <w:b w:val="0"/>
                <w:sz w:val="18"/>
              </w:rPr>
              <w:t>BUG-6077</w:t>
            </w:r>
          </w:p>
        </w:tc>
        <w:tc>
          <w:tcPr>
            <w:tcW w:w="3137" w:type="dxa"/>
            <w:gridSpan w:val="2"/>
          </w:tcPr>
          <w:p w14:paraId="5F4C3EAD">
            <w:r>
              <w:rPr>
                <w:rFonts w:ascii="Times New Roman" w:hAnsi="Times New Roman" w:eastAsia="宋体"/>
                <w:b w:val="0"/>
                <w:sz w:val="18"/>
              </w:rPr>
              <w:t>[Dev-hub] 模块卡片中部分参数在鼠标悬停时不显示工具提示</w:t>
            </w:r>
          </w:p>
        </w:tc>
      </w:tr>
      <w:tr w14:paraId="2BFD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4AD8F63">
            <w:r>
              <w:rPr>
                <w:rFonts w:ascii="Times New Roman" w:hAnsi="Times New Roman" w:eastAsia="宋体"/>
                <w:b w:val="0"/>
                <w:sz w:val="18"/>
              </w:rPr>
              <w:t>268</w:t>
            </w:r>
          </w:p>
        </w:tc>
        <w:tc>
          <w:tcPr>
            <w:tcW w:w="3137" w:type="dxa"/>
            <w:gridSpan w:val="2"/>
          </w:tcPr>
          <w:p w14:paraId="115E08F9">
            <w:r>
              <w:rPr>
                <w:rFonts w:ascii="Times New Roman" w:hAnsi="Times New Roman" w:eastAsia="宋体"/>
                <w:b w:val="0"/>
                <w:sz w:val="18"/>
              </w:rPr>
              <w:t>BUG-6088</w:t>
            </w:r>
          </w:p>
        </w:tc>
        <w:tc>
          <w:tcPr>
            <w:tcW w:w="3137" w:type="dxa"/>
            <w:gridSpan w:val="2"/>
          </w:tcPr>
          <w:p w14:paraId="57186A5C">
            <w:r>
              <w:rPr>
                <w:rFonts w:ascii="Times New Roman" w:hAnsi="Times New Roman" w:eastAsia="宋体"/>
                <w:b w:val="0"/>
                <w:sz w:val="18"/>
              </w:rPr>
              <w:t>[Dev-hub] 信号可视化窗口：信号名称较长时复选框和下拉列表存在缺陷</w:t>
            </w:r>
          </w:p>
        </w:tc>
      </w:tr>
      <w:tr w14:paraId="4FD7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E5C13F6">
            <w:r>
              <w:rPr>
                <w:rFonts w:ascii="Times New Roman" w:hAnsi="Times New Roman" w:eastAsia="宋体"/>
                <w:b w:val="0"/>
                <w:sz w:val="18"/>
              </w:rPr>
              <w:t>269</w:t>
            </w:r>
          </w:p>
        </w:tc>
        <w:tc>
          <w:tcPr>
            <w:tcW w:w="3137" w:type="dxa"/>
            <w:gridSpan w:val="2"/>
          </w:tcPr>
          <w:p w14:paraId="3D2F766E">
            <w:r>
              <w:rPr>
                <w:rFonts w:ascii="Times New Roman" w:hAnsi="Times New Roman" w:eastAsia="宋体"/>
                <w:b w:val="0"/>
                <w:sz w:val="18"/>
              </w:rPr>
              <w:t>BUG-6090</w:t>
            </w:r>
          </w:p>
        </w:tc>
        <w:tc>
          <w:tcPr>
            <w:tcW w:w="3137" w:type="dxa"/>
            <w:gridSpan w:val="2"/>
          </w:tcPr>
          <w:p w14:paraId="261EB2C6">
            <w:r>
              <w:rPr>
                <w:rFonts w:ascii="Times New Roman" w:hAnsi="Times New Roman" w:eastAsia="宋体"/>
                <w:b w:val="0"/>
                <w:sz w:val="18"/>
              </w:rPr>
              <w:t>[Dev-hub] 模块的鼠标右键菜单：出现多余的空白窗口</w:t>
            </w:r>
          </w:p>
        </w:tc>
      </w:tr>
      <w:tr w14:paraId="3D26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0D5B988">
            <w:r>
              <w:rPr>
                <w:rFonts w:ascii="Times New Roman" w:hAnsi="Times New Roman" w:eastAsia="宋体"/>
                <w:b w:val="0"/>
                <w:sz w:val="18"/>
              </w:rPr>
              <w:t>270</w:t>
            </w:r>
          </w:p>
        </w:tc>
        <w:tc>
          <w:tcPr>
            <w:tcW w:w="3137" w:type="dxa"/>
            <w:gridSpan w:val="2"/>
          </w:tcPr>
          <w:p w14:paraId="4B5042A9">
            <w:r>
              <w:rPr>
                <w:rFonts w:ascii="Times New Roman" w:hAnsi="Times New Roman" w:eastAsia="宋体"/>
                <w:b w:val="0"/>
                <w:sz w:val="18"/>
              </w:rPr>
              <w:t>BUG-6091</w:t>
            </w:r>
          </w:p>
        </w:tc>
        <w:tc>
          <w:tcPr>
            <w:tcW w:w="3137" w:type="dxa"/>
            <w:gridSpan w:val="2"/>
          </w:tcPr>
          <w:p w14:paraId="57B08180">
            <w:r>
              <w:rPr>
                <w:rFonts w:ascii="Times New Roman" w:hAnsi="Times New Roman" w:eastAsia="宋体"/>
                <w:b w:val="0"/>
                <w:sz w:val="18"/>
              </w:rPr>
              <w:t>[Prod] 将错误检查改为基于 SampleRate/PRF 比值的检查</w:t>
            </w:r>
          </w:p>
        </w:tc>
      </w:tr>
      <w:tr w14:paraId="2EF5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AC430BE">
            <w:r>
              <w:rPr>
                <w:rFonts w:ascii="Times New Roman" w:hAnsi="Times New Roman" w:eastAsia="宋体"/>
                <w:b w:val="0"/>
                <w:sz w:val="18"/>
              </w:rPr>
              <w:t>271</w:t>
            </w:r>
          </w:p>
        </w:tc>
        <w:tc>
          <w:tcPr>
            <w:tcW w:w="3137" w:type="dxa"/>
            <w:gridSpan w:val="2"/>
          </w:tcPr>
          <w:p w14:paraId="14C6EDD3">
            <w:r>
              <w:rPr>
                <w:rFonts w:ascii="Times New Roman" w:hAnsi="Times New Roman" w:eastAsia="宋体"/>
                <w:b w:val="0"/>
                <w:sz w:val="18"/>
              </w:rPr>
              <w:t>BUG-6104</w:t>
            </w:r>
          </w:p>
        </w:tc>
        <w:tc>
          <w:tcPr>
            <w:tcW w:w="3137" w:type="dxa"/>
            <w:gridSpan w:val="2"/>
          </w:tcPr>
          <w:p w14:paraId="5C4DAC71">
            <w:r>
              <w:rPr>
                <w:rFonts w:ascii="Times New Roman" w:hAnsi="Times New Roman" w:eastAsia="宋体"/>
                <w:b w:val="0"/>
                <w:sz w:val="18"/>
              </w:rPr>
              <w:t>[Dev-hub] 模型初始化错误：在受控子系统中，向 Integrator 端口输入信号时出现 UndefVarError(:u)</w:t>
            </w:r>
          </w:p>
        </w:tc>
      </w:tr>
      <w:tr w14:paraId="7E0F7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39A55B2">
            <w:r>
              <w:rPr>
                <w:rFonts w:ascii="Times New Roman" w:hAnsi="Times New Roman" w:eastAsia="宋体"/>
                <w:b w:val="0"/>
                <w:sz w:val="18"/>
              </w:rPr>
              <w:t>272</w:t>
            </w:r>
          </w:p>
        </w:tc>
        <w:tc>
          <w:tcPr>
            <w:tcW w:w="3137" w:type="dxa"/>
            <w:gridSpan w:val="2"/>
          </w:tcPr>
          <w:p w14:paraId="0FBC3FCC">
            <w:r>
              <w:rPr>
                <w:rFonts w:ascii="Times New Roman" w:hAnsi="Times New Roman" w:eastAsia="宋体"/>
                <w:b w:val="0"/>
                <w:sz w:val="18"/>
              </w:rPr>
              <w:t>BUG-6108</w:t>
            </w:r>
          </w:p>
        </w:tc>
        <w:tc>
          <w:tcPr>
            <w:tcW w:w="3137" w:type="dxa"/>
            <w:gridSpan w:val="2"/>
          </w:tcPr>
          <w:p w14:paraId="639220AD">
            <w:r>
              <w:rPr>
                <w:rFonts w:ascii="Times New Roman" w:hAnsi="Times New Roman" w:eastAsia="宋体"/>
                <w:b w:val="0"/>
                <w:sz w:val="18"/>
              </w:rPr>
              <w:t>[Dev-hub] 将一个嵌套的 Function Call 子系统添加到另一个中时出现 InexactError(:Int64, Int64, NaN) 错误</w:t>
            </w:r>
          </w:p>
        </w:tc>
      </w:tr>
      <w:tr w14:paraId="5FD1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D4B0428">
            <w:r>
              <w:rPr>
                <w:rFonts w:ascii="Times New Roman" w:hAnsi="Times New Roman" w:eastAsia="宋体"/>
                <w:b w:val="0"/>
                <w:sz w:val="18"/>
              </w:rPr>
              <w:t>273</w:t>
            </w:r>
          </w:p>
        </w:tc>
        <w:tc>
          <w:tcPr>
            <w:tcW w:w="3137" w:type="dxa"/>
            <w:gridSpan w:val="2"/>
          </w:tcPr>
          <w:p w14:paraId="4DF864C8">
            <w:r>
              <w:rPr>
                <w:rFonts w:ascii="Times New Roman" w:hAnsi="Times New Roman" w:eastAsia="宋体"/>
                <w:b w:val="0"/>
                <w:sz w:val="18"/>
              </w:rPr>
              <w:t>BUG-6121</w:t>
            </w:r>
          </w:p>
        </w:tc>
        <w:tc>
          <w:tcPr>
            <w:tcW w:w="3137" w:type="dxa"/>
            <w:gridSpan w:val="2"/>
          </w:tcPr>
          <w:p w14:paraId="54E66AB1">
            <w:r>
              <w:rPr>
                <w:rFonts w:ascii="Times New Roman" w:hAnsi="Times New Roman" w:eastAsia="宋体"/>
                <w:b w:val="0"/>
                <w:sz w:val="18"/>
              </w:rPr>
              <w:t>[Dev-hub] 模块以随机顺序被复制</w:t>
            </w:r>
          </w:p>
        </w:tc>
      </w:tr>
      <w:tr w14:paraId="54BD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72C5182">
            <w:r>
              <w:rPr>
                <w:rFonts w:ascii="Times New Roman" w:hAnsi="Times New Roman" w:eastAsia="宋体"/>
                <w:b w:val="0"/>
                <w:sz w:val="18"/>
              </w:rPr>
              <w:t>274</w:t>
            </w:r>
          </w:p>
        </w:tc>
        <w:tc>
          <w:tcPr>
            <w:tcW w:w="3137" w:type="dxa"/>
            <w:gridSpan w:val="2"/>
          </w:tcPr>
          <w:p w14:paraId="3D37DEBA">
            <w:r>
              <w:rPr>
                <w:rFonts w:ascii="Times New Roman" w:hAnsi="Times New Roman" w:eastAsia="宋体"/>
                <w:b w:val="0"/>
                <w:sz w:val="18"/>
              </w:rPr>
              <w:t>BUG-6124</w:t>
            </w:r>
          </w:p>
        </w:tc>
        <w:tc>
          <w:tcPr>
            <w:tcW w:w="3137" w:type="dxa"/>
            <w:gridSpan w:val="2"/>
          </w:tcPr>
          <w:p w14:paraId="3EC0788D">
            <w:r>
              <w:rPr>
                <w:rFonts w:ascii="Times New Roman" w:hAnsi="Times New Roman" w:eastAsia="宋体"/>
                <w:b w:val="0"/>
                <w:sz w:val="18"/>
              </w:rPr>
              <w:t>[Dev-hub] 将模型的一部分封装为子系统时，端口以随机顺序排列</w:t>
            </w:r>
          </w:p>
        </w:tc>
      </w:tr>
      <w:tr w14:paraId="29FC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C3757C9">
            <w:r>
              <w:rPr>
                <w:rFonts w:ascii="Times New Roman" w:hAnsi="Times New Roman" w:eastAsia="宋体"/>
                <w:b w:val="0"/>
                <w:sz w:val="18"/>
              </w:rPr>
              <w:t>275</w:t>
            </w:r>
          </w:p>
        </w:tc>
        <w:tc>
          <w:tcPr>
            <w:tcW w:w="3137" w:type="dxa"/>
            <w:gridSpan w:val="2"/>
          </w:tcPr>
          <w:p w14:paraId="466A360D">
            <w:r>
              <w:rPr>
                <w:rFonts w:ascii="Times New Roman" w:hAnsi="Times New Roman" w:eastAsia="宋体"/>
                <w:b w:val="0"/>
                <w:sz w:val="18"/>
              </w:rPr>
              <w:t>BUG-6130</w:t>
            </w:r>
          </w:p>
        </w:tc>
        <w:tc>
          <w:tcPr>
            <w:tcW w:w="3137" w:type="dxa"/>
            <w:gridSpan w:val="2"/>
          </w:tcPr>
          <w:p w14:paraId="692584BF">
            <w:r>
              <w:rPr>
                <w:rFonts w:ascii="Times New Roman" w:hAnsi="Times New Roman" w:eastAsia="宋体"/>
                <w:b w:val="0"/>
                <w:sz w:val="18"/>
              </w:rPr>
              <w:t>调试器中不显示错误信息</w:t>
            </w:r>
          </w:p>
        </w:tc>
      </w:tr>
      <w:tr w14:paraId="7629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85E18F7">
            <w:r>
              <w:rPr>
                <w:rFonts w:ascii="Times New Roman" w:hAnsi="Times New Roman" w:eastAsia="宋体"/>
                <w:b w:val="0"/>
                <w:sz w:val="18"/>
              </w:rPr>
              <w:t>276</w:t>
            </w:r>
          </w:p>
        </w:tc>
        <w:tc>
          <w:tcPr>
            <w:tcW w:w="3137" w:type="dxa"/>
            <w:gridSpan w:val="2"/>
          </w:tcPr>
          <w:p w14:paraId="2BC6F646">
            <w:r>
              <w:rPr>
                <w:rFonts w:ascii="Times New Roman" w:hAnsi="Times New Roman" w:eastAsia="宋体"/>
                <w:b w:val="0"/>
                <w:sz w:val="18"/>
              </w:rPr>
              <w:t>BUG-6132</w:t>
            </w:r>
          </w:p>
        </w:tc>
        <w:tc>
          <w:tcPr>
            <w:tcW w:w="3137" w:type="dxa"/>
            <w:gridSpan w:val="2"/>
          </w:tcPr>
          <w:p w14:paraId="5F7F5E58">
            <w:r>
              <w:rPr>
                <w:rFonts w:ascii="Times New Roman" w:hAnsi="Times New Roman" w:eastAsia="宋体"/>
                <w:b w:val="0"/>
                <w:sz w:val="18"/>
              </w:rPr>
              <w:t>[Dev-hub] 尝试运行在原子子系统内部含有物理建模子系统的模型时，出现 Internal error at the compilation stage of the model 错误</w:t>
            </w:r>
          </w:p>
        </w:tc>
      </w:tr>
      <w:tr w14:paraId="33939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7B4015">
            <w:r>
              <w:rPr>
                <w:rFonts w:ascii="Times New Roman" w:hAnsi="Times New Roman" w:eastAsia="宋体"/>
                <w:b w:val="0"/>
                <w:sz w:val="18"/>
              </w:rPr>
              <w:t>277</w:t>
            </w:r>
          </w:p>
        </w:tc>
        <w:tc>
          <w:tcPr>
            <w:tcW w:w="3137" w:type="dxa"/>
            <w:gridSpan w:val="2"/>
          </w:tcPr>
          <w:p w14:paraId="45547802">
            <w:r>
              <w:rPr>
                <w:rFonts w:ascii="Times New Roman" w:hAnsi="Times New Roman" w:eastAsia="宋体"/>
                <w:b w:val="0"/>
                <w:sz w:val="18"/>
              </w:rPr>
              <w:t>BUG-6136</w:t>
            </w:r>
          </w:p>
        </w:tc>
        <w:tc>
          <w:tcPr>
            <w:tcW w:w="3137" w:type="dxa"/>
            <w:gridSpan w:val="2"/>
          </w:tcPr>
          <w:p w14:paraId="6DB9A8B0">
            <w:r>
              <w:rPr>
                <w:rFonts w:ascii="Times New Roman" w:hAnsi="Times New Roman" w:eastAsia="宋体"/>
                <w:b w:val="0"/>
                <w:sz w:val="18"/>
              </w:rPr>
              <w:t>[Dev-hub] markdown 图表渲染不稳定</w:t>
            </w:r>
          </w:p>
        </w:tc>
      </w:tr>
      <w:tr w14:paraId="4337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86EEFC9">
            <w:r>
              <w:rPr>
                <w:rFonts w:ascii="Times New Roman" w:hAnsi="Times New Roman" w:eastAsia="宋体"/>
                <w:b w:val="0"/>
                <w:sz w:val="18"/>
              </w:rPr>
              <w:t>278</w:t>
            </w:r>
          </w:p>
        </w:tc>
        <w:tc>
          <w:tcPr>
            <w:tcW w:w="3137" w:type="dxa"/>
            <w:gridSpan w:val="2"/>
          </w:tcPr>
          <w:p w14:paraId="5DAE8F57">
            <w:r>
              <w:rPr>
                <w:rFonts w:ascii="Times New Roman" w:hAnsi="Times New Roman" w:eastAsia="宋体"/>
                <w:b w:val="0"/>
                <w:sz w:val="18"/>
              </w:rPr>
              <w:t>BUG-6143</w:t>
            </w:r>
          </w:p>
        </w:tc>
        <w:tc>
          <w:tcPr>
            <w:tcW w:w="3137" w:type="dxa"/>
            <w:gridSpan w:val="2"/>
          </w:tcPr>
          <w:p w14:paraId="4A27BBC6">
            <w:r>
              <w:rPr>
                <w:rFonts w:ascii="Times New Roman" w:hAnsi="Times New Roman" w:eastAsia="宋体"/>
                <w:b w:val="0"/>
                <w:sz w:val="18"/>
              </w:rPr>
              <w:t>[Dev-hub] 模型仿真结果不正确</w:t>
            </w:r>
          </w:p>
        </w:tc>
      </w:tr>
      <w:tr w14:paraId="1F67D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1FB119F">
            <w:r>
              <w:rPr>
                <w:rFonts w:ascii="Times New Roman" w:hAnsi="Times New Roman" w:eastAsia="宋体"/>
                <w:b w:val="0"/>
                <w:sz w:val="18"/>
              </w:rPr>
              <w:t>279</w:t>
            </w:r>
          </w:p>
        </w:tc>
        <w:tc>
          <w:tcPr>
            <w:tcW w:w="3137" w:type="dxa"/>
            <w:gridSpan w:val="2"/>
          </w:tcPr>
          <w:p w14:paraId="2323B50E">
            <w:r>
              <w:rPr>
                <w:rFonts w:ascii="Times New Roman" w:hAnsi="Times New Roman" w:eastAsia="宋体"/>
                <w:b w:val="0"/>
                <w:sz w:val="18"/>
              </w:rPr>
              <w:t>BUG-6146</w:t>
            </w:r>
          </w:p>
        </w:tc>
        <w:tc>
          <w:tcPr>
            <w:tcW w:w="3137" w:type="dxa"/>
            <w:gridSpan w:val="2"/>
          </w:tcPr>
          <w:p w14:paraId="392A81BA">
            <w:r>
              <w:rPr>
                <w:rFonts w:ascii="Times New Roman" w:hAnsi="Times New Roman" w:eastAsia="宋体"/>
                <w:b w:val="0"/>
                <w:sz w:val="18"/>
              </w:rPr>
              <w:t>[Dev-hub] 两个被记录的信号中有一个不显示</w:t>
            </w:r>
          </w:p>
        </w:tc>
      </w:tr>
      <w:tr w14:paraId="5EB1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49B1AC3">
            <w:r>
              <w:rPr>
                <w:rFonts w:ascii="Times New Roman" w:hAnsi="Times New Roman" w:eastAsia="宋体"/>
                <w:b w:val="0"/>
                <w:sz w:val="18"/>
              </w:rPr>
              <w:t>280</w:t>
            </w:r>
          </w:p>
        </w:tc>
        <w:tc>
          <w:tcPr>
            <w:tcW w:w="3137" w:type="dxa"/>
            <w:gridSpan w:val="2"/>
          </w:tcPr>
          <w:p w14:paraId="10B24FCF">
            <w:r>
              <w:rPr>
                <w:rFonts w:ascii="Times New Roman" w:hAnsi="Times New Roman" w:eastAsia="宋体"/>
                <w:b w:val="0"/>
                <w:sz w:val="18"/>
              </w:rPr>
              <w:t>BUG-6152</w:t>
            </w:r>
          </w:p>
        </w:tc>
        <w:tc>
          <w:tcPr>
            <w:tcW w:w="3137" w:type="dxa"/>
            <w:gridSpan w:val="2"/>
          </w:tcPr>
          <w:p w14:paraId="0384E438">
            <w:r>
              <w:rPr>
                <w:rFonts w:ascii="Times New Roman" w:hAnsi="Times New Roman" w:eastAsia="宋体"/>
                <w:b w:val="0"/>
                <w:sz w:val="18"/>
              </w:rPr>
              <w:t>[Dev-hub] Start from steady state 不生效</w:t>
            </w:r>
          </w:p>
        </w:tc>
      </w:tr>
      <w:tr w14:paraId="16AF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083B603">
            <w:r>
              <w:rPr>
                <w:rFonts w:ascii="Times New Roman" w:hAnsi="Times New Roman" w:eastAsia="宋体"/>
                <w:b w:val="0"/>
                <w:sz w:val="18"/>
              </w:rPr>
              <w:t>281</w:t>
            </w:r>
          </w:p>
        </w:tc>
        <w:tc>
          <w:tcPr>
            <w:tcW w:w="3137" w:type="dxa"/>
            <w:gridSpan w:val="2"/>
          </w:tcPr>
          <w:p w14:paraId="102B93B8">
            <w:r>
              <w:rPr>
                <w:rFonts w:ascii="Times New Roman" w:hAnsi="Times New Roman" w:eastAsia="宋体"/>
                <w:b w:val="0"/>
                <w:sz w:val="18"/>
              </w:rPr>
              <w:t>BUG-6155</w:t>
            </w:r>
          </w:p>
        </w:tc>
        <w:tc>
          <w:tcPr>
            <w:tcW w:w="3137" w:type="dxa"/>
            <w:gridSpan w:val="2"/>
          </w:tcPr>
          <w:p w14:paraId="324EEC1B">
            <w:r>
              <w:rPr>
                <w:rFonts w:ascii="Times New Roman" w:hAnsi="Times New Roman" w:eastAsia="宋体"/>
                <w:b w:val="0"/>
                <w:sz w:val="18"/>
              </w:rPr>
              <w:t>[Dev-hub] Julian Date to Datetime Conversion 模块从虚拟子系统继承的采样率不正确</w:t>
            </w:r>
          </w:p>
        </w:tc>
      </w:tr>
      <w:tr w14:paraId="711E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765EDBD">
            <w:r>
              <w:rPr>
                <w:rFonts w:ascii="Times New Roman" w:hAnsi="Times New Roman" w:eastAsia="宋体"/>
                <w:b w:val="0"/>
                <w:sz w:val="18"/>
              </w:rPr>
              <w:t>282</w:t>
            </w:r>
          </w:p>
        </w:tc>
        <w:tc>
          <w:tcPr>
            <w:tcW w:w="3137" w:type="dxa"/>
            <w:gridSpan w:val="2"/>
          </w:tcPr>
          <w:p w14:paraId="34AA802A">
            <w:r>
              <w:rPr>
                <w:rFonts w:ascii="Times New Roman" w:hAnsi="Times New Roman" w:eastAsia="宋体"/>
                <w:b w:val="0"/>
                <w:sz w:val="18"/>
              </w:rPr>
              <w:t>BUG-6159</w:t>
            </w:r>
          </w:p>
        </w:tc>
        <w:tc>
          <w:tcPr>
            <w:tcW w:w="3137" w:type="dxa"/>
            <w:gridSpan w:val="2"/>
          </w:tcPr>
          <w:p w14:paraId="2B4AECAD">
            <w:r>
              <w:rPr>
                <w:rFonts w:ascii="Times New Roman" w:hAnsi="Times New Roman" w:eastAsia="宋体"/>
                <w:b w:val="0"/>
                <w:sz w:val="18"/>
              </w:rPr>
              <w:t>Switcher 模块在 AnyMath 与 Simulink 中的行为不同</w:t>
            </w:r>
          </w:p>
        </w:tc>
      </w:tr>
      <w:tr w14:paraId="16A6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859D48D">
            <w:r>
              <w:rPr>
                <w:rFonts w:ascii="Times New Roman" w:hAnsi="Times New Roman" w:eastAsia="宋体"/>
                <w:b w:val="0"/>
                <w:sz w:val="18"/>
              </w:rPr>
              <w:t>283</w:t>
            </w:r>
          </w:p>
        </w:tc>
        <w:tc>
          <w:tcPr>
            <w:tcW w:w="3137" w:type="dxa"/>
            <w:gridSpan w:val="2"/>
          </w:tcPr>
          <w:p w14:paraId="4AA9822E">
            <w:r>
              <w:rPr>
                <w:rFonts w:ascii="Times New Roman" w:hAnsi="Times New Roman" w:eastAsia="宋体"/>
                <w:b w:val="0"/>
                <w:sz w:val="18"/>
              </w:rPr>
              <w:t>BUG-6163</w:t>
            </w:r>
          </w:p>
        </w:tc>
        <w:tc>
          <w:tcPr>
            <w:tcW w:w="3137" w:type="dxa"/>
            <w:gridSpan w:val="2"/>
          </w:tcPr>
          <w:p w14:paraId="527AA2C2">
            <w:r>
              <w:rPr>
                <w:rFonts w:ascii="Times New Roman" w:hAnsi="Times New Roman" w:eastAsia="宋体"/>
                <w:b w:val="0"/>
                <w:sz w:val="18"/>
              </w:rPr>
              <w:t>[Prod] 从回调中调用时，DIR 和 FILE 宏返回错误的结果</w:t>
            </w:r>
          </w:p>
        </w:tc>
      </w:tr>
      <w:tr w14:paraId="1654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DFCACD9">
            <w:r>
              <w:rPr>
                <w:rFonts w:ascii="Times New Roman" w:hAnsi="Times New Roman" w:eastAsia="宋体"/>
                <w:b w:val="0"/>
                <w:sz w:val="18"/>
              </w:rPr>
              <w:t>284</w:t>
            </w:r>
          </w:p>
        </w:tc>
        <w:tc>
          <w:tcPr>
            <w:tcW w:w="3137" w:type="dxa"/>
            <w:gridSpan w:val="2"/>
          </w:tcPr>
          <w:p w14:paraId="738499A0">
            <w:r>
              <w:rPr>
                <w:rFonts w:ascii="Times New Roman" w:hAnsi="Times New Roman" w:eastAsia="宋体"/>
                <w:b w:val="0"/>
                <w:sz w:val="18"/>
              </w:rPr>
              <w:t>BUG-6171</w:t>
            </w:r>
          </w:p>
        </w:tc>
        <w:tc>
          <w:tcPr>
            <w:tcW w:w="3137" w:type="dxa"/>
            <w:gridSpan w:val="2"/>
          </w:tcPr>
          <w:p w14:paraId="28185EF7">
            <w:r>
              <w:rPr>
                <w:rFonts w:ascii="Times New Roman" w:hAnsi="Times New Roman" w:eastAsia="宋体"/>
                <w:b w:val="0"/>
                <w:sz w:val="18"/>
              </w:rPr>
              <w:t>[Dev-hub] 脚本编辑器：双窗口模式下，脚本编辑器中的 三点菜单会跑到结构下面的某处</w:t>
            </w:r>
          </w:p>
        </w:tc>
      </w:tr>
      <w:tr w14:paraId="3592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CA418FA">
            <w:r>
              <w:rPr>
                <w:rFonts w:ascii="Times New Roman" w:hAnsi="Times New Roman" w:eastAsia="宋体"/>
                <w:b w:val="0"/>
                <w:sz w:val="18"/>
              </w:rPr>
              <w:t>285</w:t>
            </w:r>
          </w:p>
        </w:tc>
        <w:tc>
          <w:tcPr>
            <w:tcW w:w="3137" w:type="dxa"/>
            <w:gridSpan w:val="2"/>
          </w:tcPr>
          <w:p w14:paraId="0F180E2E">
            <w:r>
              <w:rPr>
                <w:rFonts w:ascii="Times New Roman" w:hAnsi="Times New Roman" w:eastAsia="宋体"/>
                <w:b w:val="0"/>
                <w:sz w:val="18"/>
              </w:rPr>
              <w:t>BUG-6179</w:t>
            </w:r>
          </w:p>
        </w:tc>
        <w:tc>
          <w:tcPr>
            <w:tcW w:w="3137" w:type="dxa"/>
            <w:gridSpan w:val="2"/>
          </w:tcPr>
          <w:p w14:paraId="5295A37C">
            <w:r>
              <w:rPr>
                <w:rFonts w:ascii="Times New Roman" w:hAnsi="Times New Roman" w:eastAsia="宋体"/>
                <w:b w:val="0"/>
                <w:sz w:val="18"/>
              </w:rPr>
              <w:t>[Dev-hub] 支持将 .so 文件编译期间出现的错误输出到诊断窗口</w:t>
            </w:r>
          </w:p>
        </w:tc>
      </w:tr>
      <w:tr w14:paraId="2447F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3721797">
            <w:r>
              <w:rPr>
                <w:rFonts w:ascii="Times New Roman" w:hAnsi="Times New Roman" w:eastAsia="宋体"/>
                <w:b w:val="0"/>
                <w:sz w:val="18"/>
              </w:rPr>
              <w:t>286</w:t>
            </w:r>
          </w:p>
        </w:tc>
        <w:tc>
          <w:tcPr>
            <w:tcW w:w="3137" w:type="dxa"/>
            <w:gridSpan w:val="2"/>
          </w:tcPr>
          <w:p w14:paraId="55FC53D7">
            <w:r>
              <w:rPr>
                <w:rFonts w:ascii="Times New Roman" w:hAnsi="Times New Roman" w:eastAsia="宋体"/>
                <w:b w:val="0"/>
                <w:sz w:val="18"/>
              </w:rPr>
              <w:t>BUG-6182</w:t>
            </w:r>
          </w:p>
        </w:tc>
        <w:tc>
          <w:tcPr>
            <w:tcW w:w="3137" w:type="dxa"/>
            <w:gridSpan w:val="2"/>
          </w:tcPr>
          <w:p w14:paraId="09783536">
            <w:r>
              <w:rPr>
                <w:rFonts w:ascii="Times New Roman" w:hAnsi="Times New Roman" w:eastAsia="宋体"/>
                <w:b w:val="0"/>
                <w:sz w:val="18"/>
              </w:rPr>
              <w:t>[Custom-hub] 支持对物理模块卡片中输入的变量进行校验</w:t>
            </w:r>
          </w:p>
        </w:tc>
      </w:tr>
      <w:tr w14:paraId="550F2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34E6C25">
            <w:r>
              <w:rPr>
                <w:rFonts w:ascii="Times New Roman" w:hAnsi="Times New Roman" w:eastAsia="宋体"/>
                <w:b w:val="0"/>
                <w:sz w:val="18"/>
              </w:rPr>
              <w:t>287</w:t>
            </w:r>
          </w:p>
        </w:tc>
        <w:tc>
          <w:tcPr>
            <w:tcW w:w="3137" w:type="dxa"/>
            <w:gridSpan w:val="2"/>
          </w:tcPr>
          <w:p w14:paraId="252FE138">
            <w:r>
              <w:rPr>
                <w:rFonts w:ascii="Times New Roman" w:hAnsi="Times New Roman" w:eastAsia="宋体"/>
                <w:b w:val="0"/>
                <w:sz w:val="18"/>
              </w:rPr>
              <w:t>BUG-6198</w:t>
            </w:r>
          </w:p>
        </w:tc>
        <w:tc>
          <w:tcPr>
            <w:tcW w:w="3137" w:type="dxa"/>
            <w:gridSpan w:val="2"/>
          </w:tcPr>
          <w:p w14:paraId="5EE4A676">
            <w:r>
              <w:rPr>
                <w:rFonts w:ascii="Times New Roman" w:hAnsi="Times New Roman" w:eastAsia="宋体"/>
                <w:b w:val="0"/>
                <w:sz w:val="18"/>
              </w:rPr>
              <w:t>[Dev-hub] 在非对称电气电路中从稳态启动的结果与 MATLAB 不同</w:t>
            </w:r>
          </w:p>
        </w:tc>
      </w:tr>
      <w:tr w14:paraId="39AFF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ACF005">
            <w:r>
              <w:rPr>
                <w:rFonts w:ascii="Times New Roman" w:hAnsi="Times New Roman" w:eastAsia="宋体"/>
                <w:b w:val="0"/>
                <w:sz w:val="18"/>
              </w:rPr>
              <w:t>288</w:t>
            </w:r>
          </w:p>
        </w:tc>
        <w:tc>
          <w:tcPr>
            <w:tcW w:w="3137" w:type="dxa"/>
            <w:gridSpan w:val="2"/>
          </w:tcPr>
          <w:p w14:paraId="7351E48F">
            <w:r>
              <w:rPr>
                <w:rFonts w:ascii="Times New Roman" w:hAnsi="Times New Roman" w:eastAsia="宋体"/>
                <w:b w:val="0"/>
                <w:sz w:val="18"/>
              </w:rPr>
              <w:t>BUG-6202</w:t>
            </w:r>
          </w:p>
        </w:tc>
        <w:tc>
          <w:tcPr>
            <w:tcW w:w="3137" w:type="dxa"/>
            <w:gridSpan w:val="2"/>
          </w:tcPr>
          <w:p w14:paraId="1A455E4A">
            <w:r>
              <w:rPr>
                <w:rFonts w:ascii="Times New Roman" w:hAnsi="Times New Roman" w:eastAsia="宋体"/>
                <w:b w:val="0"/>
                <w:sz w:val="18"/>
              </w:rPr>
              <w:t>[Dev-hub] 脚本编辑器：脚本选项卡翻页箭头下方不应显示文字</w:t>
            </w:r>
          </w:p>
        </w:tc>
      </w:tr>
      <w:tr w14:paraId="21D7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6142346">
            <w:r>
              <w:rPr>
                <w:rFonts w:ascii="Times New Roman" w:hAnsi="Times New Roman" w:eastAsia="宋体"/>
                <w:b w:val="0"/>
                <w:sz w:val="18"/>
              </w:rPr>
              <w:t>289</w:t>
            </w:r>
          </w:p>
        </w:tc>
        <w:tc>
          <w:tcPr>
            <w:tcW w:w="3137" w:type="dxa"/>
            <w:gridSpan w:val="2"/>
          </w:tcPr>
          <w:p w14:paraId="33B4CFEF">
            <w:r>
              <w:rPr>
                <w:rFonts w:ascii="Times New Roman" w:hAnsi="Times New Roman" w:eastAsia="宋体"/>
                <w:b w:val="0"/>
                <w:sz w:val="18"/>
              </w:rPr>
              <w:t>BUG-6213</w:t>
            </w:r>
          </w:p>
        </w:tc>
        <w:tc>
          <w:tcPr>
            <w:tcW w:w="3137" w:type="dxa"/>
            <w:gridSpan w:val="2"/>
          </w:tcPr>
          <w:p w14:paraId="15601407">
            <w:r>
              <w:rPr>
                <w:rFonts w:ascii="Times New Roman" w:hAnsi="Times New Roman" w:eastAsia="宋体"/>
                <w:b w:val="0"/>
                <w:sz w:val="18"/>
              </w:rPr>
              <w:t>[Dev-hub] PhysicalComponent：如果@when条件中存在一个变量，该变量的默认值带有导数，则运行仿真时会发生错误</w:t>
            </w:r>
          </w:p>
        </w:tc>
      </w:tr>
      <w:tr w14:paraId="6BD0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297357">
            <w:r>
              <w:rPr>
                <w:rFonts w:ascii="Times New Roman" w:hAnsi="Times New Roman" w:eastAsia="宋体"/>
                <w:b w:val="0"/>
                <w:sz w:val="18"/>
              </w:rPr>
              <w:t>290</w:t>
            </w:r>
          </w:p>
        </w:tc>
        <w:tc>
          <w:tcPr>
            <w:tcW w:w="3137" w:type="dxa"/>
            <w:gridSpan w:val="2"/>
          </w:tcPr>
          <w:p w14:paraId="00D93F93">
            <w:r>
              <w:rPr>
                <w:rFonts w:ascii="Times New Roman" w:hAnsi="Times New Roman" w:eastAsia="宋体"/>
                <w:b w:val="0"/>
                <w:sz w:val="18"/>
              </w:rPr>
              <w:t>BUG-6216</w:t>
            </w:r>
          </w:p>
        </w:tc>
        <w:tc>
          <w:tcPr>
            <w:tcW w:w="3137" w:type="dxa"/>
            <w:gridSpan w:val="2"/>
          </w:tcPr>
          <w:p w14:paraId="7847F8AA">
            <w:r>
              <w:rPr>
                <w:rFonts w:ascii="Times New Roman" w:hAnsi="Times New Roman" w:eastAsia="宋体"/>
                <w:b w:val="0"/>
                <w:sz w:val="18"/>
              </w:rPr>
              <w:t>[Dev-hub] 系统对象 VariableBandwidthIIRFilter 中出现错误 BoundsError: attempt to access 25-element Vector{Float64} at index</w:t>
            </w:r>
          </w:p>
        </w:tc>
      </w:tr>
      <w:tr w14:paraId="7573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6221F61">
            <w:r>
              <w:rPr>
                <w:rFonts w:ascii="Times New Roman" w:hAnsi="Times New Roman" w:eastAsia="宋体"/>
                <w:b w:val="0"/>
                <w:sz w:val="18"/>
              </w:rPr>
              <w:t>291</w:t>
            </w:r>
          </w:p>
        </w:tc>
        <w:tc>
          <w:tcPr>
            <w:tcW w:w="3137" w:type="dxa"/>
            <w:gridSpan w:val="2"/>
          </w:tcPr>
          <w:p w14:paraId="027C2E6C">
            <w:r>
              <w:rPr>
                <w:rFonts w:ascii="Times New Roman" w:hAnsi="Times New Roman" w:eastAsia="宋体"/>
                <w:b w:val="0"/>
                <w:sz w:val="18"/>
              </w:rPr>
              <w:t>BUG-6217</w:t>
            </w:r>
          </w:p>
        </w:tc>
        <w:tc>
          <w:tcPr>
            <w:tcW w:w="3137" w:type="dxa"/>
            <w:gridSpan w:val="2"/>
          </w:tcPr>
          <w:p w14:paraId="555A9829">
            <w:r>
              <w:rPr>
                <w:rFonts w:ascii="Times New Roman" w:hAnsi="Times New Roman" w:eastAsia="宋体"/>
                <w:b w:val="0"/>
                <w:sz w:val="18"/>
              </w:rPr>
              <w:t>[Dev-hub] 提升 randn 函数的运行速度</w:t>
            </w:r>
          </w:p>
        </w:tc>
      </w:tr>
      <w:tr w14:paraId="58DC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6E1EA10">
            <w:r>
              <w:rPr>
                <w:rFonts w:ascii="Times New Roman" w:hAnsi="Times New Roman" w:eastAsia="宋体"/>
                <w:b w:val="0"/>
                <w:sz w:val="18"/>
              </w:rPr>
              <w:t>292</w:t>
            </w:r>
          </w:p>
        </w:tc>
        <w:tc>
          <w:tcPr>
            <w:tcW w:w="3137" w:type="dxa"/>
            <w:gridSpan w:val="2"/>
          </w:tcPr>
          <w:p w14:paraId="6F79D2D6">
            <w:r>
              <w:rPr>
                <w:rFonts w:ascii="Times New Roman" w:hAnsi="Times New Roman" w:eastAsia="宋体"/>
                <w:b w:val="0"/>
                <w:sz w:val="18"/>
              </w:rPr>
              <w:t>BUG-6218</w:t>
            </w:r>
          </w:p>
        </w:tc>
        <w:tc>
          <w:tcPr>
            <w:tcW w:w="3137" w:type="dxa"/>
            <w:gridSpan w:val="2"/>
          </w:tcPr>
          <w:p w14:paraId="698B82B7">
            <w:r>
              <w:rPr>
                <w:rFonts w:ascii="Times New Roman" w:hAnsi="Times New Roman" w:eastAsia="宋体"/>
                <w:b w:val="0"/>
                <w:sz w:val="18"/>
              </w:rPr>
              <w:t>[QA-hub] bandstop 和 bandpass 函数会重复绘制两次图形</w:t>
            </w:r>
          </w:p>
        </w:tc>
      </w:tr>
      <w:tr w14:paraId="454F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DD7AF2A">
            <w:r>
              <w:rPr>
                <w:rFonts w:ascii="Times New Roman" w:hAnsi="Times New Roman" w:eastAsia="宋体"/>
                <w:b w:val="0"/>
                <w:sz w:val="18"/>
              </w:rPr>
              <w:t>293</w:t>
            </w:r>
          </w:p>
        </w:tc>
        <w:tc>
          <w:tcPr>
            <w:tcW w:w="3137" w:type="dxa"/>
            <w:gridSpan w:val="2"/>
          </w:tcPr>
          <w:p w14:paraId="6DE8DE15">
            <w:r>
              <w:rPr>
                <w:rFonts w:ascii="Times New Roman" w:hAnsi="Times New Roman" w:eastAsia="宋体"/>
                <w:b w:val="0"/>
                <w:sz w:val="18"/>
              </w:rPr>
              <w:t>BUG-6223</w:t>
            </w:r>
          </w:p>
        </w:tc>
        <w:tc>
          <w:tcPr>
            <w:tcW w:w="3137" w:type="dxa"/>
            <w:gridSpan w:val="2"/>
          </w:tcPr>
          <w:p w14:paraId="7B96AB14">
            <w:r>
              <w:rPr>
                <w:rFonts w:ascii="Times New Roman" w:hAnsi="Times New Roman" w:eastAsia="宋体"/>
                <w:b w:val="0"/>
                <w:sz w:val="18"/>
              </w:rPr>
              <w:t>[Dev-hub] 修正采样率图例</w:t>
            </w:r>
          </w:p>
        </w:tc>
      </w:tr>
      <w:tr w14:paraId="0FA1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A57FEE5">
            <w:r>
              <w:rPr>
                <w:rFonts w:ascii="Times New Roman" w:hAnsi="Times New Roman" w:eastAsia="宋体"/>
                <w:b w:val="0"/>
                <w:sz w:val="18"/>
              </w:rPr>
              <w:t>294</w:t>
            </w:r>
          </w:p>
        </w:tc>
        <w:tc>
          <w:tcPr>
            <w:tcW w:w="3137" w:type="dxa"/>
            <w:gridSpan w:val="2"/>
          </w:tcPr>
          <w:p w14:paraId="1FB4C2AA">
            <w:r>
              <w:rPr>
                <w:rFonts w:ascii="Times New Roman" w:hAnsi="Times New Roman" w:eastAsia="宋体"/>
                <w:b w:val="0"/>
                <w:sz w:val="18"/>
              </w:rPr>
              <w:t>BUG-6259</w:t>
            </w:r>
          </w:p>
        </w:tc>
        <w:tc>
          <w:tcPr>
            <w:tcW w:w="3137" w:type="dxa"/>
            <w:gridSpan w:val="2"/>
          </w:tcPr>
          <w:p w14:paraId="34004895">
            <w:r>
              <w:rPr>
                <w:rFonts w:ascii="Times New Roman" w:hAnsi="Times New Roman" w:eastAsia="宋体"/>
                <w:b w:val="0"/>
                <w:sz w:val="18"/>
              </w:rPr>
              <w:t>[Dev-hub] 终端可能在初始化阶段卡死，导致脚本无法执行</w:t>
            </w:r>
          </w:p>
        </w:tc>
      </w:tr>
      <w:tr w14:paraId="5377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E516CD">
            <w:r>
              <w:rPr>
                <w:rFonts w:ascii="Times New Roman" w:hAnsi="Times New Roman" w:eastAsia="宋体"/>
                <w:b w:val="0"/>
                <w:sz w:val="18"/>
              </w:rPr>
              <w:t>295</w:t>
            </w:r>
          </w:p>
        </w:tc>
        <w:tc>
          <w:tcPr>
            <w:tcW w:w="3137" w:type="dxa"/>
            <w:gridSpan w:val="2"/>
          </w:tcPr>
          <w:p w14:paraId="101259A1">
            <w:r>
              <w:rPr>
                <w:rFonts w:ascii="Times New Roman" w:hAnsi="Times New Roman" w:eastAsia="宋体"/>
                <w:b w:val="0"/>
                <w:sz w:val="18"/>
              </w:rPr>
              <w:t>BUG-6273</w:t>
            </w:r>
          </w:p>
        </w:tc>
        <w:tc>
          <w:tcPr>
            <w:tcW w:w="3137" w:type="dxa"/>
            <w:gridSpan w:val="2"/>
          </w:tcPr>
          <w:p w14:paraId="0C09C86E">
            <w:r>
              <w:rPr>
                <w:rFonts w:ascii="Times New Roman" w:hAnsi="Times New Roman" w:eastAsia="宋体"/>
                <w:b w:val="0"/>
                <w:sz w:val="18"/>
              </w:rPr>
              <w:t>[Dev-hub] model reference 的数据类型和复数属性</w:t>
            </w:r>
          </w:p>
        </w:tc>
      </w:tr>
      <w:tr w14:paraId="7794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4677489">
            <w:r>
              <w:rPr>
                <w:rFonts w:ascii="Times New Roman" w:hAnsi="Times New Roman" w:eastAsia="宋体"/>
                <w:b w:val="0"/>
                <w:sz w:val="18"/>
              </w:rPr>
              <w:t>296</w:t>
            </w:r>
          </w:p>
        </w:tc>
        <w:tc>
          <w:tcPr>
            <w:tcW w:w="3137" w:type="dxa"/>
            <w:gridSpan w:val="2"/>
          </w:tcPr>
          <w:p w14:paraId="543C9EE9">
            <w:r>
              <w:rPr>
                <w:rFonts w:ascii="Times New Roman" w:hAnsi="Times New Roman" w:eastAsia="宋体"/>
                <w:b w:val="0"/>
                <w:sz w:val="18"/>
              </w:rPr>
              <w:t>BUG-6274</w:t>
            </w:r>
          </w:p>
        </w:tc>
        <w:tc>
          <w:tcPr>
            <w:tcW w:w="3137" w:type="dxa"/>
            <w:gridSpan w:val="2"/>
          </w:tcPr>
          <w:p w14:paraId="5AB6676A">
            <w:r>
              <w:rPr>
                <w:rFonts w:ascii="Times New Roman" w:hAnsi="Times New Roman" w:eastAsia="宋体"/>
                <w:b w:val="0"/>
                <w:sz w:val="18"/>
              </w:rPr>
              <w:t>[Dev-hub] 对于含离散信号的模型，在 RITM 上运行模型过程中状态栏不会更新</w:t>
            </w:r>
          </w:p>
        </w:tc>
      </w:tr>
      <w:tr w14:paraId="3530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60F18BA">
            <w:r>
              <w:rPr>
                <w:rFonts w:ascii="Times New Roman" w:hAnsi="Times New Roman" w:eastAsia="宋体"/>
                <w:b w:val="0"/>
                <w:sz w:val="18"/>
              </w:rPr>
              <w:t>297</w:t>
            </w:r>
          </w:p>
        </w:tc>
        <w:tc>
          <w:tcPr>
            <w:tcW w:w="3137" w:type="dxa"/>
            <w:gridSpan w:val="2"/>
          </w:tcPr>
          <w:p w14:paraId="3579CDB9">
            <w:r>
              <w:rPr>
                <w:rFonts w:ascii="Times New Roman" w:hAnsi="Times New Roman" w:eastAsia="宋体"/>
                <w:b w:val="0"/>
                <w:sz w:val="18"/>
              </w:rPr>
              <w:t>BUG-6285</w:t>
            </w:r>
          </w:p>
        </w:tc>
        <w:tc>
          <w:tcPr>
            <w:tcW w:w="3137" w:type="dxa"/>
            <w:gridSpan w:val="2"/>
          </w:tcPr>
          <w:p w14:paraId="6AA79D6D">
            <w:r>
              <w:rPr>
                <w:rFonts w:ascii="Times New Roman" w:hAnsi="Times New Roman" w:eastAsia="宋体"/>
                <w:b w:val="0"/>
                <w:sz w:val="18"/>
              </w:rPr>
              <w:t>[Dev-hub] Mux / Demux 和 Terminator 模块有各自的执行顺序，但本不应该有</w:t>
            </w:r>
          </w:p>
        </w:tc>
      </w:tr>
      <w:tr w14:paraId="7478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D09C80">
            <w:r>
              <w:rPr>
                <w:rFonts w:ascii="Times New Roman" w:hAnsi="Times New Roman" w:eastAsia="宋体"/>
                <w:b w:val="0"/>
                <w:sz w:val="18"/>
              </w:rPr>
              <w:t>298</w:t>
            </w:r>
          </w:p>
        </w:tc>
        <w:tc>
          <w:tcPr>
            <w:tcW w:w="3137" w:type="dxa"/>
            <w:gridSpan w:val="2"/>
          </w:tcPr>
          <w:p w14:paraId="44028A61">
            <w:r>
              <w:rPr>
                <w:rFonts w:ascii="Times New Roman" w:hAnsi="Times New Roman" w:eastAsia="宋体"/>
                <w:b w:val="0"/>
                <w:sz w:val="18"/>
              </w:rPr>
              <w:t>BUG-6296</w:t>
            </w:r>
          </w:p>
        </w:tc>
        <w:tc>
          <w:tcPr>
            <w:tcW w:w="3137" w:type="dxa"/>
            <w:gridSpan w:val="2"/>
          </w:tcPr>
          <w:p w14:paraId="7893B7C7">
            <w:r>
              <w:rPr>
                <w:rFonts w:ascii="Times New Roman" w:hAnsi="Times New Roman" w:eastAsia="宋体"/>
                <w:b w:val="0"/>
                <w:sz w:val="18"/>
              </w:rPr>
              <w:t>[Dev-hub] 窗口：缩小或放大窗口时下拉菜单原地不动，但仍然可以正常使用</w:t>
            </w:r>
          </w:p>
        </w:tc>
      </w:tr>
      <w:tr w14:paraId="13A3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65447A8">
            <w:r>
              <w:rPr>
                <w:rFonts w:ascii="Times New Roman" w:hAnsi="Times New Roman" w:eastAsia="宋体"/>
                <w:b w:val="0"/>
                <w:sz w:val="18"/>
              </w:rPr>
              <w:t>299</w:t>
            </w:r>
          </w:p>
        </w:tc>
        <w:tc>
          <w:tcPr>
            <w:tcW w:w="3137" w:type="dxa"/>
            <w:gridSpan w:val="2"/>
          </w:tcPr>
          <w:p w14:paraId="4E5015BF">
            <w:r>
              <w:rPr>
                <w:rFonts w:ascii="Times New Roman" w:hAnsi="Times New Roman" w:eastAsia="宋体"/>
                <w:b w:val="0"/>
                <w:sz w:val="18"/>
              </w:rPr>
              <w:t>BUG-6301</w:t>
            </w:r>
          </w:p>
        </w:tc>
        <w:tc>
          <w:tcPr>
            <w:tcW w:w="3137" w:type="dxa"/>
            <w:gridSpan w:val="2"/>
          </w:tcPr>
          <w:p w14:paraId="3752F7FC">
            <w:r>
              <w:rPr>
                <w:rFonts w:ascii="Times New Roman" w:hAnsi="Times New Roman" w:eastAsia="宋体"/>
                <w:b w:val="0"/>
                <w:sz w:val="18"/>
              </w:rPr>
              <w:t>[Dev-hub] 对平方值开平方根时会丢失结果为正数的特性</w:t>
            </w:r>
          </w:p>
        </w:tc>
      </w:tr>
      <w:tr w14:paraId="749A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0694A5F">
            <w:r>
              <w:rPr>
                <w:rFonts w:ascii="Times New Roman" w:hAnsi="Times New Roman" w:eastAsia="宋体"/>
                <w:b w:val="0"/>
                <w:sz w:val="18"/>
              </w:rPr>
              <w:t>300</w:t>
            </w:r>
          </w:p>
        </w:tc>
        <w:tc>
          <w:tcPr>
            <w:tcW w:w="3137" w:type="dxa"/>
            <w:gridSpan w:val="2"/>
          </w:tcPr>
          <w:p w14:paraId="6014AE84">
            <w:r>
              <w:rPr>
                <w:rFonts w:ascii="Times New Roman" w:hAnsi="Times New Roman" w:eastAsia="宋体"/>
                <w:b w:val="0"/>
                <w:sz w:val="18"/>
              </w:rPr>
              <w:t>BUG-6302</w:t>
            </w:r>
          </w:p>
        </w:tc>
        <w:tc>
          <w:tcPr>
            <w:tcW w:w="3137" w:type="dxa"/>
            <w:gridSpan w:val="2"/>
          </w:tcPr>
          <w:p w14:paraId="3B08FD71">
            <w:r>
              <w:rPr>
                <w:rFonts w:ascii="Times New Roman" w:hAnsi="Times New Roman" w:eastAsia="宋体"/>
                <w:b w:val="0"/>
                <w:sz w:val="18"/>
              </w:rPr>
              <w:t>[QA-hub] 数据检查器中加载空会话的提示信息没有俄文翻译</w:t>
            </w:r>
          </w:p>
        </w:tc>
      </w:tr>
      <w:tr w14:paraId="6A12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F6A173F">
            <w:r>
              <w:rPr>
                <w:rFonts w:ascii="Times New Roman" w:hAnsi="Times New Roman" w:eastAsia="宋体"/>
                <w:b w:val="0"/>
                <w:sz w:val="18"/>
              </w:rPr>
              <w:t>301</w:t>
            </w:r>
          </w:p>
        </w:tc>
        <w:tc>
          <w:tcPr>
            <w:tcW w:w="3137" w:type="dxa"/>
            <w:gridSpan w:val="2"/>
          </w:tcPr>
          <w:p w14:paraId="0131FACB">
            <w:r>
              <w:rPr>
                <w:rFonts w:ascii="Times New Roman" w:hAnsi="Times New Roman" w:eastAsia="宋体"/>
                <w:b w:val="0"/>
                <w:sz w:val="18"/>
              </w:rPr>
              <w:t>BUG-6304</w:t>
            </w:r>
          </w:p>
        </w:tc>
        <w:tc>
          <w:tcPr>
            <w:tcW w:w="3137" w:type="dxa"/>
            <w:gridSpan w:val="2"/>
          </w:tcPr>
          <w:p w14:paraId="176618D2">
            <w:r>
              <w:rPr>
                <w:rFonts w:ascii="Times New Roman" w:hAnsi="Times New Roman" w:eastAsia="宋体"/>
                <w:b w:val="0"/>
                <w:sz w:val="18"/>
              </w:rPr>
              <w:t>[Dev-hub] 通过 anymath.get_all_models() 获取已打开模型时，如果不排序，返回的数据顺序是随机的</w:t>
            </w:r>
          </w:p>
        </w:tc>
      </w:tr>
      <w:tr w14:paraId="0D99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2A0B05C">
            <w:r>
              <w:rPr>
                <w:rFonts w:ascii="Times New Roman" w:hAnsi="Times New Roman" w:eastAsia="宋体"/>
                <w:b w:val="0"/>
                <w:sz w:val="18"/>
              </w:rPr>
              <w:t>302</w:t>
            </w:r>
          </w:p>
        </w:tc>
        <w:tc>
          <w:tcPr>
            <w:tcW w:w="3137" w:type="dxa"/>
            <w:gridSpan w:val="2"/>
          </w:tcPr>
          <w:p w14:paraId="5F556226">
            <w:r>
              <w:rPr>
                <w:rFonts w:ascii="Times New Roman" w:hAnsi="Times New Roman" w:eastAsia="宋体"/>
                <w:b w:val="0"/>
                <w:sz w:val="18"/>
              </w:rPr>
              <w:t>BUG-6313</w:t>
            </w:r>
          </w:p>
        </w:tc>
        <w:tc>
          <w:tcPr>
            <w:tcW w:w="3137" w:type="dxa"/>
            <w:gridSpan w:val="2"/>
          </w:tcPr>
          <w:p w14:paraId="1BFF62CD">
            <w:r>
              <w:rPr>
                <w:rFonts w:ascii="Times New Roman" w:hAnsi="Times New Roman" w:eastAsia="宋体"/>
                <w:b w:val="0"/>
                <w:sz w:val="18"/>
              </w:rPr>
              <w:t>[Dev-hub] 命令行：在多选项卡模式下，两个选项卡中都打开了命令行</w:t>
            </w:r>
          </w:p>
        </w:tc>
      </w:tr>
      <w:tr w14:paraId="4EC28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4120EE3">
            <w:r>
              <w:rPr>
                <w:rFonts w:ascii="Times New Roman" w:hAnsi="Times New Roman" w:eastAsia="宋体"/>
                <w:b w:val="0"/>
                <w:sz w:val="18"/>
              </w:rPr>
              <w:t>303</w:t>
            </w:r>
          </w:p>
        </w:tc>
        <w:tc>
          <w:tcPr>
            <w:tcW w:w="3137" w:type="dxa"/>
            <w:gridSpan w:val="2"/>
          </w:tcPr>
          <w:p w14:paraId="2945D6FF">
            <w:r>
              <w:rPr>
                <w:rFonts w:ascii="Times New Roman" w:hAnsi="Times New Roman" w:eastAsia="宋体"/>
                <w:b w:val="0"/>
                <w:sz w:val="18"/>
              </w:rPr>
              <w:t>BUG-6318</w:t>
            </w:r>
          </w:p>
        </w:tc>
        <w:tc>
          <w:tcPr>
            <w:tcW w:w="3137" w:type="dxa"/>
            <w:gridSpan w:val="2"/>
          </w:tcPr>
          <w:p w14:paraId="175319A1">
            <w:r>
              <w:rPr>
                <w:rFonts w:ascii="Times New Roman" w:hAnsi="Times New Roman" w:eastAsia="宋体"/>
                <w:b w:val="0"/>
                <w:sz w:val="18"/>
              </w:rPr>
              <w:t>[Dev-hub] 模块图标：物理建模模块的端口标签被截断</w:t>
            </w:r>
          </w:p>
        </w:tc>
      </w:tr>
      <w:tr w14:paraId="1CCAC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700FCC5">
            <w:r>
              <w:rPr>
                <w:rFonts w:ascii="Times New Roman" w:hAnsi="Times New Roman" w:eastAsia="宋体"/>
                <w:b w:val="0"/>
                <w:sz w:val="18"/>
              </w:rPr>
              <w:t>304</w:t>
            </w:r>
          </w:p>
        </w:tc>
        <w:tc>
          <w:tcPr>
            <w:tcW w:w="3137" w:type="dxa"/>
            <w:gridSpan w:val="2"/>
          </w:tcPr>
          <w:p w14:paraId="2F626F4F">
            <w:r>
              <w:rPr>
                <w:rFonts w:ascii="Times New Roman" w:hAnsi="Times New Roman" w:eastAsia="宋体"/>
                <w:b w:val="0"/>
                <w:sz w:val="18"/>
              </w:rPr>
              <w:t>BUG-6326</w:t>
            </w:r>
          </w:p>
        </w:tc>
        <w:tc>
          <w:tcPr>
            <w:tcW w:w="3137" w:type="dxa"/>
            <w:gridSpan w:val="2"/>
          </w:tcPr>
          <w:p w14:paraId="66B6C520">
            <w:r>
              <w:rPr>
                <w:rFonts w:ascii="Times New Roman" w:hAnsi="Times New Roman" w:eastAsia="宋体"/>
                <w:b w:val="0"/>
                <w:sz w:val="18"/>
              </w:rPr>
              <w:t>[Dev-hub] 验证模型的运行结果与原模型本身的运行结果不一致。</w:t>
            </w:r>
          </w:p>
        </w:tc>
      </w:tr>
      <w:tr w14:paraId="421F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7E94687">
            <w:r>
              <w:rPr>
                <w:rFonts w:ascii="Times New Roman" w:hAnsi="Times New Roman" w:eastAsia="宋体"/>
                <w:b w:val="0"/>
                <w:sz w:val="18"/>
              </w:rPr>
              <w:t>305</w:t>
            </w:r>
          </w:p>
        </w:tc>
        <w:tc>
          <w:tcPr>
            <w:tcW w:w="3137" w:type="dxa"/>
            <w:gridSpan w:val="2"/>
          </w:tcPr>
          <w:p w14:paraId="4DF053C5">
            <w:r>
              <w:rPr>
                <w:rFonts w:ascii="Times New Roman" w:hAnsi="Times New Roman" w:eastAsia="宋体"/>
                <w:b w:val="0"/>
                <w:sz w:val="18"/>
              </w:rPr>
              <w:t>BUG-6330</w:t>
            </w:r>
          </w:p>
        </w:tc>
        <w:tc>
          <w:tcPr>
            <w:tcW w:w="3137" w:type="dxa"/>
            <w:gridSpan w:val="2"/>
          </w:tcPr>
          <w:p w14:paraId="1836B715">
            <w:r>
              <w:rPr>
                <w:rFonts w:ascii="Times New Roman" w:hAnsi="Times New Roman" w:eastAsia="宋体"/>
                <w:b w:val="0"/>
                <w:sz w:val="18"/>
              </w:rPr>
              <w:t>[Prod] 无法打开通过编程控制创建的运行的属性</w:t>
            </w:r>
          </w:p>
        </w:tc>
      </w:tr>
      <w:tr w14:paraId="2645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455D702">
            <w:r>
              <w:rPr>
                <w:rFonts w:ascii="Times New Roman" w:hAnsi="Times New Roman" w:eastAsia="宋体"/>
                <w:b w:val="0"/>
                <w:sz w:val="18"/>
              </w:rPr>
              <w:t>306</w:t>
            </w:r>
          </w:p>
        </w:tc>
        <w:tc>
          <w:tcPr>
            <w:tcW w:w="3137" w:type="dxa"/>
            <w:gridSpan w:val="2"/>
          </w:tcPr>
          <w:p w14:paraId="28CB1C24">
            <w:r>
              <w:rPr>
                <w:rFonts w:ascii="Times New Roman" w:hAnsi="Times New Roman" w:eastAsia="宋体"/>
                <w:b w:val="0"/>
                <w:sz w:val="18"/>
              </w:rPr>
              <w:t>BUG-6333</w:t>
            </w:r>
          </w:p>
        </w:tc>
        <w:tc>
          <w:tcPr>
            <w:tcW w:w="3137" w:type="dxa"/>
            <w:gridSpan w:val="2"/>
          </w:tcPr>
          <w:p w14:paraId="28048808">
            <w:r>
              <w:rPr>
                <w:rFonts w:ascii="Times New Roman" w:hAnsi="Times New Roman" w:eastAsia="宋体"/>
                <w:b w:val="0"/>
                <w:sz w:val="18"/>
              </w:rPr>
              <w:t>[Dev-hub] 编程控制列表中运行的 id 与数据检查器中的运行编号不一致</w:t>
            </w:r>
          </w:p>
        </w:tc>
      </w:tr>
      <w:tr w14:paraId="4086E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F9ACD8">
            <w:r>
              <w:rPr>
                <w:rFonts w:ascii="Times New Roman" w:hAnsi="Times New Roman" w:eastAsia="宋体"/>
                <w:b w:val="0"/>
                <w:sz w:val="18"/>
              </w:rPr>
              <w:t>307</w:t>
            </w:r>
          </w:p>
        </w:tc>
        <w:tc>
          <w:tcPr>
            <w:tcW w:w="3137" w:type="dxa"/>
            <w:gridSpan w:val="2"/>
          </w:tcPr>
          <w:p w14:paraId="7B721EDC">
            <w:r>
              <w:rPr>
                <w:rFonts w:ascii="Times New Roman" w:hAnsi="Times New Roman" w:eastAsia="宋体"/>
                <w:b w:val="0"/>
                <w:sz w:val="18"/>
              </w:rPr>
              <w:t>BUG-6335</w:t>
            </w:r>
          </w:p>
        </w:tc>
        <w:tc>
          <w:tcPr>
            <w:tcW w:w="3137" w:type="dxa"/>
            <w:gridSpan w:val="2"/>
          </w:tcPr>
          <w:p w14:paraId="78DD01CA">
            <w:r>
              <w:rPr>
                <w:rFonts w:ascii="Times New Roman" w:hAnsi="Times New Roman" w:eastAsia="宋体"/>
                <w:b w:val="0"/>
                <w:sz w:val="18"/>
              </w:rPr>
              <w:t>[Prod] 复制同名文件时，“全部”复选框只生效一次</w:t>
            </w:r>
          </w:p>
        </w:tc>
      </w:tr>
      <w:tr w14:paraId="33045053">
        <w:tblPrEx>
          <w:tblCellMar>
            <w:top w:w="0" w:type="dxa"/>
            <w:left w:w="108" w:type="dxa"/>
            <w:bottom w:w="0" w:type="dxa"/>
            <w:right w:w="108" w:type="dxa"/>
          </w:tblCellMar>
        </w:tblPrEx>
        <w:trPr>
          <w:jc w:val="center"/>
        </w:trPr>
        <w:tc>
          <w:tcPr>
            <w:tcW w:w="3137" w:type="dxa"/>
            <w:gridSpan w:val="2"/>
          </w:tcPr>
          <w:p w14:paraId="6AFD2E37">
            <w:r>
              <w:rPr>
                <w:rFonts w:ascii="Times New Roman" w:hAnsi="Times New Roman" w:eastAsia="宋体"/>
                <w:b w:val="0"/>
                <w:sz w:val="18"/>
              </w:rPr>
              <w:t>308</w:t>
            </w:r>
          </w:p>
        </w:tc>
        <w:tc>
          <w:tcPr>
            <w:tcW w:w="3137" w:type="dxa"/>
            <w:gridSpan w:val="2"/>
          </w:tcPr>
          <w:p w14:paraId="172E41F9">
            <w:r>
              <w:rPr>
                <w:rFonts w:ascii="Times New Roman" w:hAnsi="Times New Roman" w:eastAsia="宋体"/>
                <w:b w:val="0"/>
                <w:sz w:val="18"/>
              </w:rPr>
              <w:t>BUG-6345</w:t>
            </w:r>
          </w:p>
        </w:tc>
        <w:tc>
          <w:tcPr>
            <w:tcW w:w="3137" w:type="dxa"/>
            <w:gridSpan w:val="2"/>
          </w:tcPr>
          <w:p w14:paraId="3384690C">
            <w:r>
              <w:rPr>
                <w:rFonts w:ascii="Times New Roman" w:hAnsi="Times New Roman" w:eastAsia="宋体"/>
                <w:b w:val="0"/>
                <w:sz w:val="18"/>
              </w:rPr>
              <w:t>[QA-hub] 脚本编辑器：保存新建脚本后，脚本选项卡上仍残留未保存更改的星号标记</w:t>
            </w:r>
          </w:p>
        </w:tc>
      </w:tr>
      <w:tr w14:paraId="1E7EAD59">
        <w:tblPrEx>
          <w:tblCellMar>
            <w:top w:w="0" w:type="dxa"/>
            <w:left w:w="108" w:type="dxa"/>
            <w:bottom w:w="0" w:type="dxa"/>
            <w:right w:w="108" w:type="dxa"/>
          </w:tblCellMar>
        </w:tblPrEx>
        <w:trPr>
          <w:jc w:val="center"/>
        </w:trPr>
        <w:tc>
          <w:tcPr>
            <w:tcW w:w="3137" w:type="dxa"/>
            <w:gridSpan w:val="2"/>
          </w:tcPr>
          <w:p w14:paraId="303EDA27">
            <w:r>
              <w:rPr>
                <w:rFonts w:ascii="Times New Roman" w:hAnsi="Times New Roman" w:eastAsia="宋体"/>
                <w:b w:val="0"/>
                <w:sz w:val="18"/>
              </w:rPr>
              <w:t>309</w:t>
            </w:r>
          </w:p>
        </w:tc>
        <w:tc>
          <w:tcPr>
            <w:tcW w:w="3137" w:type="dxa"/>
            <w:gridSpan w:val="2"/>
          </w:tcPr>
          <w:p w14:paraId="53F705EE">
            <w:r>
              <w:rPr>
                <w:rFonts w:ascii="Times New Roman" w:hAnsi="Times New Roman" w:eastAsia="宋体"/>
                <w:b w:val="0"/>
                <w:sz w:val="18"/>
              </w:rPr>
              <w:t>BUG-6347</w:t>
            </w:r>
          </w:p>
        </w:tc>
        <w:tc>
          <w:tcPr>
            <w:tcW w:w="3137" w:type="dxa"/>
            <w:gridSpan w:val="2"/>
          </w:tcPr>
          <w:p w14:paraId="2F4BD9F7">
            <w:r>
              <w:rPr>
                <w:rFonts w:ascii="Times New Roman" w:hAnsi="Times New Roman" w:eastAsia="宋体"/>
                <w:b w:val="0"/>
                <w:sz w:val="18"/>
              </w:rPr>
              <w:t>[Dev-hub] 脚本编辑器：导出的 html 文件内容为空</w:t>
            </w:r>
          </w:p>
        </w:tc>
      </w:tr>
      <w:tr w14:paraId="6350B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DA191EF">
            <w:r>
              <w:rPr>
                <w:rFonts w:ascii="Times New Roman" w:hAnsi="Times New Roman" w:eastAsia="宋体"/>
                <w:b w:val="0"/>
                <w:sz w:val="18"/>
              </w:rPr>
              <w:t>310</w:t>
            </w:r>
          </w:p>
        </w:tc>
        <w:tc>
          <w:tcPr>
            <w:tcW w:w="3137" w:type="dxa"/>
            <w:gridSpan w:val="2"/>
          </w:tcPr>
          <w:p w14:paraId="25ECE727">
            <w:r>
              <w:rPr>
                <w:rFonts w:ascii="Times New Roman" w:hAnsi="Times New Roman" w:eastAsia="宋体"/>
                <w:b w:val="0"/>
                <w:sz w:val="18"/>
              </w:rPr>
              <w:t>BUG-6357</w:t>
            </w:r>
          </w:p>
        </w:tc>
        <w:tc>
          <w:tcPr>
            <w:tcW w:w="3137" w:type="dxa"/>
            <w:gridSpan w:val="2"/>
          </w:tcPr>
          <w:p w14:paraId="14AAAF4F">
            <w:r>
              <w:rPr>
                <w:rFonts w:ascii="Times New Roman" w:hAnsi="Times New Roman" w:eastAsia="宋体"/>
                <w:b w:val="0"/>
                <w:sz w:val="18"/>
              </w:rPr>
              <w:t>[Dev-hub] 改进 dms2degrees, dm2degrees 函数</w:t>
            </w:r>
          </w:p>
        </w:tc>
      </w:tr>
      <w:tr w14:paraId="7668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0867DEA">
            <w:r>
              <w:rPr>
                <w:rFonts w:ascii="Times New Roman" w:hAnsi="Times New Roman" w:eastAsia="宋体"/>
                <w:b w:val="0"/>
                <w:sz w:val="18"/>
              </w:rPr>
              <w:t>311</w:t>
            </w:r>
          </w:p>
        </w:tc>
        <w:tc>
          <w:tcPr>
            <w:tcW w:w="3137" w:type="dxa"/>
            <w:gridSpan w:val="2"/>
          </w:tcPr>
          <w:p w14:paraId="2248634C">
            <w:r>
              <w:rPr>
                <w:rFonts w:ascii="Times New Roman" w:hAnsi="Times New Roman" w:eastAsia="宋体"/>
                <w:b w:val="0"/>
                <w:sz w:val="18"/>
              </w:rPr>
              <w:t>BUG-6366</w:t>
            </w:r>
          </w:p>
        </w:tc>
        <w:tc>
          <w:tcPr>
            <w:tcW w:w="3137" w:type="dxa"/>
            <w:gridSpan w:val="2"/>
          </w:tcPr>
          <w:p w14:paraId="63B9DF2D">
            <w:r>
              <w:rPr>
                <w:rFonts w:ascii="Times New Roman" w:hAnsi="Times New Roman" w:eastAsia="宋体"/>
                <w:b w:val="0"/>
                <w:sz w:val="18"/>
              </w:rPr>
              <w:t>[Prod] 缩小或放大 Chart 内容时，断点图标的位置滞后于状态图</w:t>
            </w:r>
          </w:p>
        </w:tc>
      </w:tr>
      <w:tr w14:paraId="37DF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FA08839">
            <w:r>
              <w:rPr>
                <w:rFonts w:ascii="Times New Roman" w:hAnsi="Times New Roman" w:eastAsia="宋体"/>
                <w:b w:val="0"/>
                <w:sz w:val="18"/>
              </w:rPr>
              <w:t>312</w:t>
            </w:r>
          </w:p>
        </w:tc>
        <w:tc>
          <w:tcPr>
            <w:tcW w:w="3137" w:type="dxa"/>
            <w:gridSpan w:val="2"/>
          </w:tcPr>
          <w:p w14:paraId="60B7FCFB">
            <w:r>
              <w:rPr>
                <w:rFonts w:ascii="Times New Roman" w:hAnsi="Times New Roman" w:eastAsia="宋体"/>
                <w:b w:val="0"/>
                <w:sz w:val="18"/>
              </w:rPr>
              <w:t>BUG-6371</w:t>
            </w:r>
          </w:p>
        </w:tc>
        <w:tc>
          <w:tcPr>
            <w:tcW w:w="3137" w:type="dxa"/>
            <w:gridSpan w:val="2"/>
          </w:tcPr>
          <w:p w14:paraId="114CD7DD">
            <w:r>
              <w:rPr>
                <w:rFonts w:ascii="Times New Roman" w:hAnsi="Times New Roman" w:eastAsia="宋体"/>
                <w:b w:val="0"/>
                <w:sz w:val="18"/>
              </w:rPr>
              <w:t>[Dev-hub] Model 模块返回错误 Internal error at the compilation stage of the model</w:t>
            </w:r>
          </w:p>
        </w:tc>
      </w:tr>
      <w:tr w14:paraId="39CC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1972DC4">
            <w:r>
              <w:rPr>
                <w:rFonts w:ascii="Times New Roman" w:hAnsi="Times New Roman" w:eastAsia="宋体"/>
                <w:b w:val="0"/>
                <w:sz w:val="18"/>
              </w:rPr>
              <w:t>313</w:t>
            </w:r>
          </w:p>
        </w:tc>
        <w:tc>
          <w:tcPr>
            <w:tcW w:w="3137" w:type="dxa"/>
            <w:gridSpan w:val="2"/>
          </w:tcPr>
          <w:p w14:paraId="518E433D">
            <w:r>
              <w:rPr>
                <w:rFonts w:ascii="Times New Roman" w:hAnsi="Times New Roman" w:eastAsia="宋体"/>
                <w:b w:val="0"/>
                <w:sz w:val="18"/>
              </w:rPr>
              <w:t>BUG-6374</w:t>
            </w:r>
          </w:p>
        </w:tc>
        <w:tc>
          <w:tcPr>
            <w:tcW w:w="3137" w:type="dxa"/>
            <w:gridSpan w:val="2"/>
          </w:tcPr>
          <w:p w14:paraId="0863B259">
            <w:r>
              <w:rPr>
                <w:rFonts w:ascii="Times New Roman" w:hAnsi="Times New Roman" w:eastAsia="宋体"/>
                <w:b w:val="0"/>
                <w:sz w:val="18"/>
              </w:rPr>
              <w:t>[QA-hub] 模块设置：在“注释”选项卡中，于“注释文本和标记”字段选择模块属性标记时，部分标记添加后会被自动清除</w:t>
            </w:r>
          </w:p>
        </w:tc>
      </w:tr>
      <w:tr w14:paraId="6D9D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D3D155C">
            <w:r>
              <w:rPr>
                <w:rFonts w:ascii="Times New Roman" w:hAnsi="Times New Roman" w:eastAsia="宋体"/>
                <w:b w:val="0"/>
                <w:sz w:val="18"/>
              </w:rPr>
              <w:t>314</w:t>
            </w:r>
          </w:p>
        </w:tc>
        <w:tc>
          <w:tcPr>
            <w:tcW w:w="3137" w:type="dxa"/>
            <w:gridSpan w:val="2"/>
          </w:tcPr>
          <w:p w14:paraId="0F052C33">
            <w:r>
              <w:rPr>
                <w:rFonts w:ascii="Times New Roman" w:hAnsi="Times New Roman" w:eastAsia="宋体"/>
                <w:b w:val="0"/>
                <w:sz w:val="18"/>
              </w:rPr>
              <w:t>BUG-6380</w:t>
            </w:r>
          </w:p>
        </w:tc>
        <w:tc>
          <w:tcPr>
            <w:tcW w:w="3137" w:type="dxa"/>
            <w:gridSpan w:val="2"/>
          </w:tcPr>
          <w:p w14:paraId="3F5CE580">
            <w:r>
              <w:rPr>
                <w:rFonts w:ascii="Times New Roman" w:hAnsi="Times New Roman" w:eastAsia="宋体"/>
                <w:b w:val="0"/>
                <w:sz w:val="18"/>
              </w:rPr>
              <w:t>[Dev-hub]model name can't empty</w:t>
            </w:r>
          </w:p>
        </w:tc>
      </w:tr>
      <w:tr w14:paraId="06C3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08D80AD">
            <w:r>
              <w:rPr>
                <w:rFonts w:ascii="Times New Roman" w:hAnsi="Times New Roman" w:eastAsia="宋体"/>
                <w:b w:val="0"/>
                <w:sz w:val="18"/>
              </w:rPr>
              <w:t>315</w:t>
            </w:r>
          </w:p>
        </w:tc>
        <w:tc>
          <w:tcPr>
            <w:tcW w:w="3137" w:type="dxa"/>
            <w:gridSpan w:val="2"/>
          </w:tcPr>
          <w:p w14:paraId="2C7BD0E5">
            <w:r>
              <w:rPr>
                <w:rFonts w:ascii="Times New Roman" w:hAnsi="Times New Roman" w:eastAsia="宋体"/>
                <w:b w:val="0"/>
                <w:sz w:val="18"/>
              </w:rPr>
              <w:t>BUG-6391</w:t>
            </w:r>
          </w:p>
        </w:tc>
        <w:tc>
          <w:tcPr>
            <w:tcW w:w="3137" w:type="dxa"/>
            <w:gridSpan w:val="2"/>
          </w:tcPr>
          <w:p w14:paraId="1CCF93C2">
            <w:r>
              <w:rPr>
                <w:rFonts w:ascii="Times New Roman" w:hAnsi="Times New Roman" w:eastAsia="宋体"/>
                <w:b w:val="0"/>
                <w:sz w:val="18"/>
              </w:rPr>
              <w:t>[Dev-hub] 模型仿真结束后前端和 ijulia 崩溃</w:t>
            </w:r>
          </w:p>
        </w:tc>
      </w:tr>
      <w:tr w14:paraId="2126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E7E1783">
            <w:r>
              <w:rPr>
                <w:rFonts w:ascii="Times New Roman" w:hAnsi="Times New Roman" w:eastAsia="宋体"/>
                <w:b w:val="0"/>
                <w:sz w:val="18"/>
              </w:rPr>
              <w:t>316</w:t>
            </w:r>
          </w:p>
        </w:tc>
        <w:tc>
          <w:tcPr>
            <w:tcW w:w="3137" w:type="dxa"/>
            <w:gridSpan w:val="2"/>
          </w:tcPr>
          <w:p w14:paraId="78719C59">
            <w:r>
              <w:rPr>
                <w:rFonts w:ascii="Times New Roman" w:hAnsi="Times New Roman" w:eastAsia="宋体"/>
                <w:b w:val="0"/>
                <w:sz w:val="18"/>
              </w:rPr>
              <w:t>BUG-6392</w:t>
            </w:r>
          </w:p>
        </w:tc>
        <w:tc>
          <w:tcPr>
            <w:tcW w:w="3137" w:type="dxa"/>
            <w:gridSpan w:val="2"/>
          </w:tcPr>
          <w:p w14:paraId="114E582B">
            <w:r>
              <w:rPr>
                <w:rFonts w:ascii="Times New Roman" w:hAnsi="Times New Roman" w:eastAsia="宋体"/>
                <w:b w:val="0"/>
                <w:sz w:val="18"/>
              </w:rPr>
              <w:t>[Dev-hub] Chart：symbol wizard 的触发速度快于参数校验完成的速度</w:t>
            </w:r>
          </w:p>
        </w:tc>
      </w:tr>
      <w:tr w14:paraId="76B1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2DB2591">
            <w:r>
              <w:rPr>
                <w:rFonts w:ascii="Times New Roman" w:hAnsi="Times New Roman" w:eastAsia="宋体"/>
                <w:b w:val="0"/>
                <w:sz w:val="18"/>
              </w:rPr>
              <w:t>317</w:t>
            </w:r>
          </w:p>
        </w:tc>
        <w:tc>
          <w:tcPr>
            <w:tcW w:w="3137" w:type="dxa"/>
            <w:gridSpan w:val="2"/>
          </w:tcPr>
          <w:p w14:paraId="5FDD4C06">
            <w:r>
              <w:rPr>
                <w:rFonts w:ascii="Times New Roman" w:hAnsi="Times New Roman" w:eastAsia="宋体"/>
                <w:b w:val="0"/>
                <w:sz w:val="18"/>
              </w:rPr>
              <w:t>BUG-6393</w:t>
            </w:r>
          </w:p>
        </w:tc>
        <w:tc>
          <w:tcPr>
            <w:tcW w:w="3137" w:type="dxa"/>
            <w:gridSpan w:val="2"/>
          </w:tcPr>
          <w:p w14:paraId="59345CF9">
            <w:r>
              <w:rPr>
                <w:rFonts w:ascii="Times New Roman" w:hAnsi="Times New Roman" w:eastAsia="宋体"/>
                <w:b w:val="0"/>
                <w:sz w:val="18"/>
              </w:rPr>
              <w:t>[QA-hub] 文件浏览器：在新建文件夹内重命名对象时，前端不会检查名称是否冲突</w:t>
            </w:r>
          </w:p>
        </w:tc>
      </w:tr>
      <w:tr w14:paraId="00BE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9A0783F">
            <w:r>
              <w:rPr>
                <w:rFonts w:ascii="Times New Roman" w:hAnsi="Times New Roman" w:eastAsia="宋体"/>
                <w:b w:val="0"/>
                <w:sz w:val="18"/>
              </w:rPr>
              <w:t>318</w:t>
            </w:r>
          </w:p>
        </w:tc>
        <w:tc>
          <w:tcPr>
            <w:tcW w:w="3137" w:type="dxa"/>
            <w:gridSpan w:val="2"/>
          </w:tcPr>
          <w:p w14:paraId="4F6959D5">
            <w:r>
              <w:rPr>
                <w:rFonts w:ascii="Times New Roman" w:hAnsi="Times New Roman" w:eastAsia="宋体"/>
                <w:b w:val="0"/>
                <w:sz w:val="18"/>
              </w:rPr>
              <w:t>BUG-6396</w:t>
            </w:r>
          </w:p>
        </w:tc>
        <w:tc>
          <w:tcPr>
            <w:tcW w:w="3137" w:type="dxa"/>
            <w:gridSpan w:val="2"/>
          </w:tcPr>
          <w:p w14:paraId="4DDFE031">
            <w:r>
              <w:rPr>
                <w:rFonts w:ascii="Times New Roman" w:hAnsi="Times New Roman" w:eastAsia="宋体"/>
                <w:b w:val="0"/>
                <w:sz w:val="18"/>
              </w:rPr>
              <w:t>[QA-hub] creating_panorama 演示中的包冲突</w:t>
            </w:r>
          </w:p>
        </w:tc>
      </w:tr>
      <w:tr w14:paraId="516A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B3C8FB5">
            <w:r>
              <w:rPr>
                <w:rFonts w:ascii="Times New Roman" w:hAnsi="Times New Roman" w:eastAsia="宋体"/>
                <w:b w:val="0"/>
                <w:sz w:val="18"/>
              </w:rPr>
              <w:t>319</w:t>
            </w:r>
          </w:p>
        </w:tc>
        <w:tc>
          <w:tcPr>
            <w:tcW w:w="3137" w:type="dxa"/>
            <w:gridSpan w:val="2"/>
          </w:tcPr>
          <w:p w14:paraId="29C4E419">
            <w:r>
              <w:rPr>
                <w:rFonts w:ascii="Times New Roman" w:hAnsi="Times New Roman" w:eastAsia="宋体"/>
                <w:b w:val="0"/>
                <w:sz w:val="18"/>
              </w:rPr>
              <w:t>BUG-6402</w:t>
            </w:r>
          </w:p>
        </w:tc>
        <w:tc>
          <w:tcPr>
            <w:tcW w:w="3137" w:type="dxa"/>
            <w:gridSpan w:val="2"/>
          </w:tcPr>
          <w:p w14:paraId="1681A895">
            <w:r>
              <w:rPr>
                <w:rFonts w:ascii="Times New Roman" w:hAnsi="Times New Roman" w:eastAsia="宋体"/>
                <w:b w:val="0"/>
                <w:sz w:val="18"/>
              </w:rPr>
              <w:t>[Dev-hub] 在脚本编辑器中切换选项卡时选项卡会抖动</w:t>
            </w:r>
          </w:p>
        </w:tc>
      </w:tr>
      <w:tr w14:paraId="30E57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120CEF3">
            <w:r>
              <w:rPr>
                <w:rFonts w:ascii="Times New Roman" w:hAnsi="Times New Roman" w:eastAsia="宋体"/>
                <w:b w:val="0"/>
                <w:sz w:val="18"/>
              </w:rPr>
              <w:t>320</w:t>
            </w:r>
          </w:p>
        </w:tc>
        <w:tc>
          <w:tcPr>
            <w:tcW w:w="3137" w:type="dxa"/>
            <w:gridSpan w:val="2"/>
          </w:tcPr>
          <w:p w14:paraId="584B05DF">
            <w:r>
              <w:rPr>
                <w:rFonts w:ascii="Times New Roman" w:hAnsi="Times New Roman" w:eastAsia="宋体"/>
                <w:b w:val="0"/>
                <w:sz w:val="18"/>
              </w:rPr>
              <w:t>BUG-6414</w:t>
            </w:r>
          </w:p>
        </w:tc>
        <w:tc>
          <w:tcPr>
            <w:tcW w:w="3137" w:type="dxa"/>
            <w:gridSpan w:val="2"/>
          </w:tcPr>
          <w:p w14:paraId="494F4C0B">
            <w:r>
              <w:rPr>
                <w:rFonts w:ascii="Times New Roman" w:hAnsi="Times New Roman" w:eastAsia="宋体"/>
                <w:b w:val="0"/>
                <w:sz w:val="18"/>
              </w:rPr>
              <w:t>[Dev-hub] 构成 6DOF (Quaternion) 的模块中的错误信息不明确</w:t>
            </w:r>
          </w:p>
        </w:tc>
      </w:tr>
      <w:tr w14:paraId="0ED7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DDBCC63">
            <w:r>
              <w:rPr>
                <w:rFonts w:ascii="Times New Roman" w:hAnsi="Times New Roman" w:eastAsia="宋体"/>
                <w:b w:val="0"/>
                <w:sz w:val="18"/>
              </w:rPr>
              <w:t>321</w:t>
            </w:r>
          </w:p>
        </w:tc>
        <w:tc>
          <w:tcPr>
            <w:tcW w:w="3137" w:type="dxa"/>
            <w:gridSpan w:val="2"/>
          </w:tcPr>
          <w:p w14:paraId="6EFAC6B1">
            <w:r>
              <w:rPr>
                <w:rFonts w:ascii="Times New Roman" w:hAnsi="Times New Roman" w:eastAsia="宋体"/>
                <w:b w:val="0"/>
                <w:sz w:val="18"/>
              </w:rPr>
              <w:t>BUG-6415</w:t>
            </w:r>
          </w:p>
        </w:tc>
        <w:tc>
          <w:tcPr>
            <w:tcW w:w="3137" w:type="dxa"/>
            <w:gridSpan w:val="2"/>
          </w:tcPr>
          <w:p w14:paraId="1F5EE795">
            <w:r>
              <w:rPr>
                <w:rFonts w:ascii="Times New Roman" w:hAnsi="Times New Roman" w:eastAsia="宋体"/>
                <w:b w:val="0"/>
                <w:sz w:val="18"/>
              </w:rPr>
              <w:t>[Prod] 个人中心中的活动历史显示了 AnyMath 的 Pod 内部 IP 地址</w:t>
            </w:r>
          </w:p>
        </w:tc>
      </w:tr>
      <w:tr w14:paraId="28B6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5819458">
            <w:r>
              <w:rPr>
                <w:rFonts w:ascii="Times New Roman" w:hAnsi="Times New Roman" w:eastAsia="宋体"/>
                <w:b w:val="0"/>
                <w:sz w:val="18"/>
              </w:rPr>
              <w:t>322</w:t>
            </w:r>
          </w:p>
        </w:tc>
        <w:tc>
          <w:tcPr>
            <w:tcW w:w="3137" w:type="dxa"/>
            <w:gridSpan w:val="2"/>
          </w:tcPr>
          <w:p w14:paraId="55348D49">
            <w:r>
              <w:rPr>
                <w:rFonts w:ascii="Times New Roman" w:hAnsi="Times New Roman" w:eastAsia="宋体"/>
                <w:b w:val="0"/>
                <w:sz w:val="18"/>
              </w:rPr>
              <w:t>BUG-6422</w:t>
            </w:r>
          </w:p>
        </w:tc>
        <w:tc>
          <w:tcPr>
            <w:tcW w:w="3137" w:type="dxa"/>
            <w:gridSpan w:val="2"/>
          </w:tcPr>
          <w:p w14:paraId="315410FC">
            <w:r>
              <w:rPr>
                <w:rFonts w:ascii="Times New Roman" w:hAnsi="Times New Roman" w:eastAsia="宋体"/>
                <w:b w:val="0"/>
                <w:sz w:val="18"/>
              </w:rPr>
              <w:t>[QA-hub] 脚本编辑器：界面为英文时，文本单元中的占位符仍显示俄文</w:t>
            </w:r>
          </w:p>
        </w:tc>
      </w:tr>
      <w:tr w14:paraId="2583D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C74A968">
            <w:r>
              <w:rPr>
                <w:rFonts w:ascii="Times New Roman" w:hAnsi="Times New Roman" w:eastAsia="宋体"/>
                <w:b w:val="0"/>
                <w:sz w:val="18"/>
              </w:rPr>
              <w:t>323</w:t>
            </w:r>
          </w:p>
        </w:tc>
        <w:tc>
          <w:tcPr>
            <w:tcW w:w="3137" w:type="dxa"/>
            <w:gridSpan w:val="2"/>
          </w:tcPr>
          <w:p w14:paraId="6E96FB0B">
            <w:r>
              <w:rPr>
                <w:rFonts w:ascii="Times New Roman" w:hAnsi="Times New Roman" w:eastAsia="宋体"/>
                <w:b w:val="0"/>
                <w:sz w:val="18"/>
              </w:rPr>
              <w:t>BUG-6446</w:t>
            </w:r>
          </w:p>
        </w:tc>
        <w:tc>
          <w:tcPr>
            <w:tcW w:w="3137" w:type="dxa"/>
            <w:gridSpan w:val="2"/>
          </w:tcPr>
          <w:p w14:paraId="10E4DEA0">
            <w:r>
              <w:rPr>
                <w:rFonts w:ascii="Times New Roman" w:hAnsi="Times New Roman" w:eastAsia="宋体"/>
                <w:b w:val="0"/>
                <w:sz w:val="18"/>
              </w:rPr>
              <w:t>[Dev-hub] 通过编程控制运行模型比通过 UI 运行耗时更长</w:t>
            </w:r>
          </w:p>
        </w:tc>
      </w:tr>
      <w:tr w14:paraId="07238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A993B6D">
            <w:r>
              <w:rPr>
                <w:rFonts w:ascii="Times New Roman" w:hAnsi="Times New Roman" w:eastAsia="宋体"/>
                <w:b w:val="0"/>
                <w:sz w:val="18"/>
              </w:rPr>
              <w:t>324</w:t>
            </w:r>
          </w:p>
        </w:tc>
        <w:tc>
          <w:tcPr>
            <w:tcW w:w="3137" w:type="dxa"/>
            <w:gridSpan w:val="2"/>
          </w:tcPr>
          <w:p w14:paraId="7A8D8AC5">
            <w:r>
              <w:rPr>
                <w:rFonts w:ascii="Times New Roman" w:hAnsi="Times New Roman" w:eastAsia="宋体"/>
                <w:b w:val="0"/>
                <w:sz w:val="18"/>
              </w:rPr>
              <w:t>BUG-6447</w:t>
            </w:r>
          </w:p>
        </w:tc>
        <w:tc>
          <w:tcPr>
            <w:tcW w:w="3137" w:type="dxa"/>
            <w:gridSpan w:val="2"/>
          </w:tcPr>
          <w:p w14:paraId="26D9EF72">
            <w:r>
              <w:rPr>
                <w:rFonts w:ascii="Times New Roman" w:hAnsi="Times New Roman" w:eastAsia="宋体"/>
                <w:b w:val="0"/>
                <w:sz w:val="18"/>
              </w:rPr>
              <w:t>[QA-hub] Genie apps：在新窗口中打开“放大器参数估计”应用后，向下滚动时图形无法完整显示</w:t>
            </w:r>
          </w:p>
        </w:tc>
      </w:tr>
      <w:tr w14:paraId="6EBB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4D7A97C">
            <w:r>
              <w:rPr>
                <w:rFonts w:ascii="Times New Roman" w:hAnsi="Times New Roman" w:eastAsia="宋体"/>
                <w:b w:val="0"/>
                <w:sz w:val="18"/>
              </w:rPr>
              <w:t>325</w:t>
            </w:r>
          </w:p>
        </w:tc>
        <w:tc>
          <w:tcPr>
            <w:tcW w:w="3137" w:type="dxa"/>
            <w:gridSpan w:val="2"/>
          </w:tcPr>
          <w:p w14:paraId="5EDF1A39">
            <w:r>
              <w:rPr>
                <w:rFonts w:ascii="Times New Roman" w:hAnsi="Times New Roman" w:eastAsia="宋体"/>
                <w:b w:val="0"/>
                <w:sz w:val="18"/>
              </w:rPr>
              <w:t>BUG-6449</w:t>
            </w:r>
          </w:p>
        </w:tc>
        <w:tc>
          <w:tcPr>
            <w:tcW w:w="3137" w:type="dxa"/>
            <w:gridSpan w:val="2"/>
          </w:tcPr>
          <w:p w14:paraId="15C867A8">
            <w:r>
              <w:rPr>
                <w:rFonts w:ascii="Times New Roman" w:hAnsi="Times New Roman" w:eastAsia="宋体"/>
                <w:b w:val="0"/>
                <w:sz w:val="18"/>
              </w:rPr>
              <w:t>[QA-hub] 窗口布局：在下拉列表中移动已保存的窗口布局时，应用程序中所有先前打开的窗口都会关闭</w:t>
            </w:r>
          </w:p>
        </w:tc>
      </w:tr>
      <w:tr w14:paraId="1BB2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63DE69F">
            <w:r>
              <w:rPr>
                <w:rFonts w:ascii="Times New Roman" w:hAnsi="Times New Roman" w:eastAsia="宋体"/>
                <w:b w:val="0"/>
                <w:sz w:val="18"/>
              </w:rPr>
              <w:t>326</w:t>
            </w:r>
          </w:p>
        </w:tc>
        <w:tc>
          <w:tcPr>
            <w:tcW w:w="3137" w:type="dxa"/>
            <w:gridSpan w:val="2"/>
          </w:tcPr>
          <w:p w14:paraId="0CA1B3B9">
            <w:r>
              <w:rPr>
                <w:rFonts w:ascii="Times New Roman" w:hAnsi="Times New Roman" w:eastAsia="宋体"/>
                <w:b w:val="0"/>
                <w:sz w:val="18"/>
              </w:rPr>
              <w:t>BUG-6450</w:t>
            </w:r>
          </w:p>
        </w:tc>
        <w:tc>
          <w:tcPr>
            <w:tcW w:w="3137" w:type="dxa"/>
            <w:gridSpan w:val="2"/>
          </w:tcPr>
          <w:p w14:paraId="79EEA480">
            <w:r>
              <w:rPr>
                <w:rFonts w:ascii="Times New Roman" w:hAnsi="Times New Roman" w:eastAsia="宋体"/>
                <w:b w:val="0"/>
                <w:sz w:val="18"/>
              </w:rPr>
              <w:t>[QA-hub] 脚本编辑器：将第一个选项卡拖动到第二个选项卡的位置时，它会被移动到所有已打开选项卡的最末尾</w:t>
            </w:r>
          </w:p>
        </w:tc>
      </w:tr>
      <w:tr w14:paraId="1D37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9C8230A">
            <w:r>
              <w:rPr>
                <w:rFonts w:ascii="Times New Roman" w:hAnsi="Times New Roman" w:eastAsia="宋体"/>
                <w:b w:val="0"/>
                <w:sz w:val="18"/>
              </w:rPr>
              <w:t>327</w:t>
            </w:r>
          </w:p>
        </w:tc>
        <w:tc>
          <w:tcPr>
            <w:tcW w:w="3137" w:type="dxa"/>
            <w:gridSpan w:val="2"/>
          </w:tcPr>
          <w:p w14:paraId="2878B571">
            <w:r>
              <w:rPr>
                <w:rFonts w:ascii="Times New Roman" w:hAnsi="Times New Roman" w:eastAsia="宋体"/>
                <w:b w:val="0"/>
                <w:sz w:val="18"/>
              </w:rPr>
              <w:t>BUG-6461</w:t>
            </w:r>
          </w:p>
        </w:tc>
        <w:tc>
          <w:tcPr>
            <w:tcW w:w="3137" w:type="dxa"/>
            <w:gridSpan w:val="2"/>
          </w:tcPr>
          <w:p w14:paraId="6519B1DE">
            <w:r>
              <w:rPr>
                <w:rFonts w:ascii="Times New Roman" w:hAnsi="Times New Roman" w:eastAsia="宋体"/>
                <w:b w:val="0"/>
                <w:sz w:val="18"/>
              </w:rPr>
              <w:t>[Prod] 部分文件的量纲未本地化</w:t>
            </w:r>
          </w:p>
        </w:tc>
      </w:tr>
      <w:tr w14:paraId="09E2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728148E">
            <w:r>
              <w:rPr>
                <w:rFonts w:ascii="Times New Roman" w:hAnsi="Times New Roman" w:eastAsia="宋体"/>
                <w:b w:val="0"/>
                <w:sz w:val="18"/>
              </w:rPr>
              <w:t>328</w:t>
            </w:r>
          </w:p>
        </w:tc>
        <w:tc>
          <w:tcPr>
            <w:tcW w:w="3137" w:type="dxa"/>
            <w:gridSpan w:val="2"/>
          </w:tcPr>
          <w:p w14:paraId="0C27C1FF">
            <w:r>
              <w:rPr>
                <w:rFonts w:ascii="Times New Roman" w:hAnsi="Times New Roman" w:eastAsia="宋体"/>
                <w:b w:val="0"/>
                <w:sz w:val="18"/>
              </w:rPr>
              <w:t>BUG-6463</w:t>
            </w:r>
          </w:p>
        </w:tc>
        <w:tc>
          <w:tcPr>
            <w:tcW w:w="3137" w:type="dxa"/>
            <w:gridSpan w:val="2"/>
          </w:tcPr>
          <w:p w14:paraId="2E64FD19">
            <w:r>
              <w:rPr>
                <w:rFonts w:ascii="Times New Roman" w:hAnsi="Times New Roman" w:eastAsia="宋体"/>
                <w:b w:val="0"/>
                <w:sz w:val="18"/>
              </w:rPr>
              <w:t>[Prod] 运行和信号的属性应当本地化</w:t>
            </w:r>
          </w:p>
        </w:tc>
      </w:tr>
      <w:tr w14:paraId="7948C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FB3FAA1">
            <w:r>
              <w:rPr>
                <w:rFonts w:ascii="Times New Roman" w:hAnsi="Times New Roman" w:eastAsia="宋体"/>
                <w:b w:val="0"/>
                <w:sz w:val="18"/>
              </w:rPr>
              <w:t>329</w:t>
            </w:r>
          </w:p>
        </w:tc>
        <w:tc>
          <w:tcPr>
            <w:tcW w:w="3137" w:type="dxa"/>
            <w:gridSpan w:val="2"/>
          </w:tcPr>
          <w:p w14:paraId="27782F5A">
            <w:r>
              <w:rPr>
                <w:rFonts w:ascii="Times New Roman" w:hAnsi="Times New Roman" w:eastAsia="宋体"/>
                <w:b w:val="0"/>
                <w:sz w:val="18"/>
              </w:rPr>
              <w:t>BUG-6466</w:t>
            </w:r>
          </w:p>
        </w:tc>
        <w:tc>
          <w:tcPr>
            <w:tcW w:w="3137" w:type="dxa"/>
            <w:gridSpan w:val="2"/>
          </w:tcPr>
          <w:p w14:paraId="1965F329">
            <w:r>
              <w:rPr>
                <w:rFonts w:ascii="Times New Roman" w:hAnsi="Times New Roman" w:eastAsia="宋体"/>
                <w:b w:val="0"/>
                <w:sz w:val="18"/>
              </w:rPr>
              <w:t>[Dev-hub] AnyMathMapping 模块函数帮助中指向原始出处的链接是 CausalMapping</w:t>
            </w:r>
          </w:p>
        </w:tc>
      </w:tr>
      <w:tr w14:paraId="486AA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10047BA">
            <w:r>
              <w:rPr>
                <w:rFonts w:ascii="Times New Roman" w:hAnsi="Times New Roman" w:eastAsia="宋体"/>
                <w:b w:val="0"/>
                <w:sz w:val="18"/>
              </w:rPr>
              <w:t>330</w:t>
            </w:r>
          </w:p>
        </w:tc>
        <w:tc>
          <w:tcPr>
            <w:tcW w:w="3137" w:type="dxa"/>
            <w:gridSpan w:val="2"/>
          </w:tcPr>
          <w:p w14:paraId="7E4BC482">
            <w:r>
              <w:rPr>
                <w:rFonts w:ascii="Times New Roman" w:hAnsi="Times New Roman" w:eastAsia="宋体"/>
                <w:b w:val="0"/>
                <w:sz w:val="18"/>
              </w:rPr>
              <w:t>BUG-6467</w:t>
            </w:r>
          </w:p>
        </w:tc>
        <w:tc>
          <w:tcPr>
            <w:tcW w:w="3137" w:type="dxa"/>
            <w:gridSpan w:val="2"/>
          </w:tcPr>
          <w:p w14:paraId="039786D5">
            <w:r>
              <w:rPr>
                <w:rFonts w:ascii="Times New Roman" w:hAnsi="Times New Roman" w:eastAsia="宋体"/>
                <w:b w:val="0"/>
                <w:sz w:val="18"/>
              </w:rPr>
              <w:t>[Prod] 注释掉并行状态不会改变模块的执行顺序</w:t>
            </w:r>
          </w:p>
        </w:tc>
      </w:tr>
      <w:tr w14:paraId="708B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06DB554">
            <w:r>
              <w:rPr>
                <w:rFonts w:ascii="Times New Roman" w:hAnsi="Times New Roman" w:eastAsia="宋体"/>
                <w:b w:val="0"/>
                <w:sz w:val="18"/>
              </w:rPr>
              <w:t>331</w:t>
            </w:r>
          </w:p>
        </w:tc>
        <w:tc>
          <w:tcPr>
            <w:tcW w:w="3137" w:type="dxa"/>
            <w:gridSpan w:val="2"/>
          </w:tcPr>
          <w:p w14:paraId="082FD669">
            <w:r>
              <w:rPr>
                <w:rFonts w:ascii="Times New Roman" w:hAnsi="Times New Roman" w:eastAsia="宋体"/>
                <w:b w:val="0"/>
                <w:sz w:val="18"/>
              </w:rPr>
              <w:t>BUG-6468</w:t>
            </w:r>
          </w:p>
        </w:tc>
        <w:tc>
          <w:tcPr>
            <w:tcW w:w="3137" w:type="dxa"/>
            <w:gridSpan w:val="2"/>
          </w:tcPr>
          <w:p w14:paraId="0FBF23B3">
            <w:r>
              <w:rPr>
                <w:rFonts w:ascii="Times New Roman" w:hAnsi="Times New Roman" w:eastAsia="宋体"/>
                <w:b w:val="0"/>
                <w:sz w:val="18"/>
              </w:rPr>
              <w:t>[Prod] 俄文本地化中，构成使能子系统的模块的设置参数缺少翻译</w:t>
            </w:r>
          </w:p>
        </w:tc>
      </w:tr>
      <w:tr w14:paraId="69589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4B42A9C">
            <w:r>
              <w:rPr>
                <w:rFonts w:ascii="Times New Roman" w:hAnsi="Times New Roman" w:eastAsia="宋体"/>
                <w:b w:val="0"/>
                <w:sz w:val="18"/>
              </w:rPr>
              <w:t>332</w:t>
            </w:r>
          </w:p>
        </w:tc>
        <w:tc>
          <w:tcPr>
            <w:tcW w:w="3137" w:type="dxa"/>
            <w:gridSpan w:val="2"/>
          </w:tcPr>
          <w:p w14:paraId="133DE8E5">
            <w:r>
              <w:rPr>
                <w:rFonts w:ascii="Times New Roman" w:hAnsi="Times New Roman" w:eastAsia="宋体"/>
                <w:b w:val="0"/>
                <w:sz w:val="18"/>
              </w:rPr>
              <w:t>BUG-6470</w:t>
            </w:r>
          </w:p>
        </w:tc>
        <w:tc>
          <w:tcPr>
            <w:tcW w:w="3137" w:type="dxa"/>
            <w:gridSpan w:val="2"/>
          </w:tcPr>
          <w:p w14:paraId="7192DA79">
            <w:r>
              <w:rPr>
                <w:rFonts w:ascii="Times New Roman" w:hAnsi="Times New Roman" w:eastAsia="宋体"/>
                <w:b w:val="0"/>
                <w:sz w:val="18"/>
              </w:rPr>
              <w:t>[Dev-hub] 加快 dvb 模型的代码生成速度</w:t>
            </w:r>
          </w:p>
        </w:tc>
      </w:tr>
      <w:tr w14:paraId="06BA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68DA280">
            <w:r>
              <w:rPr>
                <w:rFonts w:ascii="Times New Roman" w:hAnsi="Times New Roman" w:eastAsia="宋体"/>
                <w:b w:val="0"/>
                <w:sz w:val="18"/>
              </w:rPr>
              <w:t>333</w:t>
            </w:r>
          </w:p>
        </w:tc>
        <w:tc>
          <w:tcPr>
            <w:tcW w:w="3137" w:type="dxa"/>
            <w:gridSpan w:val="2"/>
          </w:tcPr>
          <w:p w14:paraId="23D267B1">
            <w:r>
              <w:rPr>
                <w:rFonts w:ascii="Times New Roman" w:hAnsi="Times New Roman" w:eastAsia="宋体"/>
                <w:b w:val="0"/>
                <w:sz w:val="18"/>
              </w:rPr>
              <w:t>BUG-6471</w:t>
            </w:r>
          </w:p>
        </w:tc>
        <w:tc>
          <w:tcPr>
            <w:tcW w:w="3137" w:type="dxa"/>
            <w:gridSpan w:val="2"/>
          </w:tcPr>
          <w:p w14:paraId="00A2A86C">
            <w:r>
              <w:rPr>
                <w:rFonts w:ascii="Times New Roman" w:hAnsi="Times New Roman" w:eastAsia="宋体"/>
                <w:b w:val="0"/>
                <w:sz w:val="18"/>
              </w:rPr>
              <w:t>[QA-hub] Chart 模块中的信号设置：表格列的下拉菜单未按列宽对齐</w:t>
            </w:r>
          </w:p>
        </w:tc>
      </w:tr>
      <w:tr w14:paraId="19B6A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68B432E">
            <w:r>
              <w:rPr>
                <w:rFonts w:ascii="Times New Roman" w:hAnsi="Times New Roman" w:eastAsia="宋体"/>
                <w:b w:val="0"/>
                <w:sz w:val="18"/>
              </w:rPr>
              <w:t>334</w:t>
            </w:r>
          </w:p>
        </w:tc>
        <w:tc>
          <w:tcPr>
            <w:tcW w:w="3137" w:type="dxa"/>
            <w:gridSpan w:val="2"/>
          </w:tcPr>
          <w:p w14:paraId="23026BA8">
            <w:r>
              <w:rPr>
                <w:rFonts w:ascii="Times New Roman" w:hAnsi="Times New Roman" w:eastAsia="宋体"/>
                <w:b w:val="0"/>
                <w:sz w:val="18"/>
              </w:rPr>
              <w:t>BUG-6474</w:t>
            </w:r>
          </w:p>
        </w:tc>
        <w:tc>
          <w:tcPr>
            <w:tcW w:w="3137" w:type="dxa"/>
            <w:gridSpan w:val="2"/>
          </w:tcPr>
          <w:p w14:paraId="7AE59EC4">
            <w:r>
              <w:rPr>
                <w:rFonts w:ascii="Times New Roman" w:hAnsi="Times New Roman" w:eastAsia="宋体"/>
                <w:b w:val="0"/>
                <w:sz w:val="18"/>
              </w:rPr>
              <w:t>[Dev-hub] 物理建模语言文档中的章节结构不正确</w:t>
            </w:r>
          </w:p>
        </w:tc>
      </w:tr>
      <w:tr w14:paraId="71E1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85C18CD">
            <w:r>
              <w:rPr>
                <w:rFonts w:ascii="Times New Roman" w:hAnsi="Times New Roman" w:eastAsia="宋体"/>
                <w:b w:val="0"/>
                <w:sz w:val="18"/>
              </w:rPr>
              <w:t>335</w:t>
            </w:r>
          </w:p>
        </w:tc>
        <w:tc>
          <w:tcPr>
            <w:tcW w:w="3137" w:type="dxa"/>
            <w:gridSpan w:val="2"/>
          </w:tcPr>
          <w:p w14:paraId="1008D43A">
            <w:r>
              <w:rPr>
                <w:rFonts w:ascii="Times New Roman" w:hAnsi="Times New Roman" w:eastAsia="宋体"/>
                <w:b w:val="0"/>
                <w:sz w:val="18"/>
              </w:rPr>
              <w:t>BUG-6495</w:t>
            </w:r>
          </w:p>
        </w:tc>
        <w:tc>
          <w:tcPr>
            <w:tcW w:w="3137" w:type="dxa"/>
            <w:gridSpan w:val="2"/>
          </w:tcPr>
          <w:p w14:paraId="7C432D9B">
            <w:r>
              <w:rPr>
                <w:rFonts w:ascii="Times New Roman" w:hAnsi="Times New Roman" w:eastAsia="宋体"/>
                <w:b w:val="0"/>
                <w:sz w:val="18"/>
              </w:rPr>
              <w:t>[Dev-hub] 画布：将 Power Amplifier (IB) 模块左右旋转或翻转后，模块图标中的文字会呈镜像显示</w:t>
            </w:r>
          </w:p>
        </w:tc>
      </w:tr>
      <w:tr w14:paraId="3A44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55C88AA">
            <w:r>
              <w:rPr>
                <w:rFonts w:ascii="Times New Roman" w:hAnsi="Times New Roman" w:eastAsia="宋体"/>
                <w:b w:val="0"/>
                <w:sz w:val="18"/>
              </w:rPr>
              <w:t>336</w:t>
            </w:r>
          </w:p>
        </w:tc>
        <w:tc>
          <w:tcPr>
            <w:tcW w:w="3137" w:type="dxa"/>
            <w:gridSpan w:val="2"/>
          </w:tcPr>
          <w:p w14:paraId="1DF6EB72">
            <w:r>
              <w:rPr>
                <w:rFonts w:ascii="Times New Roman" w:hAnsi="Times New Roman" w:eastAsia="宋体"/>
                <w:b w:val="0"/>
                <w:sz w:val="18"/>
              </w:rPr>
              <w:t>BUG-6497</w:t>
            </w:r>
          </w:p>
        </w:tc>
        <w:tc>
          <w:tcPr>
            <w:tcW w:w="3137" w:type="dxa"/>
            <w:gridSpan w:val="2"/>
          </w:tcPr>
          <w:p w14:paraId="4F07832B">
            <w:r>
              <w:rPr>
                <w:rFonts w:ascii="Times New Roman" w:hAnsi="Times New Roman" w:eastAsia="宋体"/>
                <w:b w:val="0"/>
                <w:sz w:val="18"/>
              </w:rPr>
              <w:t>[Prod] 模块运行出现错误</w:t>
            </w:r>
          </w:p>
        </w:tc>
      </w:tr>
      <w:tr w14:paraId="1C8B1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FFCACEE">
            <w:r>
              <w:rPr>
                <w:rFonts w:ascii="Times New Roman" w:hAnsi="Times New Roman" w:eastAsia="宋体"/>
                <w:b w:val="0"/>
                <w:sz w:val="18"/>
              </w:rPr>
              <w:t>337</w:t>
            </w:r>
          </w:p>
        </w:tc>
        <w:tc>
          <w:tcPr>
            <w:tcW w:w="3137" w:type="dxa"/>
            <w:gridSpan w:val="2"/>
          </w:tcPr>
          <w:p w14:paraId="02B1E14A">
            <w:r>
              <w:rPr>
                <w:rFonts w:ascii="Times New Roman" w:hAnsi="Times New Roman" w:eastAsia="宋体"/>
                <w:b w:val="0"/>
                <w:sz w:val="18"/>
              </w:rPr>
              <w:t>BUG-6503</w:t>
            </w:r>
          </w:p>
        </w:tc>
        <w:tc>
          <w:tcPr>
            <w:tcW w:w="3137" w:type="dxa"/>
            <w:gridSpan w:val="2"/>
          </w:tcPr>
          <w:p w14:paraId="4F14979C">
            <w:r>
              <w:rPr>
                <w:rFonts w:ascii="Times New Roman" w:hAnsi="Times New Roman" w:eastAsia="宋体"/>
                <w:b w:val="0"/>
                <w:sz w:val="18"/>
              </w:rPr>
              <w:t>[QA-hub] 数字滤波器编辑器中，奇数阶（7 阶）滤波器综合出错</w:t>
            </w:r>
          </w:p>
        </w:tc>
      </w:tr>
      <w:tr w14:paraId="5293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227C60">
            <w:r>
              <w:rPr>
                <w:rFonts w:ascii="Times New Roman" w:hAnsi="Times New Roman" w:eastAsia="宋体"/>
                <w:b w:val="0"/>
                <w:sz w:val="18"/>
              </w:rPr>
              <w:t>338</w:t>
            </w:r>
          </w:p>
        </w:tc>
        <w:tc>
          <w:tcPr>
            <w:tcW w:w="3137" w:type="dxa"/>
            <w:gridSpan w:val="2"/>
          </w:tcPr>
          <w:p w14:paraId="48304D8A">
            <w:r>
              <w:rPr>
                <w:rFonts w:ascii="Times New Roman" w:hAnsi="Times New Roman" w:eastAsia="宋体"/>
                <w:b w:val="0"/>
                <w:sz w:val="18"/>
              </w:rPr>
              <w:t>BUG-6512</w:t>
            </w:r>
          </w:p>
        </w:tc>
        <w:tc>
          <w:tcPr>
            <w:tcW w:w="3137" w:type="dxa"/>
            <w:gridSpan w:val="2"/>
          </w:tcPr>
          <w:p w14:paraId="370FD6D2">
            <w:r>
              <w:rPr>
                <w:rFonts w:ascii="Times New Roman" w:hAnsi="Times New Roman" w:eastAsia="宋体"/>
                <w:b w:val="0"/>
                <w:sz w:val="18"/>
              </w:rPr>
              <w:t>[Dev-hub] 系统对象 FIRFilter 出现意外错误：Numerator 不能设置为向量</w:t>
            </w:r>
          </w:p>
        </w:tc>
      </w:tr>
      <w:tr w14:paraId="7C8C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52EFB04">
            <w:r>
              <w:rPr>
                <w:rFonts w:ascii="Times New Roman" w:hAnsi="Times New Roman" w:eastAsia="宋体"/>
                <w:b w:val="0"/>
                <w:sz w:val="18"/>
              </w:rPr>
              <w:t>339</w:t>
            </w:r>
          </w:p>
        </w:tc>
        <w:tc>
          <w:tcPr>
            <w:tcW w:w="3137" w:type="dxa"/>
            <w:gridSpan w:val="2"/>
          </w:tcPr>
          <w:p w14:paraId="1E39A6B9">
            <w:r>
              <w:rPr>
                <w:rFonts w:ascii="Times New Roman" w:hAnsi="Times New Roman" w:eastAsia="宋体"/>
                <w:b w:val="0"/>
                <w:sz w:val="18"/>
              </w:rPr>
              <w:t>BUG-6513</w:t>
            </w:r>
          </w:p>
        </w:tc>
        <w:tc>
          <w:tcPr>
            <w:tcW w:w="3137" w:type="dxa"/>
            <w:gridSpan w:val="2"/>
          </w:tcPr>
          <w:p w14:paraId="5B564400">
            <w:r>
              <w:rPr>
                <w:rFonts w:ascii="Times New Roman" w:hAnsi="Times New Roman" w:eastAsia="宋体"/>
                <w:b w:val="0"/>
                <w:sz w:val="18"/>
              </w:rPr>
              <w:t>[Dev-hub] 参照 HampelFilter 扩展 系统对象 MedianFilter 的方法</w:t>
            </w:r>
          </w:p>
        </w:tc>
      </w:tr>
      <w:tr w14:paraId="1031D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9B1F9D8">
            <w:r>
              <w:rPr>
                <w:rFonts w:ascii="Times New Roman" w:hAnsi="Times New Roman" w:eastAsia="宋体"/>
                <w:b w:val="0"/>
                <w:sz w:val="18"/>
              </w:rPr>
              <w:t>340</w:t>
            </w:r>
          </w:p>
        </w:tc>
        <w:tc>
          <w:tcPr>
            <w:tcW w:w="3137" w:type="dxa"/>
            <w:gridSpan w:val="2"/>
          </w:tcPr>
          <w:p w14:paraId="5D4525B1">
            <w:r>
              <w:rPr>
                <w:rFonts w:ascii="Times New Roman" w:hAnsi="Times New Roman" w:eastAsia="宋体"/>
                <w:b w:val="0"/>
                <w:sz w:val="18"/>
              </w:rPr>
              <w:t>BUG-6518</w:t>
            </w:r>
          </w:p>
        </w:tc>
        <w:tc>
          <w:tcPr>
            <w:tcW w:w="3137" w:type="dxa"/>
            <w:gridSpan w:val="2"/>
          </w:tcPr>
          <w:p w14:paraId="3382F7C9">
            <w:r>
              <w:rPr>
                <w:rFonts w:ascii="Times New Roman" w:hAnsi="Times New Roman" w:eastAsia="宋体"/>
                <w:b w:val="0"/>
                <w:sz w:val="18"/>
              </w:rPr>
              <w:t>[Custom-hub] ScriptConverter。将包含大量图形的脚本转换为 PDF 时会因超时而失败，并显示对用户来说不明确的错误信息。</w:t>
            </w:r>
          </w:p>
        </w:tc>
      </w:tr>
      <w:tr w14:paraId="1ADC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810033B">
            <w:r>
              <w:rPr>
                <w:rFonts w:ascii="Times New Roman" w:hAnsi="Times New Roman" w:eastAsia="宋体"/>
                <w:b w:val="0"/>
                <w:sz w:val="18"/>
              </w:rPr>
              <w:t>341</w:t>
            </w:r>
          </w:p>
        </w:tc>
        <w:tc>
          <w:tcPr>
            <w:tcW w:w="3137" w:type="dxa"/>
            <w:gridSpan w:val="2"/>
          </w:tcPr>
          <w:p w14:paraId="627ECE52">
            <w:r>
              <w:rPr>
                <w:rFonts w:ascii="Times New Roman" w:hAnsi="Times New Roman" w:eastAsia="宋体"/>
                <w:b w:val="0"/>
                <w:sz w:val="18"/>
              </w:rPr>
              <w:t>BUG-6541</w:t>
            </w:r>
          </w:p>
        </w:tc>
        <w:tc>
          <w:tcPr>
            <w:tcW w:w="3137" w:type="dxa"/>
            <w:gridSpan w:val="2"/>
          </w:tcPr>
          <w:p w14:paraId="4D88B02C">
            <w:r>
              <w:rPr>
                <w:rFonts w:ascii="Times New Roman" w:hAnsi="Times New Roman" w:eastAsia="宋体"/>
                <w:b w:val="0"/>
                <w:sz w:val="18"/>
              </w:rPr>
              <w:t>[Dev-hub] 文件浏览器：归档某个对象时，焦点会移动到与该对象名称完全一致的压缩包上；而解压包含该对象的压缩包后，焦点根本不会出现在解压出的对象上</w:t>
            </w:r>
          </w:p>
        </w:tc>
      </w:tr>
      <w:tr w14:paraId="4EC4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BE0D2C">
            <w:r>
              <w:rPr>
                <w:rFonts w:ascii="Times New Roman" w:hAnsi="Times New Roman" w:eastAsia="宋体"/>
                <w:b w:val="0"/>
                <w:sz w:val="18"/>
              </w:rPr>
              <w:t>342</w:t>
            </w:r>
          </w:p>
        </w:tc>
        <w:tc>
          <w:tcPr>
            <w:tcW w:w="3137" w:type="dxa"/>
            <w:gridSpan w:val="2"/>
          </w:tcPr>
          <w:p w14:paraId="749BA4CE">
            <w:r>
              <w:rPr>
                <w:rFonts w:ascii="Times New Roman" w:hAnsi="Times New Roman" w:eastAsia="宋体"/>
                <w:b w:val="0"/>
                <w:sz w:val="18"/>
              </w:rPr>
              <w:t>BUG-6544</w:t>
            </w:r>
          </w:p>
        </w:tc>
        <w:tc>
          <w:tcPr>
            <w:tcW w:w="3137" w:type="dxa"/>
            <w:gridSpan w:val="2"/>
          </w:tcPr>
          <w:p w14:paraId="067599AB">
            <w:r>
              <w:rPr>
                <w:rFonts w:ascii="Times New Roman" w:hAnsi="Times New Roman" w:eastAsia="宋体"/>
                <w:b w:val="0"/>
                <w:sz w:val="18"/>
              </w:rPr>
              <w:t>[Dev-hub] 带有空 Chart 的模型会因 Internal error 错误而报错终止</w:t>
            </w:r>
          </w:p>
        </w:tc>
      </w:tr>
      <w:tr w14:paraId="6482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2787001">
            <w:r>
              <w:rPr>
                <w:rFonts w:ascii="Times New Roman" w:hAnsi="Times New Roman" w:eastAsia="宋体"/>
                <w:b w:val="0"/>
                <w:sz w:val="18"/>
              </w:rPr>
              <w:t>343</w:t>
            </w:r>
          </w:p>
        </w:tc>
        <w:tc>
          <w:tcPr>
            <w:tcW w:w="3137" w:type="dxa"/>
            <w:gridSpan w:val="2"/>
          </w:tcPr>
          <w:p w14:paraId="3E81C984">
            <w:r>
              <w:rPr>
                <w:rFonts w:ascii="Times New Roman" w:hAnsi="Times New Roman" w:eastAsia="宋体"/>
                <w:b w:val="0"/>
                <w:sz w:val="18"/>
              </w:rPr>
              <w:t>BUG-6545</w:t>
            </w:r>
          </w:p>
        </w:tc>
        <w:tc>
          <w:tcPr>
            <w:tcW w:w="3137" w:type="dxa"/>
            <w:gridSpan w:val="2"/>
          </w:tcPr>
          <w:p w14:paraId="29CC2DAF">
            <w:r>
              <w:rPr>
                <w:rFonts w:ascii="Times New Roman" w:hAnsi="Times New Roman" w:eastAsia="宋体"/>
                <w:b w:val="0"/>
                <w:sz w:val="18"/>
              </w:rPr>
              <w:t>[QA-hub] 关闭模型后 Variable viewer 仍保持打开状态</w:t>
            </w:r>
          </w:p>
        </w:tc>
      </w:tr>
      <w:tr w14:paraId="5364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E809B71">
            <w:r>
              <w:rPr>
                <w:rFonts w:ascii="Times New Roman" w:hAnsi="Times New Roman" w:eastAsia="宋体"/>
                <w:b w:val="0"/>
                <w:sz w:val="18"/>
              </w:rPr>
              <w:t>344</w:t>
            </w:r>
          </w:p>
        </w:tc>
        <w:tc>
          <w:tcPr>
            <w:tcW w:w="3137" w:type="dxa"/>
            <w:gridSpan w:val="2"/>
          </w:tcPr>
          <w:p w14:paraId="64A74883">
            <w:r>
              <w:rPr>
                <w:rFonts w:ascii="Times New Roman" w:hAnsi="Times New Roman" w:eastAsia="宋体"/>
                <w:b w:val="0"/>
                <w:sz w:val="18"/>
              </w:rPr>
              <w:t>BUG-6546</w:t>
            </w:r>
          </w:p>
        </w:tc>
        <w:tc>
          <w:tcPr>
            <w:tcW w:w="3137" w:type="dxa"/>
            <w:gridSpan w:val="2"/>
          </w:tcPr>
          <w:p w14:paraId="1317FE14">
            <w:r>
              <w:rPr>
                <w:rFonts w:ascii="Times New Roman" w:hAnsi="Times New Roman" w:eastAsia="宋体"/>
                <w:b w:val="0"/>
                <w:sz w:val="18"/>
              </w:rPr>
              <w:t>[QA-hub] 当令牌名称字段仅输入空格时应提示该字段为空</w:t>
            </w:r>
          </w:p>
        </w:tc>
      </w:tr>
      <w:tr w14:paraId="0F523733">
        <w:tblPrEx>
          <w:tblCellMar>
            <w:top w:w="0" w:type="dxa"/>
            <w:left w:w="108" w:type="dxa"/>
            <w:bottom w:w="0" w:type="dxa"/>
            <w:right w:w="108" w:type="dxa"/>
          </w:tblCellMar>
        </w:tblPrEx>
        <w:trPr>
          <w:jc w:val="center"/>
        </w:trPr>
        <w:tc>
          <w:tcPr>
            <w:tcW w:w="3137" w:type="dxa"/>
            <w:gridSpan w:val="2"/>
          </w:tcPr>
          <w:p w14:paraId="374299C4">
            <w:r>
              <w:rPr>
                <w:rFonts w:ascii="Times New Roman" w:hAnsi="Times New Roman" w:eastAsia="宋体"/>
                <w:b w:val="0"/>
                <w:sz w:val="18"/>
              </w:rPr>
              <w:t>345</w:t>
            </w:r>
          </w:p>
        </w:tc>
        <w:tc>
          <w:tcPr>
            <w:tcW w:w="3137" w:type="dxa"/>
            <w:gridSpan w:val="2"/>
          </w:tcPr>
          <w:p w14:paraId="22CAF4CA">
            <w:r>
              <w:rPr>
                <w:rFonts w:ascii="Times New Roman" w:hAnsi="Times New Roman" w:eastAsia="宋体"/>
                <w:b w:val="0"/>
                <w:sz w:val="18"/>
              </w:rPr>
              <w:t>BUG-6550</w:t>
            </w:r>
          </w:p>
        </w:tc>
        <w:tc>
          <w:tcPr>
            <w:tcW w:w="3137" w:type="dxa"/>
            <w:gridSpan w:val="2"/>
          </w:tcPr>
          <w:p w14:paraId="1EEB5097">
            <w:r>
              <w:rPr>
                <w:rFonts w:ascii="Times New Roman" w:hAnsi="Times New Roman" w:eastAsia="宋体"/>
                <w:b w:val="0"/>
                <w:sz w:val="18"/>
              </w:rPr>
              <w:t>[Dev-hub] 在 Parameter Writer 中设置模块名称时，前端报错 UndefVarError(:Bias, Main)</w:t>
            </w:r>
          </w:p>
        </w:tc>
      </w:tr>
      <w:tr w14:paraId="1B55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66CEDFF">
            <w:r>
              <w:rPr>
                <w:rFonts w:ascii="Times New Roman" w:hAnsi="Times New Roman" w:eastAsia="宋体"/>
                <w:b w:val="0"/>
                <w:sz w:val="18"/>
              </w:rPr>
              <w:t>346</w:t>
            </w:r>
          </w:p>
        </w:tc>
        <w:tc>
          <w:tcPr>
            <w:tcW w:w="3137" w:type="dxa"/>
            <w:gridSpan w:val="2"/>
          </w:tcPr>
          <w:p w14:paraId="389B7FC8">
            <w:r>
              <w:rPr>
                <w:rFonts w:ascii="Times New Roman" w:hAnsi="Times New Roman" w:eastAsia="宋体"/>
                <w:b w:val="0"/>
                <w:sz w:val="18"/>
              </w:rPr>
              <w:t>BUG-6552</w:t>
            </w:r>
          </w:p>
        </w:tc>
        <w:tc>
          <w:tcPr>
            <w:tcW w:w="3137" w:type="dxa"/>
            <w:gridSpan w:val="2"/>
          </w:tcPr>
          <w:p w14:paraId="34B8B92A">
            <w:r>
              <w:rPr>
                <w:rFonts w:ascii="Times New Roman" w:hAnsi="Times New Roman" w:eastAsia="宋体"/>
                <w:b w:val="0"/>
                <w:sz w:val="18"/>
              </w:rPr>
              <w:t>[Dev-hub] 在编程控制方法中，anymath.get_lines 被重复提及了三次</w:t>
            </w:r>
          </w:p>
        </w:tc>
      </w:tr>
      <w:tr w14:paraId="2598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01B97B1">
            <w:r>
              <w:rPr>
                <w:rFonts w:ascii="Times New Roman" w:hAnsi="Times New Roman" w:eastAsia="宋体"/>
                <w:b w:val="0"/>
                <w:sz w:val="18"/>
              </w:rPr>
              <w:t>347</w:t>
            </w:r>
          </w:p>
        </w:tc>
        <w:tc>
          <w:tcPr>
            <w:tcW w:w="3137" w:type="dxa"/>
            <w:gridSpan w:val="2"/>
          </w:tcPr>
          <w:p w14:paraId="041C6B9B">
            <w:r>
              <w:rPr>
                <w:rFonts w:ascii="Times New Roman" w:hAnsi="Times New Roman" w:eastAsia="宋体"/>
                <w:b w:val="0"/>
                <w:sz w:val="18"/>
              </w:rPr>
              <w:t>BUG-6555</w:t>
            </w:r>
          </w:p>
        </w:tc>
        <w:tc>
          <w:tcPr>
            <w:tcW w:w="3137" w:type="dxa"/>
            <w:gridSpan w:val="2"/>
          </w:tcPr>
          <w:p w14:paraId="67509827">
            <w:r>
              <w:rPr>
                <w:rFonts w:ascii="Times New Roman" w:hAnsi="Times New Roman" w:eastAsia="宋体"/>
                <w:b w:val="0"/>
                <w:sz w:val="18"/>
              </w:rPr>
              <w:t>[Dev-hub] 画布：尝试通过点击鼠标右键复制模块名称时，会打开模块的上下文菜单</w:t>
            </w:r>
          </w:p>
        </w:tc>
      </w:tr>
      <w:tr w14:paraId="6B26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041D107">
            <w:r>
              <w:rPr>
                <w:rFonts w:ascii="Times New Roman" w:hAnsi="Times New Roman" w:eastAsia="宋体"/>
                <w:b w:val="0"/>
                <w:sz w:val="18"/>
              </w:rPr>
              <w:t>348</w:t>
            </w:r>
          </w:p>
        </w:tc>
        <w:tc>
          <w:tcPr>
            <w:tcW w:w="3137" w:type="dxa"/>
            <w:gridSpan w:val="2"/>
          </w:tcPr>
          <w:p w14:paraId="2784F549">
            <w:r>
              <w:rPr>
                <w:rFonts w:ascii="Times New Roman" w:hAnsi="Times New Roman" w:eastAsia="宋体"/>
                <w:b w:val="0"/>
                <w:sz w:val="18"/>
              </w:rPr>
              <w:t>BUG-6558</w:t>
            </w:r>
          </w:p>
        </w:tc>
        <w:tc>
          <w:tcPr>
            <w:tcW w:w="3137" w:type="dxa"/>
            <w:gridSpan w:val="2"/>
          </w:tcPr>
          <w:p w14:paraId="6B71E8ED">
            <w:r>
              <w:rPr>
                <w:rFonts w:ascii="Times New Roman" w:hAnsi="Times New Roman" w:eastAsia="宋体"/>
                <w:b w:val="0"/>
                <w:sz w:val="18"/>
              </w:rPr>
              <w:t>[Dev-hub] 子系统：新建的子系统没有获得焦点，退出的子系统也没有获得焦点，无法立即进入通过框选新建的子系统</w:t>
            </w:r>
          </w:p>
        </w:tc>
      </w:tr>
      <w:tr w14:paraId="7063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88C2EE9">
            <w:r>
              <w:rPr>
                <w:rFonts w:ascii="Times New Roman" w:hAnsi="Times New Roman" w:eastAsia="宋体"/>
                <w:b w:val="0"/>
                <w:sz w:val="18"/>
              </w:rPr>
              <w:t>349</w:t>
            </w:r>
          </w:p>
        </w:tc>
        <w:tc>
          <w:tcPr>
            <w:tcW w:w="3137" w:type="dxa"/>
            <w:gridSpan w:val="2"/>
          </w:tcPr>
          <w:p w14:paraId="04905575">
            <w:r>
              <w:rPr>
                <w:rFonts w:ascii="Times New Roman" w:hAnsi="Times New Roman" w:eastAsia="宋体"/>
                <w:b w:val="0"/>
                <w:sz w:val="18"/>
              </w:rPr>
              <w:t>BUG-6560</w:t>
            </w:r>
          </w:p>
        </w:tc>
        <w:tc>
          <w:tcPr>
            <w:tcW w:w="3137" w:type="dxa"/>
            <w:gridSpan w:val="2"/>
          </w:tcPr>
          <w:p w14:paraId="424F7709">
            <w:r>
              <w:rPr>
                <w:rFonts w:ascii="Times New Roman" w:hAnsi="Times New Roman" w:eastAsia="宋体"/>
                <w:b w:val="0"/>
                <w:sz w:val="18"/>
              </w:rPr>
              <w:t>[Prod] 重命名后信号可视化复选框处于不可用状态</w:t>
            </w:r>
          </w:p>
        </w:tc>
      </w:tr>
      <w:tr w14:paraId="719E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F894EF6">
            <w:r>
              <w:rPr>
                <w:rFonts w:ascii="Times New Roman" w:hAnsi="Times New Roman" w:eastAsia="宋体"/>
                <w:b w:val="0"/>
                <w:sz w:val="18"/>
              </w:rPr>
              <w:t>350</w:t>
            </w:r>
          </w:p>
        </w:tc>
        <w:tc>
          <w:tcPr>
            <w:tcW w:w="3137" w:type="dxa"/>
            <w:gridSpan w:val="2"/>
          </w:tcPr>
          <w:p w14:paraId="7E58F277">
            <w:r>
              <w:rPr>
                <w:rFonts w:ascii="Times New Roman" w:hAnsi="Times New Roman" w:eastAsia="宋体"/>
                <w:b w:val="0"/>
                <w:sz w:val="18"/>
              </w:rPr>
              <w:t>BUG-6563</w:t>
            </w:r>
          </w:p>
        </w:tc>
        <w:tc>
          <w:tcPr>
            <w:tcW w:w="3137" w:type="dxa"/>
            <w:gridSpan w:val="2"/>
          </w:tcPr>
          <w:p w14:paraId="1045F3D3">
            <w:r>
              <w:rPr>
                <w:rFonts w:ascii="Times New Roman" w:hAnsi="Times New Roman" w:eastAsia="宋体"/>
                <w:b w:val="0"/>
                <w:sz w:val="18"/>
              </w:rPr>
              <w:t>[Dev-hub] 模型诊断窗口：仿真模型时，由于缺少指向出错模块的链接，Power Amplifier (IB) 模块的错误信息不明确</w:t>
            </w:r>
          </w:p>
        </w:tc>
      </w:tr>
      <w:tr w14:paraId="1E4B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9614481">
            <w:r>
              <w:rPr>
                <w:rFonts w:ascii="Times New Roman" w:hAnsi="Times New Roman" w:eastAsia="宋体"/>
                <w:b w:val="0"/>
                <w:sz w:val="18"/>
              </w:rPr>
              <w:t>351</w:t>
            </w:r>
          </w:p>
        </w:tc>
        <w:tc>
          <w:tcPr>
            <w:tcW w:w="3137" w:type="dxa"/>
            <w:gridSpan w:val="2"/>
          </w:tcPr>
          <w:p w14:paraId="38DE04E2">
            <w:r>
              <w:rPr>
                <w:rFonts w:ascii="Times New Roman" w:hAnsi="Times New Roman" w:eastAsia="宋体"/>
                <w:b w:val="0"/>
                <w:sz w:val="18"/>
              </w:rPr>
              <w:t>BUG-6564</w:t>
            </w:r>
          </w:p>
        </w:tc>
        <w:tc>
          <w:tcPr>
            <w:tcW w:w="3137" w:type="dxa"/>
            <w:gridSpan w:val="2"/>
          </w:tcPr>
          <w:p w14:paraId="02265F61">
            <w:r>
              <w:rPr>
                <w:rFonts w:ascii="Times New Roman" w:hAnsi="Times New Roman" w:eastAsia="宋体"/>
                <w:b w:val="0"/>
                <w:sz w:val="18"/>
              </w:rPr>
              <w:t>[Dev-hub] 在含有外部初始值的积分器的模型中，anymath.model(..., :outputs) 计算结果不正确</w:t>
            </w:r>
          </w:p>
        </w:tc>
      </w:tr>
      <w:tr w14:paraId="1829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DBBA012">
            <w:r>
              <w:rPr>
                <w:rFonts w:ascii="Times New Roman" w:hAnsi="Times New Roman" w:eastAsia="宋体"/>
                <w:b w:val="0"/>
                <w:sz w:val="18"/>
              </w:rPr>
              <w:t>352</w:t>
            </w:r>
          </w:p>
        </w:tc>
        <w:tc>
          <w:tcPr>
            <w:tcW w:w="3137" w:type="dxa"/>
            <w:gridSpan w:val="2"/>
          </w:tcPr>
          <w:p w14:paraId="3CE21C91">
            <w:r>
              <w:rPr>
                <w:rFonts w:ascii="Times New Roman" w:hAnsi="Times New Roman" w:eastAsia="宋体"/>
                <w:b w:val="0"/>
                <w:sz w:val="18"/>
              </w:rPr>
              <w:t>BUG-6569</w:t>
            </w:r>
          </w:p>
        </w:tc>
        <w:tc>
          <w:tcPr>
            <w:tcW w:w="3137" w:type="dxa"/>
            <w:gridSpan w:val="2"/>
          </w:tcPr>
          <w:p w14:paraId="7D744340">
            <w:r>
              <w:rPr>
                <w:rFonts w:ascii="Times New Roman" w:hAnsi="Times New Roman" w:eastAsia="宋体"/>
                <w:b w:val="0"/>
                <w:sz w:val="18"/>
              </w:rPr>
              <w:t>[Dev-hub] 无法在模型中使用来自 InitFunc 回调的变量</w:t>
            </w:r>
          </w:p>
        </w:tc>
      </w:tr>
      <w:tr w14:paraId="3D4C3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A262F34">
            <w:r>
              <w:rPr>
                <w:rFonts w:ascii="Times New Roman" w:hAnsi="Times New Roman" w:eastAsia="宋体"/>
                <w:b w:val="0"/>
                <w:sz w:val="18"/>
              </w:rPr>
              <w:t>353</w:t>
            </w:r>
          </w:p>
        </w:tc>
        <w:tc>
          <w:tcPr>
            <w:tcW w:w="3137" w:type="dxa"/>
            <w:gridSpan w:val="2"/>
          </w:tcPr>
          <w:p w14:paraId="15AA286B">
            <w:r>
              <w:rPr>
                <w:rFonts w:ascii="Times New Roman" w:hAnsi="Times New Roman" w:eastAsia="宋体"/>
                <w:b w:val="0"/>
                <w:sz w:val="18"/>
              </w:rPr>
              <w:t>BUG-6572</w:t>
            </w:r>
          </w:p>
        </w:tc>
        <w:tc>
          <w:tcPr>
            <w:tcW w:w="3137" w:type="dxa"/>
            <w:gridSpan w:val="2"/>
          </w:tcPr>
          <w:p w14:paraId="04FEB9FD">
            <w:r>
              <w:rPr>
                <w:rFonts w:ascii="Times New Roman" w:hAnsi="Times New Roman" w:eastAsia="宋体"/>
                <w:b w:val="0"/>
                <w:sz w:val="18"/>
              </w:rPr>
              <w:t>[Prod] 类型化 Inport 模块给出的明确错误信息中包含多余内容</w:t>
            </w:r>
          </w:p>
        </w:tc>
      </w:tr>
      <w:tr w14:paraId="25F3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E290C1C">
            <w:r>
              <w:rPr>
                <w:rFonts w:ascii="Times New Roman" w:hAnsi="Times New Roman" w:eastAsia="宋体"/>
                <w:b w:val="0"/>
                <w:sz w:val="18"/>
              </w:rPr>
              <w:t>354</w:t>
            </w:r>
          </w:p>
        </w:tc>
        <w:tc>
          <w:tcPr>
            <w:tcW w:w="3137" w:type="dxa"/>
            <w:gridSpan w:val="2"/>
          </w:tcPr>
          <w:p w14:paraId="2A538288">
            <w:r>
              <w:rPr>
                <w:rFonts w:ascii="Times New Roman" w:hAnsi="Times New Roman" w:eastAsia="宋体"/>
                <w:b w:val="0"/>
                <w:sz w:val="18"/>
              </w:rPr>
              <w:t>BUG-6574</w:t>
            </w:r>
          </w:p>
        </w:tc>
        <w:tc>
          <w:tcPr>
            <w:tcW w:w="3137" w:type="dxa"/>
            <w:gridSpan w:val="2"/>
          </w:tcPr>
          <w:p w14:paraId="7D746946">
            <w:r>
              <w:rPr>
                <w:rFonts w:ascii="Times New Roman" w:hAnsi="Times New Roman" w:eastAsia="宋体"/>
                <w:b w:val="0"/>
                <w:sz w:val="18"/>
              </w:rPr>
              <w:t>[QA-hub] 完善内网版更新页面的显示效果</w:t>
            </w:r>
          </w:p>
        </w:tc>
      </w:tr>
      <w:tr w14:paraId="240C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AC49F8C">
            <w:r>
              <w:rPr>
                <w:rFonts w:ascii="Times New Roman" w:hAnsi="Times New Roman" w:eastAsia="宋体"/>
                <w:b w:val="0"/>
                <w:sz w:val="18"/>
              </w:rPr>
              <w:t>355</w:t>
            </w:r>
          </w:p>
        </w:tc>
        <w:tc>
          <w:tcPr>
            <w:tcW w:w="3137" w:type="dxa"/>
            <w:gridSpan w:val="2"/>
          </w:tcPr>
          <w:p w14:paraId="2AF54961">
            <w:r>
              <w:rPr>
                <w:rFonts w:ascii="Times New Roman" w:hAnsi="Times New Roman" w:eastAsia="宋体"/>
                <w:b w:val="0"/>
                <w:sz w:val="18"/>
              </w:rPr>
              <w:t>BUG-6576</w:t>
            </w:r>
          </w:p>
        </w:tc>
        <w:tc>
          <w:tcPr>
            <w:tcW w:w="3137" w:type="dxa"/>
            <w:gridSpan w:val="2"/>
          </w:tcPr>
          <w:p w14:paraId="18B607E7">
            <w:r>
              <w:rPr>
                <w:rFonts w:ascii="Times New Roman" w:hAnsi="Times New Roman" w:eastAsia="宋体"/>
                <w:b w:val="0"/>
                <w:sz w:val="18"/>
              </w:rPr>
              <w:t>[Dev-hub] 调用 anymath.update_params() 时会有大量错误涌入诊断窗口</w:t>
            </w:r>
          </w:p>
        </w:tc>
      </w:tr>
      <w:tr w14:paraId="0F21C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2517A9B">
            <w:r>
              <w:rPr>
                <w:rFonts w:ascii="Times New Roman" w:hAnsi="Times New Roman" w:eastAsia="宋体"/>
                <w:b w:val="0"/>
                <w:sz w:val="18"/>
              </w:rPr>
              <w:t>356</w:t>
            </w:r>
          </w:p>
        </w:tc>
        <w:tc>
          <w:tcPr>
            <w:tcW w:w="3137" w:type="dxa"/>
            <w:gridSpan w:val="2"/>
          </w:tcPr>
          <w:p w14:paraId="167720A1">
            <w:r>
              <w:rPr>
                <w:rFonts w:ascii="Times New Roman" w:hAnsi="Times New Roman" w:eastAsia="宋体"/>
                <w:b w:val="0"/>
                <w:sz w:val="18"/>
              </w:rPr>
              <w:t>BUG-6577</w:t>
            </w:r>
          </w:p>
        </w:tc>
        <w:tc>
          <w:tcPr>
            <w:tcW w:w="3137" w:type="dxa"/>
            <w:gridSpan w:val="2"/>
          </w:tcPr>
          <w:p w14:paraId="6E8585BD">
            <w:r>
              <w:rPr>
                <w:rFonts w:ascii="Times New Roman" w:hAnsi="Times New Roman" w:eastAsia="宋体"/>
                <w:b w:val="0"/>
                <w:sz w:val="18"/>
              </w:rPr>
              <w:t>[Dev-hub] 模块库：在列表模式下，将鼠标悬停在主库的模块类别上时，鼠标焦点也会同时选中这些类别中的单个模块</w:t>
            </w:r>
          </w:p>
        </w:tc>
      </w:tr>
      <w:tr w14:paraId="53EA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5B1A5E9">
            <w:r>
              <w:rPr>
                <w:rFonts w:ascii="Times New Roman" w:hAnsi="Times New Roman" w:eastAsia="宋体"/>
                <w:b w:val="0"/>
                <w:sz w:val="18"/>
              </w:rPr>
              <w:t>357</w:t>
            </w:r>
          </w:p>
        </w:tc>
        <w:tc>
          <w:tcPr>
            <w:tcW w:w="3137" w:type="dxa"/>
            <w:gridSpan w:val="2"/>
          </w:tcPr>
          <w:p w14:paraId="68769F17">
            <w:r>
              <w:rPr>
                <w:rFonts w:ascii="Times New Roman" w:hAnsi="Times New Roman" w:eastAsia="宋体"/>
                <w:b w:val="0"/>
                <w:sz w:val="18"/>
              </w:rPr>
              <w:t>BUG-6581</w:t>
            </w:r>
          </w:p>
        </w:tc>
        <w:tc>
          <w:tcPr>
            <w:tcW w:w="3137" w:type="dxa"/>
            <w:gridSpan w:val="2"/>
          </w:tcPr>
          <w:p w14:paraId="4587BC72">
            <w:r>
              <w:rPr>
                <w:rFonts w:ascii="Times New Roman" w:hAnsi="Times New Roman" w:eastAsia="宋体"/>
                <w:b w:val="0"/>
                <w:sz w:val="18"/>
              </w:rPr>
              <w:t>[Dev-hub] PID 控制器存在隐性错误</w:t>
            </w:r>
          </w:p>
        </w:tc>
      </w:tr>
      <w:tr w14:paraId="6546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C248086">
            <w:r>
              <w:rPr>
                <w:rFonts w:ascii="Times New Roman" w:hAnsi="Times New Roman" w:eastAsia="宋体"/>
                <w:b w:val="0"/>
                <w:sz w:val="18"/>
              </w:rPr>
              <w:t>358</w:t>
            </w:r>
          </w:p>
        </w:tc>
        <w:tc>
          <w:tcPr>
            <w:tcW w:w="3137" w:type="dxa"/>
            <w:gridSpan w:val="2"/>
          </w:tcPr>
          <w:p w14:paraId="73246E22">
            <w:r>
              <w:rPr>
                <w:rFonts w:ascii="Times New Roman" w:hAnsi="Times New Roman" w:eastAsia="宋体"/>
                <w:b w:val="0"/>
                <w:sz w:val="18"/>
              </w:rPr>
              <w:t>BUG-6583</w:t>
            </w:r>
          </w:p>
        </w:tc>
        <w:tc>
          <w:tcPr>
            <w:tcW w:w="3137" w:type="dxa"/>
            <w:gridSpan w:val="2"/>
          </w:tcPr>
          <w:p w14:paraId="3A2430AD">
            <w:r>
              <w:rPr>
                <w:rFonts w:ascii="Times New Roman" w:hAnsi="Times New Roman" w:eastAsia="宋体"/>
                <w:b w:val="0"/>
                <w:sz w:val="18"/>
              </w:rPr>
              <w:t>[Prod] 并非通过编程控制搭建的所有物理网络节点都有节点图标</w:t>
            </w:r>
          </w:p>
        </w:tc>
      </w:tr>
      <w:tr w14:paraId="475D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1BC601D">
            <w:r>
              <w:rPr>
                <w:rFonts w:ascii="Times New Roman" w:hAnsi="Times New Roman" w:eastAsia="宋体"/>
                <w:b w:val="0"/>
                <w:sz w:val="18"/>
              </w:rPr>
              <w:t>359</w:t>
            </w:r>
          </w:p>
        </w:tc>
        <w:tc>
          <w:tcPr>
            <w:tcW w:w="3137" w:type="dxa"/>
            <w:gridSpan w:val="2"/>
          </w:tcPr>
          <w:p w14:paraId="07A83C61">
            <w:r>
              <w:rPr>
                <w:rFonts w:ascii="Times New Roman" w:hAnsi="Times New Roman" w:eastAsia="宋体"/>
                <w:b w:val="0"/>
                <w:sz w:val="18"/>
              </w:rPr>
              <w:t>BUG-6596</w:t>
            </w:r>
          </w:p>
        </w:tc>
        <w:tc>
          <w:tcPr>
            <w:tcW w:w="3137" w:type="dxa"/>
            <w:gridSpan w:val="2"/>
          </w:tcPr>
          <w:p w14:paraId="79E03874">
            <w:r>
              <w:rPr>
                <w:rFonts w:ascii="Times New Roman" w:hAnsi="Times New Roman" w:eastAsia="宋体"/>
                <w:b w:val="0"/>
                <w:sz w:val="18"/>
              </w:rPr>
              <w:t>[Dev-hub] 文档中 continuous 模块的数据类型有误</w:t>
            </w:r>
          </w:p>
        </w:tc>
      </w:tr>
      <w:tr w14:paraId="43A5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B365E7D">
            <w:r>
              <w:rPr>
                <w:rFonts w:ascii="Times New Roman" w:hAnsi="Times New Roman" w:eastAsia="宋体"/>
                <w:b w:val="0"/>
                <w:sz w:val="18"/>
              </w:rPr>
              <w:t>360</w:t>
            </w:r>
          </w:p>
        </w:tc>
        <w:tc>
          <w:tcPr>
            <w:tcW w:w="3137" w:type="dxa"/>
            <w:gridSpan w:val="2"/>
          </w:tcPr>
          <w:p w14:paraId="0DAD8770">
            <w:r>
              <w:rPr>
                <w:rFonts w:ascii="Times New Roman" w:hAnsi="Times New Roman" w:eastAsia="宋体"/>
                <w:b w:val="0"/>
                <w:sz w:val="18"/>
              </w:rPr>
              <w:t>BUG-6604</w:t>
            </w:r>
          </w:p>
        </w:tc>
        <w:tc>
          <w:tcPr>
            <w:tcW w:w="3137" w:type="dxa"/>
            <w:gridSpan w:val="2"/>
          </w:tcPr>
          <w:p w14:paraId="765827DE">
            <w:r>
              <w:rPr>
                <w:rFonts w:ascii="Times New Roman" w:hAnsi="Times New Roman" w:eastAsia="宋体"/>
                <w:b w:val="0"/>
                <w:sz w:val="18"/>
              </w:rPr>
              <w:t>[Dev-hub] 模块库：切换到列表模式后再切回完整图标显示模式时，用户库中这些模块图标缩略图上的端口标签会消失</w:t>
            </w:r>
          </w:p>
        </w:tc>
      </w:tr>
      <w:tr w14:paraId="3184F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46EED04">
            <w:r>
              <w:rPr>
                <w:rFonts w:ascii="Times New Roman" w:hAnsi="Times New Roman" w:eastAsia="宋体"/>
                <w:b w:val="0"/>
                <w:sz w:val="18"/>
              </w:rPr>
              <w:t>361</w:t>
            </w:r>
          </w:p>
        </w:tc>
        <w:tc>
          <w:tcPr>
            <w:tcW w:w="3137" w:type="dxa"/>
            <w:gridSpan w:val="2"/>
          </w:tcPr>
          <w:p w14:paraId="0BD6AC5A">
            <w:r>
              <w:rPr>
                <w:rFonts w:ascii="Times New Roman" w:hAnsi="Times New Roman" w:eastAsia="宋体"/>
                <w:b w:val="0"/>
                <w:sz w:val="18"/>
              </w:rPr>
              <w:t>BUG-6607</w:t>
            </w:r>
          </w:p>
        </w:tc>
        <w:tc>
          <w:tcPr>
            <w:tcW w:w="3137" w:type="dxa"/>
            <w:gridSpan w:val="2"/>
          </w:tcPr>
          <w:p w14:paraId="45B496B0">
            <w:r>
              <w:rPr>
                <w:rFonts w:ascii="Times New Roman" w:hAnsi="Times New Roman" w:eastAsia="宋体"/>
                <w:b w:val="0"/>
                <w:sz w:val="18"/>
              </w:rPr>
              <w:t>[Dev-hub] 模块：部分子系统图标上的触发器标志需要修正</w:t>
            </w:r>
          </w:p>
        </w:tc>
      </w:tr>
      <w:tr w14:paraId="69214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ED9ED7">
            <w:r>
              <w:rPr>
                <w:rFonts w:ascii="Times New Roman" w:hAnsi="Times New Roman" w:eastAsia="宋体"/>
                <w:b w:val="0"/>
                <w:sz w:val="18"/>
              </w:rPr>
              <w:t>362</w:t>
            </w:r>
          </w:p>
        </w:tc>
        <w:tc>
          <w:tcPr>
            <w:tcW w:w="3137" w:type="dxa"/>
            <w:gridSpan w:val="2"/>
          </w:tcPr>
          <w:p w14:paraId="5A6B1398">
            <w:r>
              <w:rPr>
                <w:rFonts w:ascii="Times New Roman" w:hAnsi="Times New Roman" w:eastAsia="宋体"/>
                <w:b w:val="0"/>
                <w:sz w:val="18"/>
              </w:rPr>
              <w:t>BUG-6614</w:t>
            </w:r>
          </w:p>
        </w:tc>
        <w:tc>
          <w:tcPr>
            <w:tcW w:w="3137" w:type="dxa"/>
            <w:gridSpan w:val="2"/>
          </w:tcPr>
          <w:p w14:paraId="79B3A13A">
            <w:r>
              <w:rPr>
                <w:rFonts w:ascii="Times New Roman" w:hAnsi="Times New Roman" w:eastAsia="宋体"/>
                <w:b w:val="0"/>
                <w:sz w:val="18"/>
              </w:rPr>
              <w:t>[Dev-hub] 如果路径中存在另一个同名但代码有误的物理组件，则该物理组件无法连接</w:t>
            </w:r>
          </w:p>
        </w:tc>
      </w:tr>
      <w:tr w14:paraId="708F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60FDBDD">
            <w:r>
              <w:rPr>
                <w:rFonts w:ascii="Times New Roman" w:hAnsi="Times New Roman" w:eastAsia="宋体"/>
                <w:b w:val="0"/>
                <w:sz w:val="18"/>
              </w:rPr>
              <w:t>363</w:t>
            </w:r>
          </w:p>
        </w:tc>
        <w:tc>
          <w:tcPr>
            <w:tcW w:w="3137" w:type="dxa"/>
            <w:gridSpan w:val="2"/>
          </w:tcPr>
          <w:p w14:paraId="171F4263">
            <w:r>
              <w:rPr>
                <w:rFonts w:ascii="Times New Roman" w:hAnsi="Times New Roman" w:eastAsia="宋体"/>
                <w:b w:val="0"/>
                <w:sz w:val="18"/>
              </w:rPr>
              <w:t>BUG-6622</w:t>
            </w:r>
          </w:p>
        </w:tc>
        <w:tc>
          <w:tcPr>
            <w:tcW w:w="3137" w:type="dxa"/>
            <w:gridSpan w:val="2"/>
          </w:tcPr>
          <w:p w14:paraId="56ADFBE4">
            <w:r>
              <w:rPr>
                <w:rFonts w:ascii="Times New Roman" w:hAnsi="Times New Roman" w:eastAsia="宋体"/>
                <w:b w:val="0"/>
                <w:sz w:val="18"/>
              </w:rPr>
              <w:t>[Dev-hub] Add 模块未正确传播信号类型</w:t>
            </w:r>
          </w:p>
        </w:tc>
      </w:tr>
      <w:tr w14:paraId="331D4F61">
        <w:tblPrEx>
          <w:tblCellMar>
            <w:top w:w="0" w:type="dxa"/>
            <w:left w:w="108" w:type="dxa"/>
            <w:bottom w:w="0" w:type="dxa"/>
            <w:right w:w="108" w:type="dxa"/>
          </w:tblCellMar>
        </w:tblPrEx>
        <w:trPr>
          <w:jc w:val="center"/>
        </w:trPr>
        <w:tc>
          <w:tcPr>
            <w:tcW w:w="3137" w:type="dxa"/>
            <w:gridSpan w:val="2"/>
          </w:tcPr>
          <w:p w14:paraId="0CFAD659">
            <w:r>
              <w:rPr>
                <w:rFonts w:ascii="Times New Roman" w:hAnsi="Times New Roman" w:eastAsia="宋体"/>
                <w:b w:val="0"/>
                <w:sz w:val="18"/>
              </w:rPr>
              <w:t>364</w:t>
            </w:r>
          </w:p>
        </w:tc>
        <w:tc>
          <w:tcPr>
            <w:tcW w:w="3137" w:type="dxa"/>
            <w:gridSpan w:val="2"/>
          </w:tcPr>
          <w:p w14:paraId="2638F025">
            <w:r>
              <w:rPr>
                <w:rFonts w:ascii="Times New Roman" w:hAnsi="Times New Roman" w:eastAsia="宋体"/>
                <w:b w:val="0"/>
                <w:sz w:val="18"/>
              </w:rPr>
              <w:t>BUG-6624</w:t>
            </w:r>
          </w:p>
        </w:tc>
        <w:tc>
          <w:tcPr>
            <w:tcW w:w="3137" w:type="dxa"/>
            <w:gridSpan w:val="2"/>
          </w:tcPr>
          <w:p w14:paraId="3E0AF971">
            <w:r>
              <w:rPr>
                <w:rFonts w:ascii="Times New Roman" w:hAnsi="Times New Roman" w:eastAsia="宋体"/>
                <w:b w:val="0"/>
                <w:sz w:val="18"/>
              </w:rPr>
              <w:t>[Custom-hub] 代码单元（操作）执行结束前的变量更新，只有重新打开变量窗口才会发生。</w:t>
            </w:r>
          </w:p>
        </w:tc>
      </w:tr>
      <w:tr w14:paraId="68BD4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0047BAC">
            <w:r>
              <w:rPr>
                <w:rFonts w:ascii="Times New Roman" w:hAnsi="Times New Roman" w:eastAsia="宋体"/>
                <w:b w:val="0"/>
                <w:sz w:val="18"/>
              </w:rPr>
              <w:t>365</w:t>
            </w:r>
          </w:p>
        </w:tc>
        <w:tc>
          <w:tcPr>
            <w:tcW w:w="3137" w:type="dxa"/>
            <w:gridSpan w:val="2"/>
          </w:tcPr>
          <w:p w14:paraId="3646AD15">
            <w:r>
              <w:rPr>
                <w:rFonts w:ascii="Times New Roman" w:hAnsi="Times New Roman" w:eastAsia="宋体"/>
                <w:b w:val="0"/>
                <w:sz w:val="18"/>
              </w:rPr>
              <w:t>BUG-6625</w:t>
            </w:r>
          </w:p>
        </w:tc>
        <w:tc>
          <w:tcPr>
            <w:tcW w:w="3137" w:type="dxa"/>
            <w:gridSpan w:val="2"/>
          </w:tcPr>
          <w:p w14:paraId="33A1BE27">
            <w:r>
              <w:rPr>
                <w:rFonts w:ascii="Times New Roman" w:hAnsi="Times New Roman" w:eastAsia="宋体"/>
                <w:b w:val="0"/>
                <w:sz w:val="18"/>
              </w:rPr>
              <w:t>[Dev-hub] 积分器输入端存在类型冲突</w:t>
            </w:r>
          </w:p>
        </w:tc>
      </w:tr>
      <w:tr w14:paraId="288D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7F20FA2">
            <w:r>
              <w:rPr>
                <w:rFonts w:ascii="Times New Roman" w:hAnsi="Times New Roman" w:eastAsia="宋体"/>
                <w:b w:val="0"/>
                <w:sz w:val="18"/>
              </w:rPr>
              <w:t>366</w:t>
            </w:r>
          </w:p>
        </w:tc>
        <w:tc>
          <w:tcPr>
            <w:tcW w:w="3137" w:type="dxa"/>
            <w:gridSpan w:val="2"/>
          </w:tcPr>
          <w:p w14:paraId="4A456DD7">
            <w:r>
              <w:rPr>
                <w:rFonts w:ascii="Times New Roman" w:hAnsi="Times New Roman" w:eastAsia="宋体"/>
                <w:b w:val="0"/>
                <w:sz w:val="18"/>
              </w:rPr>
              <w:t>BUG-6643</w:t>
            </w:r>
          </w:p>
        </w:tc>
        <w:tc>
          <w:tcPr>
            <w:tcW w:w="3137" w:type="dxa"/>
            <w:gridSpan w:val="2"/>
          </w:tcPr>
          <w:p w14:paraId="74960EAF">
            <w:r>
              <w:rPr>
                <w:rFonts w:ascii="Times New Roman" w:hAnsi="Times New Roman" w:eastAsia="宋体"/>
                <w:b w:val="0"/>
                <w:sz w:val="18"/>
              </w:rPr>
              <w:t>[Dev-hub] 当向量传入物理模块时，没有明确的错误提示</w:t>
            </w:r>
          </w:p>
        </w:tc>
      </w:tr>
      <w:tr w14:paraId="22AC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58337CB">
            <w:r>
              <w:rPr>
                <w:rFonts w:ascii="Times New Roman" w:hAnsi="Times New Roman" w:eastAsia="宋体"/>
                <w:b w:val="0"/>
                <w:sz w:val="18"/>
              </w:rPr>
              <w:t>367</w:t>
            </w:r>
          </w:p>
        </w:tc>
        <w:tc>
          <w:tcPr>
            <w:tcW w:w="3137" w:type="dxa"/>
            <w:gridSpan w:val="2"/>
          </w:tcPr>
          <w:p w14:paraId="2D622C8F">
            <w:r>
              <w:rPr>
                <w:rFonts w:ascii="Times New Roman" w:hAnsi="Times New Roman" w:eastAsia="宋体"/>
                <w:b w:val="0"/>
                <w:sz w:val="18"/>
              </w:rPr>
              <w:t>BUG-6649</w:t>
            </w:r>
          </w:p>
        </w:tc>
        <w:tc>
          <w:tcPr>
            <w:tcW w:w="3137" w:type="dxa"/>
            <w:gridSpan w:val="2"/>
          </w:tcPr>
          <w:p w14:paraId="4448BFD8">
            <w:r>
              <w:rPr>
                <w:rFonts w:ascii="Times New Roman" w:hAnsi="Times New Roman" w:eastAsia="宋体"/>
                <w:b w:val="0"/>
                <w:sz w:val="18"/>
              </w:rPr>
              <w:t>[Dev-hub] 组织中的许可证列表出现重复</w:t>
            </w:r>
          </w:p>
        </w:tc>
      </w:tr>
      <w:tr w14:paraId="2754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2709D3C">
            <w:r>
              <w:rPr>
                <w:rFonts w:ascii="Times New Roman" w:hAnsi="Times New Roman" w:eastAsia="宋体"/>
                <w:b w:val="0"/>
                <w:sz w:val="18"/>
              </w:rPr>
              <w:t>368</w:t>
            </w:r>
          </w:p>
        </w:tc>
        <w:tc>
          <w:tcPr>
            <w:tcW w:w="3137" w:type="dxa"/>
            <w:gridSpan w:val="2"/>
          </w:tcPr>
          <w:p w14:paraId="1A621EC4">
            <w:r>
              <w:rPr>
                <w:rFonts w:ascii="Times New Roman" w:hAnsi="Times New Roman" w:eastAsia="宋体"/>
                <w:b w:val="0"/>
                <w:sz w:val="18"/>
              </w:rPr>
              <w:t>BUG-6650</w:t>
            </w:r>
          </w:p>
        </w:tc>
        <w:tc>
          <w:tcPr>
            <w:tcW w:w="3137" w:type="dxa"/>
            <w:gridSpan w:val="2"/>
          </w:tcPr>
          <w:p w14:paraId="20FFD9B2">
            <w:r>
              <w:rPr>
                <w:rFonts w:ascii="Times New Roman" w:hAnsi="Times New Roman" w:eastAsia="宋体"/>
                <w:b w:val="0"/>
                <w:sz w:val="18"/>
              </w:rPr>
              <w:t>[Dev-hub] 积分器在变步长隐式求解器上工作不正常</w:t>
            </w:r>
          </w:p>
        </w:tc>
      </w:tr>
      <w:tr w14:paraId="6A9D4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47B875">
            <w:r>
              <w:rPr>
                <w:rFonts w:ascii="Times New Roman" w:hAnsi="Times New Roman" w:eastAsia="宋体"/>
                <w:b w:val="0"/>
                <w:sz w:val="18"/>
              </w:rPr>
              <w:t>369</w:t>
            </w:r>
          </w:p>
        </w:tc>
        <w:tc>
          <w:tcPr>
            <w:tcW w:w="3137" w:type="dxa"/>
            <w:gridSpan w:val="2"/>
          </w:tcPr>
          <w:p w14:paraId="6C00938D">
            <w:r>
              <w:rPr>
                <w:rFonts w:ascii="Times New Roman" w:hAnsi="Times New Roman" w:eastAsia="宋体"/>
                <w:b w:val="0"/>
                <w:sz w:val="18"/>
              </w:rPr>
              <w:t>BUG-6666</w:t>
            </w:r>
          </w:p>
        </w:tc>
        <w:tc>
          <w:tcPr>
            <w:tcW w:w="3137" w:type="dxa"/>
            <w:gridSpan w:val="2"/>
          </w:tcPr>
          <w:p w14:paraId="26D5F104">
            <w:r>
              <w:rPr>
                <w:rFonts w:ascii="Times New Roman" w:hAnsi="Times New Roman" w:eastAsia="宋体"/>
                <w:b w:val="0"/>
                <w:sz w:val="18"/>
              </w:rPr>
              <w:t>[Prod] 只有在启动仿真或编译模型之后，模型中的非标量才会被高亮显示</w:t>
            </w:r>
          </w:p>
        </w:tc>
      </w:tr>
      <w:tr w14:paraId="15FF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8AA8C99">
            <w:r>
              <w:rPr>
                <w:rFonts w:ascii="Times New Roman" w:hAnsi="Times New Roman" w:eastAsia="宋体"/>
                <w:b w:val="0"/>
                <w:sz w:val="18"/>
              </w:rPr>
              <w:t>370</w:t>
            </w:r>
          </w:p>
        </w:tc>
        <w:tc>
          <w:tcPr>
            <w:tcW w:w="3137" w:type="dxa"/>
            <w:gridSpan w:val="2"/>
          </w:tcPr>
          <w:p w14:paraId="431CA6D3">
            <w:r>
              <w:rPr>
                <w:rFonts w:ascii="Times New Roman" w:hAnsi="Times New Roman" w:eastAsia="宋体"/>
                <w:b w:val="0"/>
                <w:sz w:val="18"/>
              </w:rPr>
              <w:t>BUG-6670</w:t>
            </w:r>
          </w:p>
        </w:tc>
        <w:tc>
          <w:tcPr>
            <w:tcW w:w="3137" w:type="dxa"/>
            <w:gridSpan w:val="2"/>
          </w:tcPr>
          <w:p w14:paraId="3B2FB078">
            <w:r>
              <w:rPr>
                <w:rFonts w:ascii="Times New Roman" w:hAnsi="Times New Roman" w:eastAsia="宋体"/>
                <w:b w:val="0"/>
                <w:sz w:val="18"/>
              </w:rPr>
              <w:t>[Dev-hub] 脚本编辑器：多次点击代码单元封装中的复选框会导致该单元的代码被隐藏</w:t>
            </w:r>
          </w:p>
        </w:tc>
      </w:tr>
      <w:tr w14:paraId="6B129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A7BA493">
            <w:r>
              <w:rPr>
                <w:rFonts w:ascii="Times New Roman" w:hAnsi="Times New Roman" w:eastAsia="宋体"/>
                <w:b w:val="0"/>
                <w:sz w:val="18"/>
              </w:rPr>
              <w:t>371</w:t>
            </w:r>
          </w:p>
        </w:tc>
        <w:tc>
          <w:tcPr>
            <w:tcW w:w="3137" w:type="dxa"/>
            <w:gridSpan w:val="2"/>
          </w:tcPr>
          <w:p w14:paraId="04E33387">
            <w:r>
              <w:rPr>
                <w:rFonts w:ascii="Times New Roman" w:hAnsi="Times New Roman" w:eastAsia="宋体"/>
                <w:b w:val="0"/>
                <w:sz w:val="18"/>
              </w:rPr>
              <w:t>BUG-6673</w:t>
            </w:r>
          </w:p>
        </w:tc>
        <w:tc>
          <w:tcPr>
            <w:tcW w:w="3137" w:type="dxa"/>
            <w:gridSpan w:val="2"/>
          </w:tcPr>
          <w:p w14:paraId="43C36426">
            <w:r>
              <w:rPr>
                <w:rFonts w:ascii="Times New Roman" w:hAnsi="Times New Roman" w:eastAsia="宋体"/>
                <w:b w:val="0"/>
                <w:sz w:val="18"/>
              </w:rPr>
              <w:t>[Dev-hub] 模块卡片：模块卡片中横向选项卡的纵向滚动</w:t>
            </w:r>
          </w:p>
        </w:tc>
      </w:tr>
      <w:tr w14:paraId="30E5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692183E">
            <w:r>
              <w:rPr>
                <w:rFonts w:ascii="Times New Roman" w:hAnsi="Times New Roman" w:eastAsia="宋体"/>
                <w:b w:val="0"/>
                <w:sz w:val="18"/>
              </w:rPr>
              <w:t>372</w:t>
            </w:r>
          </w:p>
        </w:tc>
        <w:tc>
          <w:tcPr>
            <w:tcW w:w="3137" w:type="dxa"/>
            <w:gridSpan w:val="2"/>
          </w:tcPr>
          <w:p w14:paraId="58BEE4C0">
            <w:r>
              <w:rPr>
                <w:rFonts w:ascii="Times New Roman" w:hAnsi="Times New Roman" w:eastAsia="宋体"/>
                <w:b w:val="0"/>
                <w:sz w:val="18"/>
              </w:rPr>
              <w:t>BUG-6681</w:t>
            </w:r>
          </w:p>
        </w:tc>
        <w:tc>
          <w:tcPr>
            <w:tcW w:w="3137" w:type="dxa"/>
            <w:gridSpan w:val="2"/>
          </w:tcPr>
          <w:p w14:paraId="77866378">
            <w:r>
              <w:rPr>
                <w:rFonts w:ascii="Times New Roman" w:hAnsi="Times New Roman" w:eastAsia="宋体"/>
                <w:b w:val="0"/>
                <w:sz w:val="18"/>
              </w:rPr>
              <w:t>[Dev-hub] rate limiter dynamic 模块的错误信息不明确</w:t>
            </w:r>
          </w:p>
        </w:tc>
      </w:tr>
      <w:tr w14:paraId="27CE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E73E4AB">
            <w:r>
              <w:rPr>
                <w:rFonts w:ascii="Times New Roman" w:hAnsi="Times New Roman" w:eastAsia="宋体"/>
                <w:b w:val="0"/>
                <w:sz w:val="18"/>
              </w:rPr>
              <w:t>373</w:t>
            </w:r>
          </w:p>
        </w:tc>
        <w:tc>
          <w:tcPr>
            <w:tcW w:w="3137" w:type="dxa"/>
            <w:gridSpan w:val="2"/>
          </w:tcPr>
          <w:p w14:paraId="3579F3A2">
            <w:r>
              <w:rPr>
                <w:rFonts w:ascii="Times New Roman" w:hAnsi="Times New Roman" w:eastAsia="宋体"/>
                <w:b w:val="0"/>
                <w:sz w:val="18"/>
              </w:rPr>
              <w:t>BUG-6690</w:t>
            </w:r>
          </w:p>
        </w:tc>
        <w:tc>
          <w:tcPr>
            <w:tcW w:w="3137" w:type="dxa"/>
            <w:gridSpan w:val="2"/>
          </w:tcPr>
          <w:p w14:paraId="0A23A7D9">
            <w:r>
              <w:rPr>
                <w:rFonts w:ascii="Times New Roman" w:hAnsi="Times New Roman" w:eastAsia="宋体"/>
                <w:b w:val="0"/>
                <w:sz w:val="18"/>
              </w:rPr>
              <w:t>[Dev-hub] 状态栏：仿真因错误而中断时，仿真进度百分比数值不正确</w:t>
            </w:r>
          </w:p>
        </w:tc>
      </w:tr>
      <w:tr w14:paraId="149E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55E8718">
            <w:r>
              <w:rPr>
                <w:rFonts w:ascii="Times New Roman" w:hAnsi="Times New Roman" w:eastAsia="宋体"/>
                <w:b w:val="0"/>
                <w:sz w:val="18"/>
              </w:rPr>
              <w:t>374</w:t>
            </w:r>
          </w:p>
        </w:tc>
        <w:tc>
          <w:tcPr>
            <w:tcW w:w="3137" w:type="dxa"/>
            <w:gridSpan w:val="2"/>
          </w:tcPr>
          <w:p w14:paraId="78724C26">
            <w:r>
              <w:rPr>
                <w:rFonts w:ascii="Times New Roman" w:hAnsi="Times New Roman" w:eastAsia="宋体"/>
                <w:b w:val="0"/>
                <w:sz w:val="18"/>
              </w:rPr>
              <w:t>BUG-6693</w:t>
            </w:r>
          </w:p>
        </w:tc>
        <w:tc>
          <w:tcPr>
            <w:tcW w:w="3137" w:type="dxa"/>
            <w:gridSpan w:val="2"/>
          </w:tcPr>
          <w:p w14:paraId="08A6C123">
            <w:r>
              <w:rPr>
                <w:rFonts w:ascii="Times New Roman" w:hAnsi="Times New Roman" w:eastAsia="宋体"/>
                <w:b w:val="0"/>
                <w:sz w:val="18"/>
              </w:rPr>
              <w:t>[Dev-hub] 界面：根据 Figma 更新应用程序功能的外观</w:t>
            </w:r>
          </w:p>
        </w:tc>
      </w:tr>
      <w:tr w14:paraId="5E77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93732D3">
            <w:r>
              <w:rPr>
                <w:rFonts w:ascii="Times New Roman" w:hAnsi="Times New Roman" w:eastAsia="宋体"/>
                <w:b w:val="0"/>
                <w:sz w:val="18"/>
              </w:rPr>
              <w:t>375</w:t>
            </w:r>
          </w:p>
        </w:tc>
        <w:tc>
          <w:tcPr>
            <w:tcW w:w="3137" w:type="dxa"/>
            <w:gridSpan w:val="2"/>
          </w:tcPr>
          <w:p w14:paraId="120150E6">
            <w:r>
              <w:rPr>
                <w:rFonts w:ascii="Times New Roman" w:hAnsi="Times New Roman" w:eastAsia="宋体"/>
                <w:b w:val="0"/>
                <w:sz w:val="18"/>
              </w:rPr>
              <w:t>BUG-6697</w:t>
            </w:r>
          </w:p>
        </w:tc>
        <w:tc>
          <w:tcPr>
            <w:tcW w:w="3137" w:type="dxa"/>
            <w:gridSpan w:val="2"/>
          </w:tcPr>
          <w:p w14:paraId="59000912">
            <w:r>
              <w:rPr>
                <w:rFonts w:ascii="Times New Roman" w:hAnsi="Times New Roman" w:eastAsia="宋体"/>
                <w:b w:val="0"/>
                <w:sz w:val="18"/>
              </w:rPr>
              <w:t>[Dev-hub] 脚本编辑器：第一个选项卡的分离脚本编辑器窗口与第二个选项卡的常规脚本编辑器窗口之间缺少脚本同步</w:t>
            </w:r>
          </w:p>
        </w:tc>
      </w:tr>
      <w:tr w14:paraId="43CE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F73A1AF">
            <w:r>
              <w:rPr>
                <w:rFonts w:ascii="Times New Roman" w:hAnsi="Times New Roman" w:eastAsia="宋体"/>
                <w:b w:val="0"/>
                <w:sz w:val="18"/>
              </w:rPr>
              <w:t>376</w:t>
            </w:r>
          </w:p>
        </w:tc>
        <w:tc>
          <w:tcPr>
            <w:tcW w:w="3137" w:type="dxa"/>
            <w:gridSpan w:val="2"/>
          </w:tcPr>
          <w:p w14:paraId="5B3138F1">
            <w:r>
              <w:rPr>
                <w:rFonts w:ascii="Times New Roman" w:hAnsi="Times New Roman" w:eastAsia="宋体"/>
                <w:b w:val="0"/>
                <w:sz w:val="18"/>
              </w:rPr>
              <w:t>BUG-6700</w:t>
            </w:r>
          </w:p>
        </w:tc>
        <w:tc>
          <w:tcPr>
            <w:tcW w:w="3137" w:type="dxa"/>
            <w:gridSpan w:val="2"/>
          </w:tcPr>
          <w:p w14:paraId="5E406B6A">
            <w:r>
              <w:rPr>
                <w:rFonts w:ascii="Times New Roman" w:hAnsi="Times New Roman" w:eastAsia="宋体"/>
                <w:b w:val="0"/>
                <w:sz w:val="18"/>
              </w:rPr>
              <w:t>[Prod] 在数据检查器中，如果信号名称与之前模型中的信号名称相同，则来自另一模型的信号仍会保持被选中用于可视化</w:t>
            </w:r>
          </w:p>
        </w:tc>
      </w:tr>
      <w:tr w14:paraId="6594D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BCA2604">
            <w:r>
              <w:rPr>
                <w:rFonts w:ascii="Times New Roman" w:hAnsi="Times New Roman" w:eastAsia="宋体"/>
                <w:b w:val="0"/>
                <w:sz w:val="18"/>
              </w:rPr>
              <w:t>377</w:t>
            </w:r>
          </w:p>
        </w:tc>
        <w:tc>
          <w:tcPr>
            <w:tcW w:w="3137" w:type="dxa"/>
            <w:gridSpan w:val="2"/>
          </w:tcPr>
          <w:p w14:paraId="687A6AD7">
            <w:r>
              <w:rPr>
                <w:rFonts w:ascii="Times New Roman" w:hAnsi="Times New Roman" w:eastAsia="宋体"/>
                <w:b w:val="0"/>
                <w:sz w:val="18"/>
              </w:rPr>
              <w:t>BUG-6703</w:t>
            </w:r>
          </w:p>
        </w:tc>
        <w:tc>
          <w:tcPr>
            <w:tcW w:w="3137" w:type="dxa"/>
            <w:gridSpan w:val="2"/>
          </w:tcPr>
          <w:p w14:paraId="4C4F9646">
            <w:r>
              <w:rPr>
                <w:rFonts w:ascii="Times New Roman" w:hAnsi="Times New Roman" w:eastAsia="宋体"/>
                <w:b w:val="0"/>
                <w:sz w:val="18"/>
              </w:rPr>
              <w:t>[Dev-hub] 诊断窗口不会收到仿真恢复运行的提示消息</w:t>
            </w:r>
          </w:p>
        </w:tc>
      </w:tr>
      <w:tr w14:paraId="5864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A3744F4">
            <w:r>
              <w:rPr>
                <w:rFonts w:ascii="Times New Roman" w:hAnsi="Times New Roman" w:eastAsia="宋体"/>
                <w:b w:val="0"/>
                <w:sz w:val="18"/>
              </w:rPr>
              <w:t>378</w:t>
            </w:r>
          </w:p>
        </w:tc>
        <w:tc>
          <w:tcPr>
            <w:tcW w:w="3137" w:type="dxa"/>
            <w:gridSpan w:val="2"/>
          </w:tcPr>
          <w:p w14:paraId="49FEDD0E">
            <w:r>
              <w:rPr>
                <w:rFonts w:ascii="Times New Roman" w:hAnsi="Times New Roman" w:eastAsia="宋体"/>
                <w:b w:val="0"/>
                <w:sz w:val="18"/>
              </w:rPr>
              <w:t>BUG-6706</w:t>
            </w:r>
          </w:p>
        </w:tc>
        <w:tc>
          <w:tcPr>
            <w:tcW w:w="3137" w:type="dxa"/>
            <w:gridSpan w:val="2"/>
          </w:tcPr>
          <w:p w14:paraId="364723D6">
            <w:r>
              <w:rPr>
                <w:rFonts w:ascii="Times New Roman" w:hAnsi="Times New Roman" w:eastAsia="宋体"/>
                <w:b w:val="0"/>
                <w:sz w:val="18"/>
              </w:rPr>
              <w:t>[Dev-hub] 画布：点击 color picker 图标后弹出的窗口会立即消失</w:t>
            </w:r>
          </w:p>
        </w:tc>
      </w:tr>
      <w:tr w14:paraId="3E581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D018BA1">
            <w:r>
              <w:rPr>
                <w:rFonts w:ascii="Times New Roman" w:hAnsi="Times New Roman" w:eastAsia="宋体"/>
                <w:b w:val="0"/>
                <w:sz w:val="18"/>
              </w:rPr>
              <w:t>379</w:t>
            </w:r>
          </w:p>
        </w:tc>
        <w:tc>
          <w:tcPr>
            <w:tcW w:w="3137" w:type="dxa"/>
            <w:gridSpan w:val="2"/>
          </w:tcPr>
          <w:p w14:paraId="1D889F4A">
            <w:r>
              <w:rPr>
                <w:rFonts w:ascii="Times New Roman" w:hAnsi="Times New Roman" w:eastAsia="宋体"/>
                <w:b w:val="0"/>
                <w:sz w:val="18"/>
              </w:rPr>
              <w:t>BUG-6709</w:t>
            </w:r>
          </w:p>
        </w:tc>
        <w:tc>
          <w:tcPr>
            <w:tcW w:w="3137" w:type="dxa"/>
            <w:gridSpan w:val="2"/>
          </w:tcPr>
          <w:p w14:paraId="2CE4BD54">
            <w:r>
              <w:rPr>
                <w:rFonts w:ascii="Times New Roman" w:hAnsi="Times New Roman" w:eastAsia="宋体"/>
                <w:b w:val="0"/>
                <w:sz w:val="18"/>
              </w:rPr>
              <w:t>[Dev-hub] 界面：根据 Figma 中的设计稿更新用于在选定区域内操作模块的图标</w:t>
            </w:r>
          </w:p>
        </w:tc>
      </w:tr>
      <w:tr w14:paraId="5A462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9555DCA">
            <w:r>
              <w:rPr>
                <w:rFonts w:ascii="Times New Roman" w:hAnsi="Times New Roman" w:eastAsia="宋体"/>
                <w:b w:val="0"/>
                <w:sz w:val="18"/>
              </w:rPr>
              <w:t>380</w:t>
            </w:r>
          </w:p>
        </w:tc>
        <w:tc>
          <w:tcPr>
            <w:tcW w:w="3137" w:type="dxa"/>
            <w:gridSpan w:val="2"/>
          </w:tcPr>
          <w:p w14:paraId="58708749">
            <w:r>
              <w:rPr>
                <w:rFonts w:ascii="Times New Roman" w:hAnsi="Times New Roman" w:eastAsia="宋体"/>
                <w:b w:val="0"/>
                <w:sz w:val="18"/>
              </w:rPr>
              <w:t>BUG-6717</w:t>
            </w:r>
          </w:p>
        </w:tc>
        <w:tc>
          <w:tcPr>
            <w:tcW w:w="3137" w:type="dxa"/>
            <w:gridSpan w:val="2"/>
          </w:tcPr>
          <w:p w14:paraId="33F31E94">
            <w:r>
              <w:rPr>
                <w:rFonts w:ascii="Times New Roman" w:hAnsi="Times New Roman" w:eastAsia="宋体"/>
                <w:b w:val="0"/>
                <w:sz w:val="18"/>
              </w:rPr>
              <w:t>[Dev-hub] discrete pid controller 模块的错误信息不明确</w:t>
            </w:r>
          </w:p>
        </w:tc>
      </w:tr>
      <w:tr w14:paraId="4F61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7D84D28">
            <w:r>
              <w:rPr>
                <w:rFonts w:ascii="Times New Roman" w:hAnsi="Times New Roman" w:eastAsia="宋体"/>
                <w:b w:val="0"/>
                <w:sz w:val="18"/>
              </w:rPr>
              <w:t>381</w:t>
            </w:r>
          </w:p>
        </w:tc>
        <w:tc>
          <w:tcPr>
            <w:tcW w:w="3137" w:type="dxa"/>
            <w:gridSpan w:val="2"/>
          </w:tcPr>
          <w:p w14:paraId="06946243">
            <w:r>
              <w:rPr>
                <w:rFonts w:ascii="Times New Roman" w:hAnsi="Times New Roman" w:eastAsia="宋体"/>
                <w:b w:val="0"/>
                <w:sz w:val="18"/>
              </w:rPr>
              <w:t>BUG-6727</w:t>
            </w:r>
          </w:p>
        </w:tc>
        <w:tc>
          <w:tcPr>
            <w:tcW w:w="3137" w:type="dxa"/>
            <w:gridSpan w:val="2"/>
          </w:tcPr>
          <w:p w14:paraId="4E2ED1C4">
            <w:r>
              <w:rPr>
                <w:rFonts w:ascii="Times New Roman" w:hAnsi="Times New Roman" w:eastAsia="宋体"/>
                <w:b w:val="0"/>
                <w:sz w:val="18"/>
              </w:rPr>
              <w:t>[QA-hub] 按下 ENTER 后应清空已输入的标签</w:t>
            </w:r>
          </w:p>
        </w:tc>
      </w:tr>
      <w:tr w14:paraId="13AA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309DE92">
            <w:r>
              <w:rPr>
                <w:rFonts w:ascii="Times New Roman" w:hAnsi="Times New Roman" w:eastAsia="宋体"/>
                <w:b w:val="0"/>
                <w:sz w:val="18"/>
              </w:rPr>
              <w:t>382</w:t>
            </w:r>
          </w:p>
        </w:tc>
        <w:tc>
          <w:tcPr>
            <w:tcW w:w="3137" w:type="dxa"/>
            <w:gridSpan w:val="2"/>
          </w:tcPr>
          <w:p w14:paraId="6DA7613D">
            <w:r>
              <w:rPr>
                <w:rFonts w:ascii="Times New Roman" w:hAnsi="Times New Roman" w:eastAsia="宋体"/>
                <w:b w:val="0"/>
                <w:sz w:val="18"/>
              </w:rPr>
              <w:t>BUG-6741</w:t>
            </w:r>
          </w:p>
        </w:tc>
        <w:tc>
          <w:tcPr>
            <w:tcW w:w="3137" w:type="dxa"/>
            <w:gridSpan w:val="2"/>
          </w:tcPr>
          <w:p w14:paraId="5E00BAB6">
            <w:r>
              <w:rPr>
                <w:rFonts w:ascii="Times New Roman" w:hAnsi="Times New Roman" w:eastAsia="宋体"/>
                <w:b w:val="0"/>
                <w:sz w:val="18"/>
              </w:rPr>
              <w:t>[QA-hub] 脚本编辑器：点击脚本选项卡时不会自动滚动到该选项卡</w:t>
            </w:r>
          </w:p>
        </w:tc>
      </w:tr>
      <w:tr w14:paraId="4A17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4BF3335">
            <w:r>
              <w:rPr>
                <w:rFonts w:ascii="Times New Roman" w:hAnsi="Times New Roman" w:eastAsia="宋体"/>
                <w:b w:val="0"/>
                <w:sz w:val="18"/>
              </w:rPr>
              <w:t>383</w:t>
            </w:r>
          </w:p>
        </w:tc>
        <w:tc>
          <w:tcPr>
            <w:tcW w:w="3137" w:type="dxa"/>
            <w:gridSpan w:val="2"/>
          </w:tcPr>
          <w:p w14:paraId="5B188E85">
            <w:r>
              <w:rPr>
                <w:rFonts w:ascii="Times New Roman" w:hAnsi="Times New Roman" w:eastAsia="宋体"/>
                <w:b w:val="0"/>
                <w:sz w:val="18"/>
              </w:rPr>
              <w:t>BUG-6742</w:t>
            </w:r>
          </w:p>
        </w:tc>
        <w:tc>
          <w:tcPr>
            <w:tcW w:w="3137" w:type="dxa"/>
            <w:gridSpan w:val="2"/>
          </w:tcPr>
          <w:p w14:paraId="3BD48C6A">
            <w:r>
              <w:rPr>
                <w:rFonts w:ascii="Times New Roman" w:hAnsi="Times New Roman" w:eastAsia="宋体"/>
                <w:b w:val="0"/>
                <w:sz w:val="18"/>
              </w:rPr>
              <w:t>[Prod] 尝试将本地目录中与已有文件夹同名的文件夹移动到文件浏览器时出现未知错误</w:t>
            </w:r>
          </w:p>
        </w:tc>
      </w:tr>
      <w:tr w14:paraId="6968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244D41">
            <w:r>
              <w:rPr>
                <w:rFonts w:ascii="Times New Roman" w:hAnsi="Times New Roman" w:eastAsia="宋体"/>
                <w:b w:val="0"/>
                <w:sz w:val="18"/>
              </w:rPr>
              <w:t>384</w:t>
            </w:r>
          </w:p>
        </w:tc>
        <w:tc>
          <w:tcPr>
            <w:tcW w:w="3137" w:type="dxa"/>
            <w:gridSpan w:val="2"/>
          </w:tcPr>
          <w:p w14:paraId="708FCDDA">
            <w:r>
              <w:rPr>
                <w:rFonts w:ascii="Times New Roman" w:hAnsi="Times New Roman" w:eastAsia="宋体"/>
                <w:b w:val="0"/>
                <w:sz w:val="18"/>
              </w:rPr>
              <w:t>BUG-6746</w:t>
            </w:r>
          </w:p>
        </w:tc>
        <w:tc>
          <w:tcPr>
            <w:tcW w:w="3137" w:type="dxa"/>
            <w:gridSpan w:val="2"/>
          </w:tcPr>
          <w:p w14:paraId="30E5D3A6">
            <w:r>
              <w:rPr>
                <w:rFonts w:ascii="Times New Roman" w:hAnsi="Times New Roman" w:eastAsia="宋体"/>
                <w:b w:val="0"/>
                <w:sz w:val="18"/>
              </w:rPr>
              <w:t>[Dev-hub] 向模型中添加积分器会导致结果不正确</w:t>
            </w:r>
          </w:p>
        </w:tc>
      </w:tr>
      <w:tr w14:paraId="39D53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4F9CF3A">
            <w:r>
              <w:rPr>
                <w:rFonts w:ascii="Times New Roman" w:hAnsi="Times New Roman" w:eastAsia="宋体"/>
                <w:b w:val="0"/>
                <w:sz w:val="18"/>
              </w:rPr>
              <w:t>385</w:t>
            </w:r>
          </w:p>
        </w:tc>
        <w:tc>
          <w:tcPr>
            <w:tcW w:w="3137" w:type="dxa"/>
            <w:gridSpan w:val="2"/>
          </w:tcPr>
          <w:p w14:paraId="3DCA7132">
            <w:r>
              <w:rPr>
                <w:rFonts w:ascii="Times New Roman" w:hAnsi="Times New Roman" w:eastAsia="宋体"/>
                <w:b w:val="0"/>
                <w:sz w:val="18"/>
              </w:rPr>
              <w:t>BUG-6748</w:t>
            </w:r>
          </w:p>
        </w:tc>
        <w:tc>
          <w:tcPr>
            <w:tcW w:w="3137" w:type="dxa"/>
            <w:gridSpan w:val="2"/>
          </w:tcPr>
          <w:p w14:paraId="5A530374">
            <w:r>
              <w:rPr>
                <w:rFonts w:ascii="Times New Roman" w:hAnsi="Times New Roman" w:eastAsia="宋体"/>
                <w:b w:val="0"/>
                <w:sz w:val="18"/>
              </w:rPr>
              <w:t>[Prod] 步长为“auto”时出现错误“Internal error at the compilation stage of the model”</w:t>
            </w:r>
          </w:p>
        </w:tc>
      </w:tr>
      <w:tr w14:paraId="049E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50A313A">
            <w:r>
              <w:rPr>
                <w:rFonts w:ascii="Times New Roman" w:hAnsi="Times New Roman" w:eastAsia="宋体"/>
                <w:b w:val="0"/>
                <w:sz w:val="18"/>
              </w:rPr>
              <w:t>386</w:t>
            </w:r>
          </w:p>
        </w:tc>
        <w:tc>
          <w:tcPr>
            <w:tcW w:w="3137" w:type="dxa"/>
            <w:gridSpan w:val="2"/>
          </w:tcPr>
          <w:p w14:paraId="2DA2271D">
            <w:r>
              <w:rPr>
                <w:rFonts w:ascii="Times New Roman" w:hAnsi="Times New Roman" w:eastAsia="宋体"/>
                <w:b w:val="0"/>
                <w:sz w:val="18"/>
              </w:rPr>
              <w:t>BUG-6755</w:t>
            </w:r>
          </w:p>
        </w:tc>
        <w:tc>
          <w:tcPr>
            <w:tcW w:w="3137" w:type="dxa"/>
            <w:gridSpan w:val="2"/>
          </w:tcPr>
          <w:p w14:paraId="63A7B8BD">
            <w:r>
              <w:rPr>
                <w:rFonts w:ascii="Times New Roman" w:hAnsi="Times New Roman" w:eastAsia="宋体"/>
                <w:b w:val="0"/>
                <w:sz w:val="18"/>
              </w:rPr>
              <w:t>[Dev-hub] sparameters 输出的是复数矩阵，而预期应为实数矩阵</w:t>
            </w:r>
          </w:p>
        </w:tc>
      </w:tr>
      <w:tr w14:paraId="593E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8112D9B">
            <w:r>
              <w:rPr>
                <w:rFonts w:ascii="Times New Roman" w:hAnsi="Times New Roman" w:eastAsia="宋体"/>
                <w:b w:val="0"/>
                <w:sz w:val="18"/>
              </w:rPr>
              <w:t>387</w:t>
            </w:r>
          </w:p>
        </w:tc>
        <w:tc>
          <w:tcPr>
            <w:tcW w:w="3137" w:type="dxa"/>
            <w:gridSpan w:val="2"/>
          </w:tcPr>
          <w:p w14:paraId="08D0172B">
            <w:r>
              <w:rPr>
                <w:rFonts w:ascii="Times New Roman" w:hAnsi="Times New Roman" w:eastAsia="宋体"/>
                <w:b w:val="0"/>
                <w:sz w:val="18"/>
              </w:rPr>
              <w:t>BUG-6779</w:t>
            </w:r>
          </w:p>
        </w:tc>
        <w:tc>
          <w:tcPr>
            <w:tcW w:w="3137" w:type="dxa"/>
            <w:gridSpan w:val="2"/>
          </w:tcPr>
          <w:p w14:paraId="2C1B5EFE">
            <w:r>
              <w:rPr>
                <w:rFonts w:ascii="Times New Roman" w:hAnsi="Times New Roman" w:eastAsia="宋体"/>
                <w:b w:val="0"/>
                <w:sz w:val="18"/>
              </w:rPr>
              <w:t>[QA-hub] 更改信号星座图中参考点的设置时，缩放比例不会发生变化</w:t>
            </w:r>
          </w:p>
        </w:tc>
      </w:tr>
      <w:tr w14:paraId="18ED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5E74CCA">
            <w:r>
              <w:rPr>
                <w:rFonts w:ascii="Times New Roman" w:hAnsi="Times New Roman" w:eastAsia="宋体"/>
                <w:b w:val="0"/>
                <w:sz w:val="18"/>
              </w:rPr>
              <w:t>388</w:t>
            </w:r>
          </w:p>
        </w:tc>
        <w:tc>
          <w:tcPr>
            <w:tcW w:w="3137" w:type="dxa"/>
            <w:gridSpan w:val="2"/>
          </w:tcPr>
          <w:p w14:paraId="1A2306EE">
            <w:r>
              <w:rPr>
                <w:rFonts w:ascii="Times New Roman" w:hAnsi="Times New Roman" w:eastAsia="宋体"/>
                <w:b w:val="0"/>
                <w:sz w:val="18"/>
              </w:rPr>
              <w:t>BUG-6781</w:t>
            </w:r>
          </w:p>
        </w:tc>
        <w:tc>
          <w:tcPr>
            <w:tcW w:w="3137" w:type="dxa"/>
            <w:gridSpan w:val="2"/>
          </w:tcPr>
          <w:p w14:paraId="38822B44">
            <w:r>
              <w:rPr>
                <w:rFonts w:ascii="Times New Roman" w:hAnsi="Times New Roman" w:eastAsia="宋体"/>
                <w:b w:val="0"/>
                <w:sz w:val="18"/>
              </w:rPr>
              <w:t>[Prod] 帖子描述中的 PDF 文件未更新</w:t>
            </w:r>
          </w:p>
        </w:tc>
      </w:tr>
      <w:tr w14:paraId="3265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3854B87">
            <w:r>
              <w:rPr>
                <w:rFonts w:ascii="Times New Roman" w:hAnsi="Times New Roman" w:eastAsia="宋体"/>
                <w:b w:val="0"/>
                <w:sz w:val="18"/>
              </w:rPr>
              <w:t>389</w:t>
            </w:r>
          </w:p>
        </w:tc>
        <w:tc>
          <w:tcPr>
            <w:tcW w:w="3137" w:type="dxa"/>
            <w:gridSpan w:val="2"/>
          </w:tcPr>
          <w:p w14:paraId="64E5D147">
            <w:r>
              <w:rPr>
                <w:rFonts w:ascii="Times New Roman" w:hAnsi="Times New Roman" w:eastAsia="宋体"/>
                <w:b w:val="0"/>
                <w:sz w:val="18"/>
              </w:rPr>
              <w:t>BUG-6782</w:t>
            </w:r>
          </w:p>
        </w:tc>
        <w:tc>
          <w:tcPr>
            <w:tcW w:w="3137" w:type="dxa"/>
            <w:gridSpan w:val="2"/>
          </w:tcPr>
          <w:p w14:paraId="47E2EA1A">
            <w:r>
              <w:rPr>
                <w:rFonts w:ascii="Times New Roman" w:hAnsi="Times New Roman" w:eastAsia="宋体"/>
                <w:b w:val="0"/>
                <w:sz w:val="18"/>
              </w:rPr>
              <w:t>[QA-hub] 可视化时较长的变量名称显示不完整</w:t>
            </w:r>
          </w:p>
        </w:tc>
      </w:tr>
      <w:tr w14:paraId="7CDC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14C5784">
            <w:r>
              <w:rPr>
                <w:rFonts w:ascii="Times New Roman" w:hAnsi="Times New Roman" w:eastAsia="宋体"/>
                <w:b w:val="0"/>
                <w:sz w:val="18"/>
              </w:rPr>
              <w:t>390</w:t>
            </w:r>
          </w:p>
        </w:tc>
        <w:tc>
          <w:tcPr>
            <w:tcW w:w="3137" w:type="dxa"/>
            <w:gridSpan w:val="2"/>
          </w:tcPr>
          <w:p w14:paraId="66B86DBB">
            <w:r>
              <w:rPr>
                <w:rFonts w:ascii="Times New Roman" w:hAnsi="Times New Roman" w:eastAsia="宋体"/>
                <w:b w:val="0"/>
                <w:sz w:val="18"/>
              </w:rPr>
              <w:t>BUG-6783</w:t>
            </w:r>
          </w:p>
        </w:tc>
        <w:tc>
          <w:tcPr>
            <w:tcW w:w="3137" w:type="dxa"/>
            <w:gridSpan w:val="2"/>
          </w:tcPr>
          <w:p w14:paraId="4C7FC07A">
            <w:r>
              <w:rPr>
                <w:rFonts w:ascii="Times New Roman" w:hAnsi="Times New Roman" w:eastAsia="宋体"/>
                <w:b w:val="0"/>
                <w:sz w:val="18"/>
              </w:rPr>
              <w:t>[Prod] 选择原始标签时重新打标签</w:t>
            </w:r>
          </w:p>
        </w:tc>
      </w:tr>
      <w:tr w14:paraId="7DDF7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0B5B0AC">
            <w:r>
              <w:rPr>
                <w:rFonts w:ascii="Times New Roman" w:hAnsi="Times New Roman" w:eastAsia="宋体"/>
                <w:b w:val="0"/>
                <w:sz w:val="18"/>
              </w:rPr>
              <w:t>391</w:t>
            </w:r>
          </w:p>
        </w:tc>
        <w:tc>
          <w:tcPr>
            <w:tcW w:w="3137" w:type="dxa"/>
            <w:gridSpan w:val="2"/>
          </w:tcPr>
          <w:p w14:paraId="7F4E1489">
            <w:r>
              <w:rPr>
                <w:rFonts w:ascii="Times New Roman" w:hAnsi="Times New Roman" w:eastAsia="宋体"/>
                <w:b w:val="0"/>
                <w:sz w:val="18"/>
              </w:rPr>
              <w:t>BUG-6787</w:t>
            </w:r>
          </w:p>
        </w:tc>
        <w:tc>
          <w:tcPr>
            <w:tcW w:w="3137" w:type="dxa"/>
            <w:gridSpan w:val="2"/>
          </w:tcPr>
          <w:p w14:paraId="5B29386A">
            <w:r>
              <w:rPr>
                <w:rFonts w:ascii="Times New Roman" w:hAnsi="Times New Roman" w:eastAsia="宋体"/>
                <w:b w:val="0"/>
                <w:sz w:val="18"/>
              </w:rPr>
              <w:t>[Dev-hub] 含 Derivative 模块的模型计算错误</w:t>
            </w:r>
          </w:p>
        </w:tc>
      </w:tr>
      <w:tr w14:paraId="426E3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4A3CC47">
            <w:r>
              <w:rPr>
                <w:rFonts w:ascii="Times New Roman" w:hAnsi="Times New Roman" w:eastAsia="宋体"/>
                <w:b w:val="0"/>
                <w:sz w:val="18"/>
              </w:rPr>
              <w:t>392</w:t>
            </w:r>
          </w:p>
        </w:tc>
        <w:tc>
          <w:tcPr>
            <w:tcW w:w="3137" w:type="dxa"/>
            <w:gridSpan w:val="2"/>
          </w:tcPr>
          <w:p w14:paraId="0540EE45">
            <w:r>
              <w:rPr>
                <w:rFonts w:ascii="Times New Roman" w:hAnsi="Times New Roman" w:eastAsia="宋体"/>
                <w:b w:val="0"/>
                <w:sz w:val="18"/>
              </w:rPr>
              <w:t>BUG-6791</w:t>
            </w:r>
          </w:p>
        </w:tc>
        <w:tc>
          <w:tcPr>
            <w:tcW w:w="3137" w:type="dxa"/>
            <w:gridSpan w:val="2"/>
          </w:tcPr>
          <w:p w14:paraId="714702FD">
            <w:r>
              <w:rPr>
                <w:rFonts w:ascii="Times New Roman" w:hAnsi="Times New Roman" w:eastAsia="宋体"/>
                <w:b w:val="0"/>
                <w:sz w:val="18"/>
              </w:rPr>
              <w:t>[Dev-hub] 画布：将模块添加到画布的瞬间，模块图标中央会出现明显的蓝色圆点</w:t>
            </w:r>
          </w:p>
        </w:tc>
      </w:tr>
      <w:tr w14:paraId="715B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55A1191">
            <w:r>
              <w:rPr>
                <w:rFonts w:ascii="Times New Roman" w:hAnsi="Times New Roman" w:eastAsia="宋体"/>
                <w:b w:val="0"/>
                <w:sz w:val="18"/>
              </w:rPr>
              <w:t>393</w:t>
            </w:r>
          </w:p>
        </w:tc>
        <w:tc>
          <w:tcPr>
            <w:tcW w:w="3137" w:type="dxa"/>
            <w:gridSpan w:val="2"/>
          </w:tcPr>
          <w:p w14:paraId="0B5BC1CC">
            <w:r>
              <w:rPr>
                <w:rFonts w:ascii="Times New Roman" w:hAnsi="Times New Roman" w:eastAsia="宋体"/>
                <w:b w:val="0"/>
                <w:sz w:val="18"/>
              </w:rPr>
              <w:t>BUG-6794</w:t>
            </w:r>
          </w:p>
        </w:tc>
        <w:tc>
          <w:tcPr>
            <w:tcW w:w="3137" w:type="dxa"/>
            <w:gridSpan w:val="2"/>
          </w:tcPr>
          <w:p w14:paraId="3927F63D">
            <w:r>
              <w:rPr>
                <w:rFonts w:ascii="Times New Roman" w:hAnsi="Times New Roman" w:eastAsia="宋体"/>
                <w:b w:val="0"/>
                <w:sz w:val="18"/>
              </w:rPr>
              <w:t>[Dev-hub] GUI 中按钮位置不正确</w:t>
            </w:r>
          </w:p>
        </w:tc>
      </w:tr>
      <w:tr w14:paraId="4BD7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73A047C">
            <w:r>
              <w:rPr>
                <w:rFonts w:ascii="Times New Roman" w:hAnsi="Times New Roman" w:eastAsia="宋体"/>
                <w:b w:val="0"/>
                <w:sz w:val="18"/>
              </w:rPr>
              <w:t>394</w:t>
            </w:r>
          </w:p>
        </w:tc>
        <w:tc>
          <w:tcPr>
            <w:tcW w:w="3137" w:type="dxa"/>
            <w:gridSpan w:val="2"/>
          </w:tcPr>
          <w:p w14:paraId="2D7CD953">
            <w:r>
              <w:rPr>
                <w:rFonts w:ascii="Times New Roman" w:hAnsi="Times New Roman" w:eastAsia="宋体"/>
                <w:b w:val="0"/>
                <w:sz w:val="18"/>
              </w:rPr>
              <w:t>BUG-6795</w:t>
            </w:r>
          </w:p>
        </w:tc>
        <w:tc>
          <w:tcPr>
            <w:tcW w:w="3137" w:type="dxa"/>
            <w:gridSpan w:val="2"/>
          </w:tcPr>
          <w:p w14:paraId="3957B1CE">
            <w:r>
              <w:rPr>
                <w:rFonts w:ascii="Times New Roman" w:hAnsi="Times New Roman" w:eastAsia="宋体"/>
                <w:b w:val="0"/>
                <w:sz w:val="18"/>
              </w:rPr>
              <w:t>[Dev-hub] AnyMath.info() 的输出格式存在问题</w:t>
            </w:r>
          </w:p>
        </w:tc>
      </w:tr>
      <w:tr w14:paraId="55A2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B2B382D">
            <w:r>
              <w:rPr>
                <w:rFonts w:ascii="Times New Roman" w:hAnsi="Times New Roman" w:eastAsia="宋体"/>
                <w:b w:val="0"/>
                <w:sz w:val="18"/>
              </w:rPr>
              <w:t>395</w:t>
            </w:r>
          </w:p>
        </w:tc>
        <w:tc>
          <w:tcPr>
            <w:tcW w:w="3137" w:type="dxa"/>
            <w:gridSpan w:val="2"/>
          </w:tcPr>
          <w:p w14:paraId="374A60A4">
            <w:r>
              <w:rPr>
                <w:rFonts w:ascii="Times New Roman" w:hAnsi="Times New Roman" w:eastAsia="宋体"/>
                <w:b w:val="0"/>
                <w:sz w:val="18"/>
              </w:rPr>
              <w:t>BUG-6797</w:t>
            </w:r>
          </w:p>
        </w:tc>
        <w:tc>
          <w:tcPr>
            <w:tcW w:w="3137" w:type="dxa"/>
            <w:gridSpan w:val="2"/>
          </w:tcPr>
          <w:p w14:paraId="0BDAE8A1">
            <w:r>
              <w:rPr>
                <w:rFonts w:ascii="Times New Roman" w:hAnsi="Times New Roman" w:eastAsia="宋体"/>
                <w:b w:val="0"/>
                <w:sz w:val="18"/>
              </w:rPr>
              <w:t>[Dev-hub] ForEach 子系统内的传递函数模块不起作用</w:t>
            </w:r>
          </w:p>
        </w:tc>
      </w:tr>
      <w:tr w14:paraId="0034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F36BD02">
            <w:r>
              <w:rPr>
                <w:rFonts w:ascii="Times New Roman" w:hAnsi="Times New Roman" w:eastAsia="宋体"/>
                <w:b w:val="0"/>
                <w:sz w:val="18"/>
              </w:rPr>
              <w:t>396</w:t>
            </w:r>
          </w:p>
        </w:tc>
        <w:tc>
          <w:tcPr>
            <w:tcW w:w="3137" w:type="dxa"/>
            <w:gridSpan w:val="2"/>
          </w:tcPr>
          <w:p w14:paraId="2F9C8DDE">
            <w:r>
              <w:rPr>
                <w:rFonts w:ascii="Times New Roman" w:hAnsi="Times New Roman" w:eastAsia="宋体"/>
                <w:b w:val="0"/>
                <w:sz w:val="18"/>
              </w:rPr>
              <w:t>BUG-6800</w:t>
            </w:r>
          </w:p>
        </w:tc>
        <w:tc>
          <w:tcPr>
            <w:tcW w:w="3137" w:type="dxa"/>
            <w:gridSpan w:val="2"/>
          </w:tcPr>
          <w:p w14:paraId="3B7C9901">
            <w:r>
              <w:rPr>
                <w:rFonts w:ascii="Times New Roman" w:hAnsi="Times New Roman" w:eastAsia="宋体"/>
                <w:b w:val="0"/>
                <w:sz w:val="18"/>
              </w:rPr>
              <w:t>[Dev-hub] 对不受支持的模型运行 anymath.model 函数时，错误信息不明确</w:t>
            </w:r>
          </w:p>
        </w:tc>
      </w:tr>
      <w:tr w14:paraId="330A6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34518D1">
            <w:r>
              <w:rPr>
                <w:rFonts w:ascii="Times New Roman" w:hAnsi="Times New Roman" w:eastAsia="宋体"/>
                <w:b w:val="0"/>
                <w:sz w:val="18"/>
              </w:rPr>
              <w:t>397</w:t>
            </w:r>
          </w:p>
        </w:tc>
        <w:tc>
          <w:tcPr>
            <w:tcW w:w="3137" w:type="dxa"/>
            <w:gridSpan w:val="2"/>
          </w:tcPr>
          <w:p w14:paraId="77C6B7A1">
            <w:r>
              <w:rPr>
                <w:rFonts w:ascii="Times New Roman" w:hAnsi="Times New Roman" w:eastAsia="宋体"/>
                <w:b w:val="0"/>
                <w:sz w:val="18"/>
              </w:rPr>
              <w:t>BUG-6801</w:t>
            </w:r>
          </w:p>
        </w:tc>
        <w:tc>
          <w:tcPr>
            <w:tcW w:w="3137" w:type="dxa"/>
            <w:gridSpan w:val="2"/>
          </w:tcPr>
          <w:p w14:paraId="5700D396">
            <w:r>
              <w:rPr>
                <w:rFonts w:ascii="Times New Roman" w:hAnsi="Times New Roman" w:eastAsia="宋体"/>
                <w:b w:val="0"/>
                <w:sz w:val="18"/>
              </w:rPr>
              <w:t>[Dev-hub] der(x) = 1 时物理组件图形不正确</w:t>
            </w:r>
          </w:p>
        </w:tc>
      </w:tr>
      <w:tr w14:paraId="0F1A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3338D2C">
            <w:r>
              <w:rPr>
                <w:rFonts w:ascii="Times New Roman" w:hAnsi="Times New Roman" w:eastAsia="宋体"/>
                <w:b w:val="0"/>
                <w:sz w:val="18"/>
              </w:rPr>
              <w:t>398</w:t>
            </w:r>
          </w:p>
        </w:tc>
        <w:tc>
          <w:tcPr>
            <w:tcW w:w="3137" w:type="dxa"/>
            <w:gridSpan w:val="2"/>
          </w:tcPr>
          <w:p w14:paraId="41204E4D">
            <w:r>
              <w:rPr>
                <w:rFonts w:ascii="Times New Roman" w:hAnsi="Times New Roman" w:eastAsia="宋体"/>
                <w:b w:val="0"/>
                <w:sz w:val="18"/>
              </w:rPr>
              <w:t>BUG-6808</w:t>
            </w:r>
          </w:p>
        </w:tc>
        <w:tc>
          <w:tcPr>
            <w:tcW w:w="3137" w:type="dxa"/>
            <w:gridSpan w:val="2"/>
          </w:tcPr>
          <w:p w14:paraId="74245005">
            <w:r>
              <w:rPr>
                <w:rFonts w:ascii="Times New Roman" w:hAnsi="Times New Roman" w:eastAsia="宋体"/>
                <w:b w:val="0"/>
                <w:sz w:val="18"/>
              </w:rPr>
              <w:t>CMI：总线：模块参数类型被清除</w:t>
            </w:r>
          </w:p>
        </w:tc>
      </w:tr>
      <w:tr w14:paraId="0BFD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234FA13">
            <w:r>
              <w:rPr>
                <w:rFonts w:ascii="Times New Roman" w:hAnsi="Times New Roman" w:eastAsia="宋体"/>
                <w:b w:val="0"/>
                <w:sz w:val="18"/>
              </w:rPr>
              <w:t>399</w:t>
            </w:r>
          </w:p>
        </w:tc>
        <w:tc>
          <w:tcPr>
            <w:tcW w:w="3137" w:type="dxa"/>
            <w:gridSpan w:val="2"/>
          </w:tcPr>
          <w:p w14:paraId="6B3B54E7">
            <w:r>
              <w:rPr>
                <w:rFonts w:ascii="Times New Roman" w:hAnsi="Times New Roman" w:eastAsia="宋体"/>
                <w:b w:val="0"/>
                <w:sz w:val="18"/>
              </w:rPr>
              <w:t>BUG-6810</w:t>
            </w:r>
          </w:p>
        </w:tc>
        <w:tc>
          <w:tcPr>
            <w:tcW w:w="3137" w:type="dxa"/>
            <w:gridSpan w:val="2"/>
          </w:tcPr>
          <w:p w14:paraId="11B09727">
            <w:r>
              <w:rPr>
                <w:rFonts w:ascii="Times New Roman" w:hAnsi="Times New Roman" w:eastAsia="宋体"/>
                <w:b w:val="0"/>
                <w:sz w:val="18"/>
              </w:rPr>
              <w:t>[Dev-hub] 脚本编辑器：脚本编辑器窗口与命令行窗口分离后，在代码单元执行过程中向终端输入内容会影响该代码单元的执行结果</w:t>
            </w:r>
          </w:p>
        </w:tc>
      </w:tr>
      <w:tr w14:paraId="023DDBE0">
        <w:tblPrEx>
          <w:tblCellMar>
            <w:top w:w="0" w:type="dxa"/>
            <w:left w:w="108" w:type="dxa"/>
            <w:bottom w:w="0" w:type="dxa"/>
            <w:right w:w="108" w:type="dxa"/>
          </w:tblCellMar>
        </w:tblPrEx>
        <w:trPr>
          <w:jc w:val="center"/>
        </w:trPr>
        <w:tc>
          <w:tcPr>
            <w:tcW w:w="3137" w:type="dxa"/>
            <w:gridSpan w:val="2"/>
          </w:tcPr>
          <w:p w14:paraId="31F60ADE">
            <w:r>
              <w:rPr>
                <w:rFonts w:ascii="Times New Roman" w:hAnsi="Times New Roman" w:eastAsia="宋体"/>
                <w:b w:val="0"/>
                <w:sz w:val="18"/>
              </w:rPr>
              <w:t>400</w:t>
            </w:r>
          </w:p>
        </w:tc>
        <w:tc>
          <w:tcPr>
            <w:tcW w:w="3137" w:type="dxa"/>
            <w:gridSpan w:val="2"/>
          </w:tcPr>
          <w:p w14:paraId="62DF4B65">
            <w:r>
              <w:rPr>
                <w:rFonts w:ascii="Times New Roman" w:hAnsi="Times New Roman" w:eastAsia="宋体"/>
                <w:b w:val="0"/>
                <w:sz w:val="18"/>
              </w:rPr>
              <w:t>BUG-6818</w:t>
            </w:r>
          </w:p>
        </w:tc>
        <w:tc>
          <w:tcPr>
            <w:tcW w:w="3137" w:type="dxa"/>
            <w:gridSpan w:val="2"/>
          </w:tcPr>
          <w:p w14:paraId="03FEDE6D">
            <w:r>
              <w:rPr>
                <w:rFonts w:ascii="Times New Roman" w:hAnsi="Times New Roman" w:eastAsia="宋体"/>
                <w:b w:val="0"/>
                <w:sz w:val="18"/>
              </w:rPr>
              <w:t>[Dev-hub] Chart：复制并粘贴图表中的任意模块到画布后，“节点”模块消失</w:t>
            </w:r>
          </w:p>
        </w:tc>
      </w:tr>
      <w:tr w14:paraId="07E06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C2E15BE">
            <w:r>
              <w:rPr>
                <w:rFonts w:ascii="Times New Roman" w:hAnsi="Times New Roman" w:eastAsia="宋体"/>
                <w:b w:val="0"/>
                <w:sz w:val="18"/>
              </w:rPr>
              <w:t>401</w:t>
            </w:r>
          </w:p>
        </w:tc>
        <w:tc>
          <w:tcPr>
            <w:tcW w:w="3137" w:type="dxa"/>
            <w:gridSpan w:val="2"/>
          </w:tcPr>
          <w:p w14:paraId="68C49F47">
            <w:r>
              <w:rPr>
                <w:rFonts w:ascii="Times New Roman" w:hAnsi="Times New Roman" w:eastAsia="宋体"/>
                <w:b w:val="0"/>
                <w:sz w:val="18"/>
              </w:rPr>
              <w:t>BUG-6828</w:t>
            </w:r>
          </w:p>
        </w:tc>
        <w:tc>
          <w:tcPr>
            <w:tcW w:w="3137" w:type="dxa"/>
            <w:gridSpan w:val="2"/>
          </w:tcPr>
          <w:p w14:paraId="5A5FE9F5">
            <w:r>
              <w:rPr>
                <w:rFonts w:ascii="Times New Roman" w:hAnsi="Times New Roman" w:eastAsia="宋体"/>
                <w:b w:val="0"/>
                <w:sz w:val="18"/>
              </w:rPr>
              <w:t>[Dev-hub] 虚假警告“模型引用必须位于 AnyMath 路径中”</w:t>
            </w:r>
          </w:p>
        </w:tc>
      </w:tr>
      <w:tr w14:paraId="1054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01E702A">
            <w:r>
              <w:rPr>
                <w:rFonts w:ascii="Times New Roman" w:hAnsi="Times New Roman" w:eastAsia="宋体"/>
                <w:b w:val="0"/>
                <w:sz w:val="18"/>
              </w:rPr>
              <w:t>402</w:t>
            </w:r>
          </w:p>
        </w:tc>
        <w:tc>
          <w:tcPr>
            <w:tcW w:w="3137" w:type="dxa"/>
            <w:gridSpan w:val="2"/>
          </w:tcPr>
          <w:p w14:paraId="44ABF7AA">
            <w:r>
              <w:rPr>
                <w:rFonts w:ascii="Times New Roman" w:hAnsi="Times New Roman" w:eastAsia="宋体"/>
                <w:b w:val="0"/>
                <w:sz w:val="18"/>
              </w:rPr>
              <w:t>BUG-6838</w:t>
            </w:r>
          </w:p>
        </w:tc>
        <w:tc>
          <w:tcPr>
            <w:tcW w:w="3137" w:type="dxa"/>
            <w:gridSpan w:val="2"/>
          </w:tcPr>
          <w:p w14:paraId="41EC8B0D">
            <w:r>
              <w:rPr>
                <w:rFonts w:ascii="Times New Roman" w:hAnsi="Times New Roman" w:eastAsia="宋体"/>
                <w:b w:val="0"/>
                <w:sz w:val="18"/>
              </w:rPr>
              <w:t>[Dev-hub] 子模型端口维度不匹配的错误信息不明确</w:t>
            </w:r>
          </w:p>
        </w:tc>
      </w:tr>
      <w:tr w14:paraId="577D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80C5A1F">
            <w:r>
              <w:rPr>
                <w:rFonts w:ascii="Times New Roman" w:hAnsi="Times New Roman" w:eastAsia="宋体"/>
                <w:b w:val="0"/>
                <w:sz w:val="18"/>
              </w:rPr>
              <w:t>403</w:t>
            </w:r>
          </w:p>
        </w:tc>
        <w:tc>
          <w:tcPr>
            <w:tcW w:w="3137" w:type="dxa"/>
            <w:gridSpan w:val="2"/>
          </w:tcPr>
          <w:p w14:paraId="3D6D4BBC">
            <w:r>
              <w:rPr>
                <w:rFonts w:ascii="Times New Roman" w:hAnsi="Times New Roman" w:eastAsia="宋体"/>
                <w:b w:val="0"/>
                <w:sz w:val="18"/>
              </w:rPr>
              <w:t>BUG-6839</w:t>
            </w:r>
          </w:p>
        </w:tc>
        <w:tc>
          <w:tcPr>
            <w:tcW w:w="3137" w:type="dxa"/>
            <w:gridSpan w:val="2"/>
          </w:tcPr>
          <w:p w14:paraId="03E3CFC5">
            <w:r>
              <w:rPr>
                <w:rFonts w:ascii="Times New Roman" w:hAnsi="Times New Roman" w:eastAsia="宋体"/>
                <w:b w:val="0"/>
                <w:sz w:val="18"/>
              </w:rPr>
              <w:t>[Dev-hub] 仪表盘：在 Scope 模块中多次点击省略号按钮以打开图形工具时，会打开该模块的设置</w:t>
            </w:r>
          </w:p>
        </w:tc>
      </w:tr>
      <w:tr w14:paraId="13BC4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4AA8AC4">
            <w:r>
              <w:rPr>
                <w:rFonts w:ascii="Times New Roman" w:hAnsi="Times New Roman" w:eastAsia="宋体"/>
                <w:b w:val="0"/>
                <w:sz w:val="18"/>
              </w:rPr>
              <w:t>404</w:t>
            </w:r>
          </w:p>
        </w:tc>
        <w:tc>
          <w:tcPr>
            <w:tcW w:w="3137" w:type="dxa"/>
            <w:gridSpan w:val="2"/>
          </w:tcPr>
          <w:p w14:paraId="3A5477F8">
            <w:r>
              <w:rPr>
                <w:rFonts w:ascii="Times New Roman" w:hAnsi="Times New Roman" w:eastAsia="宋体"/>
                <w:b w:val="0"/>
                <w:sz w:val="18"/>
              </w:rPr>
              <w:t>BUG-6852</w:t>
            </w:r>
          </w:p>
        </w:tc>
        <w:tc>
          <w:tcPr>
            <w:tcW w:w="3137" w:type="dxa"/>
            <w:gridSpan w:val="2"/>
          </w:tcPr>
          <w:p w14:paraId="6B8F0FB1">
            <w:r>
              <w:rPr>
                <w:rFonts w:ascii="Times New Roman" w:hAnsi="Times New Roman" w:eastAsia="宋体"/>
                <w:b w:val="0"/>
                <w:sz w:val="18"/>
              </w:rPr>
              <w:t>[Dev-hub] Out 始终包含隐藏的初始条件 0（Int64）</w:t>
            </w:r>
          </w:p>
        </w:tc>
      </w:tr>
      <w:tr w14:paraId="02AB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C5EFD68">
            <w:r>
              <w:rPr>
                <w:rFonts w:ascii="Times New Roman" w:hAnsi="Times New Roman" w:eastAsia="宋体"/>
                <w:b w:val="0"/>
                <w:sz w:val="18"/>
              </w:rPr>
              <w:t>405</w:t>
            </w:r>
          </w:p>
        </w:tc>
        <w:tc>
          <w:tcPr>
            <w:tcW w:w="3137" w:type="dxa"/>
            <w:gridSpan w:val="2"/>
          </w:tcPr>
          <w:p w14:paraId="40819697">
            <w:r>
              <w:rPr>
                <w:rFonts w:ascii="Times New Roman" w:hAnsi="Times New Roman" w:eastAsia="宋体"/>
                <w:b w:val="0"/>
                <w:sz w:val="18"/>
              </w:rPr>
              <w:t>BUG-6853</w:t>
            </w:r>
          </w:p>
        </w:tc>
        <w:tc>
          <w:tcPr>
            <w:tcW w:w="3137" w:type="dxa"/>
            <w:gridSpan w:val="2"/>
          </w:tcPr>
          <w:p w14:paraId="1B308A18">
            <w:r>
              <w:rPr>
                <w:rFonts w:ascii="Times New Roman" w:hAnsi="Times New Roman" w:eastAsia="宋体"/>
                <w:b w:val="0"/>
                <w:sz w:val="18"/>
              </w:rPr>
              <w:t>[QA-hub] 采样率窗口：“连续”和“离散”名称以及“多速率”标识显示不正确</w:t>
            </w:r>
          </w:p>
        </w:tc>
      </w:tr>
      <w:tr w14:paraId="29F4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7BB9BF3">
            <w:r>
              <w:rPr>
                <w:rFonts w:ascii="Times New Roman" w:hAnsi="Times New Roman" w:eastAsia="宋体"/>
                <w:b w:val="0"/>
                <w:sz w:val="18"/>
              </w:rPr>
              <w:t>406</w:t>
            </w:r>
          </w:p>
        </w:tc>
        <w:tc>
          <w:tcPr>
            <w:tcW w:w="3137" w:type="dxa"/>
            <w:gridSpan w:val="2"/>
          </w:tcPr>
          <w:p w14:paraId="6499471A">
            <w:r>
              <w:rPr>
                <w:rFonts w:ascii="Times New Roman" w:hAnsi="Times New Roman" w:eastAsia="宋体"/>
                <w:b w:val="0"/>
                <w:sz w:val="18"/>
              </w:rPr>
              <w:t>BUG-6854</w:t>
            </w:r>
          </w:p>
        </w:tc>
        <w:tc>
          <w:tcPr>
            <w:tcW w:w="3137" w:type="dxa"/>
            <w:gridSpan w:val="2"/>
          </w:tcPr>
          <w:p w14:paraId="44186126">
            <w:r>
              <w:rPr>
                <w:rFonts w:ascii="Times New Roman" w:hAnsi="Times New Roman" w:eastAsia="宋体"/>
                <w:b w:val="0"/>
                <w:sz w:val="18"/>
              </w:rPr>
              <w:t>[Dev-hub] Data Store Memory 模块无法将积分器状态端口的信号从一个子系统传递到另一个子系统</w:t>
            </w:r>
          </w:p>
        </w:tc>
      </w:tr>
      <w:tr w14:paraId="2BE0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BB169C">
            <w:r>
              <w:rPr>
                <w:rFonts w:ascii="Times New Roman" w:hAnsi="Times New Roman" w:eastAsia="宋体"/>
                <w:b w:val="0"/>
                <w:sz w:val="18"/>
              </w:rPr>
              <w:t>407</w:t>
            </w:r>
          </w:p>
        </w:tc>
        <w:tc>
          <w:tcPr>
            <w:tcW w:w="3137" w:type="dxa"/>
            <w:gridSpan w:val="2"/>
          </w:tcPr>
          <w:p w14:paraId="40DB1F13">
            <w:r>
              <w:rPr>
                <w:rFonts w:ascii="Times New Roman" w:hAnsi="Times New Roman" w:eastAsia="宋体"/>
                <w:b w:val="0"/>
                <w:sz w:val="18"/>
              </w:rPr>
              <w:t>BUG-6856</w:t>
            </w:r>
          </w:p>
        </w:tc>
        <w:tc>
          <w:tcPr>
            <w:tcW w:w="3137" w:type="dxa"/>
            <w:gridSpan w:val="2"/>
          </w:tcPr>
          <w:p w14:paraId="36D12343">
            <w:r>
              <w:rPr>
                <w:rFonts w:ascii="Times New Roman" w:hAnsi="Times New Roman" w:eastAsia="宋体"/>
                <w:b w:val="0"/>
                <w:sz w:val="18"/>
              </w:rPr>
              <w:t>[Dev-hub] Go To / From 模块无法在非虚拟子系统之间传递积分器状态端口的信号</w:t>
            </w:r>
          </w:p>
        </w:tc>
      </w:tr>
      <w:tr w14:paraId="6901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2C43CE6">
            <w:r>
              <w:rPr>
                <w:rFonts w:ascii="Times New Roman" w:hAnsi="Times New Roman" w:eastAsia="宋体"/>
                <w:b w:val="0"/>
                <w:sz w:val="18"/>
              </w:rPr>
              <w:t>408</w:t>
            </w:r>
          </w:p>
        </w:tc>
        <w:tc>
          <w:tcPr>
            <w:tcW w:w="3137" w:type="dxa"/>
            <w:gridSpan w:val="2"/>
          </w:tcPr>
          <w:p w14:paraId="05FF1A79">
            <w:r>
              <w:rPr>
                <w:rFonts w:ascii="Times New Roman" w:hAnsi="Times New Roman" w:eastAsia="宋体"/>
                <w:b w:val="0"/>
                <w:sz w:val="18"/>
              </w:rPr>
              <w:t>BUG-6859</w:t>
            </w:r>
          </w:p>
        </w:tc>
        <w:tc>
          <w:tcPr>
            <w:tcW w:w="3137" w:type="dxa"/>
            <w:gridSpan w:val="2"/>
          </w:tcPr>
          <w:p w14:paraId="5DD80D68">
            <w:r>
              <w:rPr>
                <w:rFonts w:ascii="Times New Roman" w:hAnsi="Times New Roman" w:eastAsia="宋体"/>
                <w:b w:val="0"/>
                <w:sz w:val="18"/>
              </w:rPr>
              <w:t>[Dev-hub] 当存在 BusSelector 时，将总线接入 For Each 子系统所产生的错误信息不明确</w:t>
            </w:r>
          </w:p>
        </w:tc>
      </w:tr>
      <w:tr w14:paraId="68CA1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18591FA">
            <w:r>
              <w:rPr>
                <w:rFonts w:ascii="Times New Roman" w:hAnsi="Times New Roman" w:eastAsia="宋体"/>
                <w:b w:val="0"/>
                <w:sz w:val="18"/>
              </w:rPr>
              <w:t>409</w:t>
            </w:r>
          </w:p>
        </w:tc>
        <w:tc>
          <w:tcPr>
            <w:tcW w:w="3137" w:type="dxa"/>
            <w:gridSpan w:val="2"/>
          </w:tcPr>
          <w:p w14:paraId="611A2136">
            <w:r>
              <w:rPr>
                <w:rFonts w:ascii="Times New Roman" w:hAnsi="Times New Roman" w:eastAsia="宋体"/>
                <w:b w:val="0"/>
                <w:sz w:val="18"/>
              </w:rPr>
              <w:t>BUG-6861</w:t>
            </w:r>
          </w:p>
        </w:tc>
        <w:tc>
          <w:tcPr>
            <w:tcW w:w="3137" w:type="dxa"/>
            <w:gridSpan w:val="2"/>
          </w:tcPr>
          <w:p w14:paraId="5ACB8E1E">
            <w:r>
              <w:rPr>
                <w:rFonts w:ascii="Times New Roman" w:hAnsi="Times New Roman" w:eastAsia="宋体"/>
                <w:b w:val="0"/>
                <w:sz w:val="18"/>
              </w:rPr>
              <w:t>[Dev-hub] 部分模块在维度不匹配时没有明确的错误信息</w:t>
            </w:r>
          </w:p>
        </w:tc>
      </w:tr>
      <w:tr w14:paraId="75F7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58F7C37">
            <w:r>
              <w:rPr>
                <w:rFonts w:ascii="Times New Roman" w:hAnsi="Times New Roman" w:eastAsia="宋体"/>
                <w:b w:val="0"/>
                <w:sz w:val="18"/>
              </w:rPr>
              <w:t>410</w:t>
            </w:r>
          </w:p>
        </w:tc>
        <w:tc>
          <w:tcPr>
            <w:tcW w:w="3137" w:type="dxa"/>
            <w:gridSpan w:val="2"/>
          </w:tcPr>
          <w:p w14:paraId="5E7C54A4">
            <w:r>
              <w:rPr>
                <w:rFonts w:ascii="Times New Roman" w:hAnsi="Times New Roman" w:eastAsia="宋体"/>
                <w:b w:val="0"/>
                <w:sz w:val="18"/>
              </w:rPr>
              <w:t>BUG-6862</w:t>
            </w:r>
          </w:p>
        </w:tc>
        <w:tc>
          <w:tcPr>
            <w:tcW w:w="3137" w:type="dxa"/>
            <w:gridSpan w:val="2"/>
          </w:tcPr>
          <w:p w14:paraId="1853B98A">
            <w:r>
              <w:rPr>
                <w:rFonts w:ascii="Times New Roman" w:hAnsi="Times New Roman" w:eastAsia="宋体"/>
                <w:b w:val="0"/>
                <w:sz w:val="18"/>
              </w:rPr>
              <w:t>[Dev-hub] 当 OutputDataType 选择为 "auto" 时，复数类型的 Inport 模块会报错</w:t>
            </w:r>
          </w:p>
        </w:tc>
      </w:tr>
      <w:tr w14:paraId="4E772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D17E68D">
            <w:r>
              <w:rPr>
                <w:rFonts w:ascii="Times New Roman" w:hAnsi="Times New Roman" w:eastAsia="宋体"/>
                <w:b w:val="0"/>
                <w:sz w:val="18"/>
              </w:rPr>
              <w:t>411</w:t>
            </w:r>
          </w:p>
        </w:tc>
        <w:tc>
          <w:tcPr>
            <w:tcW w:w="3137" w:type="dxa"/>
            <w:gridSpan w:val="2"/>
          </w:tcPr>
          <w:p w14:paraId="4930F868">
            <w:r>
              <w:rPr>
                <w:rFonts w:ascii="Times New Roman" w:hAnsi="Times New Roman" w:eastAsia="宋体"/>
                <w:b w:val="0"/>
                <w:sz w:val="18"/>
              </w:rPr>
              <w:t>BUG-6863</w:t>
            </w:r>
          </w:p>
        </w:tc>
        <w:tc>
          <w:tcPr>
            <w:tcW w:w="3137" w:type="dxa"/>
            <w:gridSpan w:val="2"/>
          </w:tcPr>
          <w:p w14:paraId="3B46F2B0">
            <w:r>
              <w:rPr>
                <w:rFonts w:ascii="Times New Roman" w:hAnsi="Times New Roman" w:eastAsia="宋体"/>
                <w:b w:val="0"/>
                <w:sz w:val="18"/>
              </w:rPr>
              <w:t>Constant 模块的参数丢失</w:t>
            </w:r>
          </w:p>
        </w:tc>
      </w:tr>
      <w:tr w14:paraId="3196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C5F69BA">
            <w:r>
              <w:rPr>
                <w:rFonts w:ascii="Times New Roman" w:hAnsi="Times New Roman" w:eastAsia="宋体"/>
                <w:b w:val="0"/>
                <w:sz w:val="18"/>
              </w:rPr>
              <w:t>412</w:t>
            </w:r>
          </w:p>
        </w:tc>
        <w:tc>
          <w:tcPr>
            <w:tcW w:w="3137" w:type="dxa"/>
            <w:gridSpan w:val="2"/>
          </w:tcPr>
          <w:p w14:paraId="57B879FE">
            <w:r>
              <w:rPr>
                <w:rFonts w:ascii="Times New Roman" w:hAnsi="Times New Roman" w:eastAsia="宋体"/>
                <w:b w:val="0"/>
                <w:sz w:val="18"/>
              </w:rPr>
              <w:t>BUG-6887</w:t>
            </w:r>
          </w:p>
        </w:tc>
        <w:tc>
          <w:tcPr>
            <w:tcW w:w="3137" w:type="dxa"/>
            <w:gridSpan w:val="2"/>
          </w:tcPr>
          <w:p w14:paraId="19293CC2">
            <w:r>
              <w:rPr>
                <w:rFonts w:ascii="Times New Roman" w:hAnsi="Times New Roman" w:eastAsia="宋体"/>
                <w:b w:val="0"/>
                <w:sz w:val="18"/>
              </w:rPr>
              <w:t>[Dev-hub] For Each 子系统的代码生成不起作用</w:t>
            </w:r>
          </w:p>
        </w:tc>
      </w:tr>
      <w:tr w14:paraId="721C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B045E25">
            <w:r>
              <w:rPr>
                <w:rFonts w:ascii="Times New Roman" w:hAnsi="Times New Roman" w:eastAsia="宋体"/>
                <w:b w:val="0"/>
                <w:sz w:val="18"/>
              </w:rPr>
              <w:t>413</w:t>
            </w:r>
          </w:p>
        </w:tc>
        <w:tc>
          <w:tcPr>
            <w:tcW w:w="3137" w:type="dxa"/>
            <w:gridSpan w:val="2"/>
          </w:tcPr>
          <w:p w14:paraId="00635876">
            <w:r>
              <w:rPr>
                <w:rFonts w:ascii="Times New Roman" w:hAnsi="Times New Roman" w:eastAsia="宋体"/>
                <w:b w:val="0"/>
                <w:sz w:val="18"/>
              </w:rPr>
              <w:t>BUG-6888</w:t>
            </w:r>
          </w:p>
        </w:tc>
        <w:tc>
          <w:tcPr>
            <w:tcW w:w="3137" w:type="dxa"/>
            <w:gridSpan w:val="2"/>
          </w:tcPr>
          <w:p w14:paraId="4E0E6DAF">
            <w:r>
              <w:rPr>
                <w:rFonts w:ascii="Times New Roman" w:hAnsi="Times New Roman" w:eastAsia="宋体"/>
                <w:b w:val="0"/>
                <w:sz w:val="18"/>
              </w:rPr>
              <w:t>[Dev-hub] 脚本编辑器：重命名文件并更改其扩展名时，该文件会被自动关闭</w:t>
            </w:r>
          </w:p>
        </w:tc>
      </w:tr>
      <w:tr w14:paraId="1B2CF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2679DA7">
            <w:r>
              <w:rPr>
                <w:rFonts w:ascii="Times New Roman" w:hAnsi="Times New Roman" w:eastAsia="宋体"/>
                <w:b w:val="0"/>
                <w:sz w:val="18"/>
              </w:rPr>
              <w:t>414</w:t>
            </w:r>
          </w:p>
        </w:tc>
        <w:tc>
          <w:tcPr>
            <w:tcW w:w="3137" w:type="dxa"/>
            <w:gridSpan w:val="2"/>
          </w:tcPr>
          <w:p w14:paraId="0E373ED3">
            <w:r>
              <w:rPr>
                <w:rFonts w:ascii="Times New Roman" w:hAnsi="Times New Roman" w:eastAsia="宋体"/>
                <w:b w:val="0"/>
                <w:sz w:val="18"/>
              </w:rPr>
              <w:t>BUG-6895</w:t>
            </w:r>
          </w:p>
        </w:tc>
        <w:tc>
          <w:tcPr>
            <w:tcW w:w="3137" w:type="dxa"/>
            <w:gridSpan w:val="2"/>
          </w:tcPr>
          <w:p w14:paraId="76DA3C96">
            <w:r>
              <w:rPr>
                <w:rFonts w:ascii="Times New Roman" w:hAnsi="Times New Roman" w:eastAsia="宋体"/>
                <w:b w:val="0"/>
                <w:sz w:val="18"/>
              </w:rPr>
              <w:t>[Dev-hub] 使用密集输出时，事件变量显示错误</w:t>
            </w:r>
          </w:p>
        </w:tc>
      </w:tr>
      <w:tr w14:paraId="7B1E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24B176">
            <w:r>
              <w:rPr>
                <w:rFonts w:ascii="Times New Roman" w:hAnsi="Times New Roman" w:eastAsia="宋体"/>
                <w:b w:val="0"/>
                <w:sz w:val="18"/>
              </w:rPr>
              <w:t>415</w:t>
            </w:r>
          </w:p>
        </w:tc>
        <w:tc>
          <w:tcPr>
            <w:tcW w:w="3137" w:type="dxa"/>
            <w:gridSpan w:val="2"/>
          </w:tcPr>
          <w:p w14:paraId="13623371">
            <w:r>
              <w:rPr>
                <w:rFonts w:ascii="Times New Roman" w:hAnsi="Times New Roman" w:eastAsia="宋体"/>
                <w:b w:val="0"/>
                <w:sz w:val="18"/>
              </w:rPr>
              <w:t>BUG-6904</w:t>
            </w:r>
          </w:p>
        </w:tc>
        <w:tc>
          <w:tcPr>
            <w:tcW w:w="3137" w:type="dxa"/>
            <w:gridSpan w:val="2"/>
          </w:tcPr>
          <w:p w14:paraId="6B8CBD76">
            <w:r>
              <w:rPr>
                <w:rFonts w:ascii="Times New Roman" w:hAnsi="Times New Roman" w:eastAsia="宋体"/>
                <w:b w:val="0"/>
                <w:sz w:val="18"/>
              </w:rPr>
              <w:t>[Dev-hub] 含带内部状态模块的 For Each 模型在快速重启模式下不起作用</w:t>
            </w:r>
          </w:p>
        </w:tc>
      </w:tr>
      <w:tr w14:paraId="7489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2376AAE">
            <w:r>
              <w:rPr>
                <w:rFonts w:ascii="Times New Roman" w:hAnsi="Times New Roman" w:eastAsia="宋体"/>
                <w:b w:val="0"/>
                <w:sz w:val="18"/>
              </w:rPr>
              <w:t>416</w:t>
            </w:r>
          </w:p>
        </w:tc>
        <w:tc>
          <w:tcPr>
            <w:tcW w:w="3137" w:type="dxa"/>
            <w:gridSpan w:val="2"/>
          </w:tcPr>
          <w:p w14:paraId="6DC57721">
            <w:r>
              <w:rPr>
                <w:rFonts w:ascii="Times New Roman" w:hAnsi="Times New Roman" w:eastAsia="宋体"/>
                <w:b w:val="0"/>
                <w:sz w:val="18"/>
              </w:rPr>
              <w:t>BUG-6905</w:t>
            </w:r>
          </w:p>
        </w:tc>
        <w:tc>
          <w:tcPr>
            <w:tcW w:w="3137" w:type="dxa"/>
            <w:gridSpan w:val="2"/>
          </w:tcPr>
          <w:p w14:paraId="4EDA273C">
            <w:r>
              <w:rPr>
                <w:rFonts w:ascii="Times New Roman" w:hAnsi="Times New Roman" w:eastAsia="宋体"/>
                <w:b w:val="0"/>
                <w:sz w:val="18"/>
              </w:rPr>
              <w:t>[Dev-hub] 调用 set_param! 后，含 For Each 的模型在快速重启模式下不起作用</w:t>
            </w:r>
          </w:p>
        </w:tc>
      </w:tr>
      <w:tr w14:paraId="64C7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99A519B">
            <w:r>
              <w:rPr>
                <w:rFonts w:ascii="Times New Roman" w:hAnsi="Times New Roman" w:eastAsia="宋体"/>
                <w:b w:val="0"/>
                <w:sz w:val="18"/>
              </w:rPr>
              <w:t>417</w:t>
            </w:r>
          </w:p>
        </w:tc>
        <w:tc>
          <w:tcPr>
            <w:tcW w:w="3137" w:type="dxa"/>
            <w:gridSpan w:val="2"/>
          </w:tcPr>
          <w:p w14:paraId="700DE722">
            <w:r>
              <w:rPr>
                <w:rFonts w:ascii="Times New Roman" w:hAnsi="Times New Roman" w:eastAsia="宋体"/>
                <w:b w:val="0"/>
                <w:sz w:val="18"/>
              </w:rPr>
              <w:t>BUG-6906</w:t>
            </w:r>
          </w:p>
        </w:tc>
        <w:tc>
          <w:tcPr>
            <w:tcW w:w="3137" w:type="dxa"/>
            <w:gridSpan w:val="2"/>
          </w:tcPr>
          <w:p w14:paraId="4C3D4A2E">
            <w:r>
              <w:rPr>
                <w:rFonts w:ascii="Times New Roman" w:hAnsi="Times New Roman" w:eastAsia="宋体"/>
                <w:b w:val="0"/>
                <w:sz w:val="18"/>
              </w:rPr>
              <w:t>[Dev-hub] 带内部状态的模块在快速重启模式下不会应用已更改的初始值</w:t>
            </w:r>
          </w:p>
        </w:tc>
      </w:tr>
      <w:tr w14:paraId="6BF2C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A9444E5">
            <w:r>
              <w:rPr>
                <w:rFonts w:ascii="Times New Roman" w:hAnsi="Times New Roman" w:eastAsia="宋体"/>
                <w:b w:val="0"/>
                <w:sz w:val="18"/>
              </w:rPr>
              <w:t>418</w:t>
            </w:r>
          </w:p>
        </w:tc>
        <w:tc>
          <w:tcPr>
            <w:tcW w:w="3137" w:type="dxa"/>
            <w:gridSpan w:val="2"/>
          </w:tcPr>
          <w:p w14:paraId="4D0F7CDF">
            <w:r>
              <w:rPr>
                <w:rFonts w:ascii="Times New Roman" w:hAnsi="Times New Roman" w:eastAsia="宋体"/>
                <w:b w:val="0"/>
                <w:sz w:val="18"/>
              </w:rPr>
              <w:t>BUG-6908</w:t>
            </w:r>
          </w:p>
        </w:tc>
        <w:tc>
          <w:tcPr>
            <w:tcW w:w="3137" w:type="dxa"/>
            <w:gridSpan w:val="2"/>
          </w:tcPr>
          <w:p w14:paraId="15585322">
            <w:r>
              <w:rPr>
                <w:rFonts w:ascii="Times New Roman" w:hAnsi="Times New Roman" w:eastAsia="宋体"/>
                <w:b w:val="0"/>
                <w:sz w:val="18"/>
              </w:rPr>
              <w:t>[Dev-hub] 脚本编辑器 - 脚本选项卡行为不正确</w:t>
            </w:r>
          </w:p>
        </w:tc>
      </w:tr>
      <w:tr w14:paraId="682E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52E5229">
            <w:r>
              <w:rPr>
                <w:rFonts w:ascii="Times New Roman" w:hAnsi="Times New Roman" w:eastAsia="宋体"/>
                <w:b w:val="0"/>
                <w:sz w:val="18"/>
              </w:rPr>
              <w:t>419</w:t>
            </w:r>
          </w:p>
        </w:tc>
        <w:tc>
          <w:tcPr>
            <w:tcW w:w="3137" w:type="dxa"/>
            <w:gridSpan w:val="2"/>
          </w:tcPr>
          <w:p w14:paraId="5A7AA8AC">
            <w:r>
              <w:rPr>
                <w:rFonts w:ascii="Times New Roman" w:hAnsi="Times New Roman" w:eastAsia="宋体"/>
                <w:b w:val="0"/>
                <w:sz w:val="18"/>
              </w:rPr>
              <w:t>BUG-6912</w:t>
            </w:r>
          </w:p>
        </w:tc>
        <w:tc>
          <w:tcPr>
            <w:tcW w:w="3137" w:type="dxa"/>
            <w:gridSpan w:val="2"/>
          </w:tcPr>
          <w:p w14:paraId="1DB181E8">
            <w:r>
              <w:rPr>
                <w:rFonts w:ascii="Times New Roman" w:hAnsi="Times New Roman" w:eastAsia="宋体"/>
                <w:b w:val="0"/>
                <w:sz w:val="18"/>
              </w:rPr>
              <w:t>[Dev-hub] 模块：In1 模块卡片中的文本被截断</w:t>
            </w:r>
          </w:p>
        </w:tc>
      </w:tr>
      <w:tr w14:paraId="3BED2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0B2E815">
            <w:r>
              <w:rPr>
                <w:rFonts w:ascii="Times New Roman" w:hAnsi="Times New Roman" w:eastAsia="宋体"/>
                <w:b w:val="0"/>
                <w:sz w:val="18"/>
              </w:rPr>
              <w:t>420</w:t>
            </w:r>
          </w:p>
        </w:tc>
        <w:tc>
          <w:tcPr>
            <w:tcW w:w="3137" w:type="dxa"/>
            <w:gridSpan w:val="2"/>
          </w:tcPr>
          <w:p w14:paraId="041B6F8D">
            <w:r>
              <w:rPr>
                <w:rFonts w:ascii="Times New Roman" w:hAnsi="Times New Roman" w:eastAsia="宋体"/>
                <w:b w:val="0"/>
                <w:sz w:val="18"/>
              </w:rPr>
              <w:t>BUG-6922</w:t>
            </w:r>
          </w:p>
        </w:tc>
        <w:tc>
          <w:tcPr>
            <w:tcW w:w="3137" w:type="dxa"/>
            <w:gridSpan w:val="2"/>
          </w:tcPr>
          <w:p w14:paraId="5E4C3086">
            <w:r>
              <w:rPr>
                <w:rFonts w:ascii="Times New Roman" w:hAnsi="Times New Roman" w:eastAsia="宋体"/>
                <w:b w:val="0"/>
                <w:sz w:val="18"/>
              </w:rPr>
              <w:t>[Dev-hub] 在路径后按 Enter 键，文件浏览器无响应</w:t>
            </w:r>
          </w:p>
        </w:tc>
      </w:tr>
      <w:tr w14:paraId="7C3EC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8EF4BC8">
            <w:r>
              <w:rPr>
                <w:rFonts w:ascii="Times New Roman" w:hAnsi="Times New Roman" w:eastAsia="宋体"/>
                <w:b w:val="0"/>
                <w:sz w:val="18"/>
              </w:rPr>
              <w:t>421</w:t>
            </w:r>
          </w:p>
        </w:tc>
        <w:tc>
          <w:tcPr>
            <w:tcW w:w="3137" w:type="dxa"/>
            <w:gridSpan w:val="2"/>
          </w:tcPr>
          <w:p w14:paraId="29581EA7">
            <w:r>
              <w:rPr>
                <w:rFonts w:ascii="Times New Roman" w:hAnsi="Times New Roman" w:eastAsia="宋体"/>
                <w:b w:val="0"/>
                <w:sz w:val="18"/>
              </w:rPr>
              <w:t>BUG-6933</w:t>
            </w:r>
          </w:p>
        </w:tc>
        <w:tc>
          <w:tcPr>
            <w:tcW w:w="3137" w:type="dxa"/>
            <w:gridSpan w:val="2"/>
          </w:tcPr>
          <w:p w14:paraId="2E0909B4">
            <w:r>
              <w:rPr>
                <w:rFonts w:ascii="Times New Roman" w:hAnsi="Times New Roman" w:eastAsia="宋体"/>
                <w:b w:val="0"/>
                <w:sz w:val="18"/>
              </w:rPr>
              <w:t>[Prod] 数据检查器应用在窗口关闭后不会保存其位置</w:t>
            </w:r>
          </w:p>
        </w:tc>
      </w:tr>
      <w:tr w14:paraId="6829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FF82902">
            <w:r>
              <w:rPr>
                <w:rFonts w:ascii="Times New Roman" w:hAnsi="Times New Roman" w:eastAsia="宋体"/>
                <w:b w:val="0"/>
                <w:sz w:val="18"/>
              </w:rPr>
              <w:t>422</w:t>
            </w:r>
          </w:p>
        </w:tc>
        <w:tc>
          <w:tcPr>
            <w:tcW w:w="3137" w:type="dxa"/>
            <w:gridSpan w:val="2"/>
          </w:tcPr>
          <w:p w14:paraId="78F540F0">
            <w:r>
              <w:rPr>
                <w:rFonts w:ascii="Times New Roman" w:hAnsi="Times New Roman" w:eastAsia="宋体"/>
                <w:b w:val="0"/>
                <w:sz w:val="18"/>
              </w:rPr>
              <w:t>BUG-6937</w:t>
            </w:r>
          </w:p>
        </w:tc>
        <w:tc>
          <w:tcPr>
            <w:tcW w:w="3137" w:type="dxa"/>
            <w:gridSpan w:val="2"/>
          </w:tcPr>
          <w:p w14:paraId="2B1403DC">
            <w:r>
              <w:rPr>
                <w:rFonts w:ascii="Times New Roman" w:hAnsi="Times New Roman" w:eastAsia="宋体"/>
                <w:b w:val="0"/>
                <w:sz w:val="18"/>
              </w:rPr>
              <w:t>[Prod] generate_code 方法不会返回代码已生成的提示信息</w:t>
            </w:r>
          </w:p>
        </w:tc>
      </w:tr>
      <w:tr w14:paraId="24E0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318B06C">
            <w:r>
              <w:rPr>
                <w:rFonts w:ascii="Times New Roman" w:hAnsi="Times New Roman" w:eastAsia="宋体"/>
                <w:b w:val="0"/>
                <w:sz w:val="18"/>
              </w:rPr>
              <w:t>423</w:t>
            </w:r>
          </w:p>
        </w:tc>
        <w:tc>
          <w:tcPr>
            <w:tcW w:w="3137" w:type="dxa"/>
            <w:gridSpan w:val="2"/>
          </w:tcPr>
          <w:p w14:paraId="17EBE836">
            <w:r>
              <w:rPr>
                <w:rFonts w:ascii="Times New Roman" w:hAnsi="Times New Roman" w:eastAsia="宋体"/>
                <w:b w:val="0"/>
                <w:sz w:val="18"/>
              </w:rPr>
              <w:t>BUG-6939</w:t>
            </w:r>
          </w:p>
        </w:tc>
        <w:tc>
          <w:tcPr>
            <w:tcW w:w="3137" w:type="dxa"/>
            <w:gridSpan w:val="2"/>
          </w:tcPr>
          <w:p w14:paraId="2B11B892">
            <w:r>
              <w:rPr>
                <w:rFonts w:ascii="Times New Roman" w:hAnsi="Times New Roman" w:eastAsia="宋体"/>
                <w:b w:val="0"/>
                <w:sz w:val="18"/>
              </w:rPr>
              <w:t>[Dev-hub] 封装编辑器侧边栏布局不正确</w:t>
            </w:r>
          </w:p>
        </w:tc>
      </w:tr>
      <w:tr w14:paraId="390C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3975CB4">
            <w:r>
              <w:rPr>
                <w:rFonts w:ascii="Times New Roman" w:hAnsi="Times New Roman" w:eastAsia="宋体"/>
                <w:b w:val="0"/>
                <w:sz w:val="18"/>
              </w:rPr>
              <w:t>424</w:t>
            </w:r>
          </w:p>
        </w:tc>
        <w:tc>
          <w:tcPr>
            <w:tcW w:w="3137" w:type="dxa"/>
            <w:gridSpan w:val="2"/>
          </w:tcPr>
          <w:p w14:paraId="6EC40A8E">
            <w:r>
              <w:rPr>
                <w:rFonts w:ascii="Times New Roman" w:hAnsi="Times New Roman" w:eastAsia="宋体"/>
                <w:b w:val="0"/>
                <w:sz w:val="18"/>
              </w:rPr>
              <w:t>BUG-6940</w:t>
            </w:r>
          </w:p>
        </w:tc>
        <w:tc>
          <w:tcPr>
            <w:tcW w:w="3137" w:type="dxa"/>
            <w:gridSpan w:val="2"/>
          </w:tcPr>
          <w:p w14:paraId="1765D411">
            <w:r>
              <w:rPr>
                <w:rFonts w:ascii="Times New Roman" w:hAnsi="Times New Roman" w:eastAsia="宋体"/>
                <w:b w:val="0"/>
                <w:sz w:val="18"/>
              </w:rPr>
              <w:t>[Dev-hub] 模块：大幅缩窄 Goto 和 From 模块时图标显示不正确</w:t>
            </w:r>
          </w:p>
        </w:tc>
      </w:tr>
      <w:tr w14:paraId="6055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97EA2B9">
            <w:r>
              <w:rPr>
                <w:rFonts w:ascii="Times New Roman" w:hAnsi="Times New Roman" w:eastAsia="宋体"/>
                <w:b w:val="0"/>
                <w:sz w:val="18"/>
              </w:rPr>
              <w:t>425</w:t>
            </w:r>
          </w:p>
        </w:tc>
        <w:tc>
          <w:tcPr>
            <w:tcW w:w="3137" w:type="dxa"/>
            <w:gridSpan w:val="2"/>
          </w:tcPr>
          <w:p w14:paraId="262BB9A8">
            <w:r>
              <w:rPr>
                <w:rFonts w:ascii="Times New Roman" w:hAnsi="Times New Roman" w:eastAsia="宋体"/>
                <w:b w:val="0"/>
                <w:sz w:val="18"/>
              </w:rPr>
              <w:t>BUG-6951</w:t>
            </w:r>
          </w:p>
        </w:tc>
        <w:tc>
          <w:tcPr>
            <w:tcW w:w="3137" w:type="dxa"/>
            <w:gridSpan w:val="2"/>
          </w:tcPr>
          <w:p w14:paraId="6E2A1095">
            <w:r>
              <w:rPr>
                <w:rFonts w:ascii="Times New Roman" w:hAnsi="Times New Roman" w:eastAsia="宋体"/>
                <w:b w:val="0"/>
                <w:sz w:val="18"/>
              </w:rPr>
              <w:t>[Dev-hub] 画布：使用键盘方向键同时移动多个模块时，相互交叉的信号线会出现小段脱落</w:t>
            </w:r>
          </w:p>
        </w:tc>
      </w:tr>
      <w:tr w14:paraId="46569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A0B1E02">
            <w:r>
              <w:rPr>
                <w:rFonts w:ascii="Times New Roman" w:hAnsi="Times New Roman" w:eastAsia="宋体"/>
                <w:b w:val="0"/>
                <w:sz w:val="18"/>
              </w:rPr>
              <w:t>426</w:t>
            </w:r>
          </w:p>
        </w:tc>
        <w:tc>
          <w:tcPr>
            <w:tcW w:w="3137" w:type="dxa"/>
            <w:gridSpan w:val="2"/>
          </w:tcPr>
          <w:p w14:paraId="67CE7F0A">
            <w:r>
              <w:rPr>
                <w:rFonts w:ascii="Times New Roman" w:hAnsi="Times New Roman" w:eastAsia="宋体"/>
                <w:b w:val="0"/>
                <w:sz w:val="18"/>
              </w:rPr>
              <w:t>BUG-6959</w:t>
            </w:r>
          </w:p>
        </w:tc>
        <w:tc>
          <w:tcPr>
            <w:tcW w:w="3137" w:type="dxa"/>
            <w:gridSpan w:val="2"/>
          </w:tcPr>
          <w:p w14:paraId="1C5C97CE">
            <w:r>
              <w:rPr>
                <w:rFonts w:ascii="Times New Roman" w:hAnsi="Times New Roman" w:eastAsia="宋体"/>
                <w:b w:val="0"/>
                <w:sz w:val="18"/>
              </w:rPr>
              <w:t>[Dev-hub] algebraic constraint 报错信息不明确</w:t>
            </w:r>
          </w:p>
        </w:tc>
      </w:tr>
      <w:tr w14:paraId="0809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4599586">
            <w:r>
              <w:rPr>
                <w:rFonts w:ascii="Times New Roman" w:hAnsi="Times New Roman" w:eastAsia="宋体"/>
                <w:b w:val="0"/>
                <w:sz w:val="18"/>
              </w:rPr>
              <w:t>427</w:t>
            </w:r>
          </w:p>
        </w:tc>
        <w:tc>
          <w:tcPr>
            <w:tcW w:w="3137" w:type="dxa"/>
            <w:gridSpan w:val="2"/>
          </w:tcPr>
          <w:p w14:paraId="6AF6B39D">
            <w:r>
              <w:rPr>
                <w:rFonts w:ascii="Times New Roman" w:hAnsi="Times New Roman" w:eastAsia="宋体"/>
                <w:b w:val="0"/>
                <w:sz w:val="18"/>
              </w:rPr>
              <w:t>BUG-6965</w:t>
            </w:r>
          </w:p>
        </w:tc>
        <w:tc>
          <w:tcPr>
            <w:tcW w:w="3137" w:type="dxa"/>
            <w:gridSpan w:val="2"/>
          </w:tcPr>
          <w:p w14:paraId="78607760">
            <w:r>
              <w:rPr>
                <w:rFonts w:ascii="Times New Roman" w:hAnsi="Times New Roman" w:eastAsia="宋体"/>
                <w:b w:val="0"/>
                <w:sz w:val="18"/>
              </w:rPr>
              <w:t>[Dev-hub] divide 报错信息不明确</w:t>
            </w:r>
          </w:p>
        </w:tc>
      </w:tr>
      <w:tr w14:paraId="22AF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DBB2C50">
            <w:r>
              <w:rPr>
                <w:rFonts w:ascii="Times New Roman" w:hAnsi="Times New Roman" w:eastAsia="宋体"/>
                <w:b w:val="0"/>
                <w:sz w:val="18"/>
              </w:rPr>
              <w:t>428</w:t>
            </w:r>
          </w:p>
        </w:tc>
        <w:tc>
          <w:tcPr>
            <w:tcW w:w="3137" w:type="dxa"/>
            <w:gridSpan w:val="2"/>
          </w:tcPr>
          <w:p w14:paraId="1F52427F">
            <w:r>
              <w:rPr>
                <w:rFonts w:ascii="Times New Roman" w:hAnsi="Times New Roman" w:eastAsia="宋体"/>
                <w:b w:val="0"/>
                <w:sz w:val="18"/>
              </w:rPr>
              <w:t>BUG-6966</w:t>
            </w:r>
          </w:p>
        </w:tc>
        <w:tc>
          <w:tcPr>
            <w:tcW w:w="3137" w:type="dxa"/>
            <w:gridSpan w:val="2"/>
          </w:tcPr>
          <w:p w14:paraId="63E862E0">
            <w:r>
              <w:rPr>
                <w:rFonts w:ascii="Times New Roman" w:hAnsi="Times New Roman" w:eastAsia="宋体"/>
                <w:b w:val="0"/>
                <w:sz w:val="18"/>
              </w:rPr>
              <w:t>[Dev-hub] 数据字典之间的循环依赖会导致编辑器崩溃</w:t>
            </w:r>
          </w:p>
        </w:tc>
      </w:tr>
      <w:tr w14:paraId="44BC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FA0CFE">
            <w:r>
              <w:rPr>
                <w:rFonts w:ascii="Times New Roman" w:hAnsi="Times New Roman" w:eastAsia="宋体"/>
                <w:b w:val="0"/>
                <w:sz w:val="18"/>
              </w:rPr>
              <w:t>429</w:t>
            </w:r>
          </w:p>
        </w:tc>
        <w:tc>
          <w:tcPr>
            <w:tcW w:w="3137" w:type="dxa"/>
            <w:gridSpan w:val="2"/>
          </w:tcPr>
          <w:p w14:paraId="214AC356">
            <w:r>
              <w:rPr>
                <w:rFonts w:ascii="Times New Roman" w:hAnsi="Times New Roman" w:eastAsia="宋体"/>
                <w:b w:val="0"/>
                <w:sz w:val="18"/>
              </w:rPr>
              <w:t>BUG-6967</w:t>
            </w:r>
          </w:p>
        </w:tc>
        <w:tc>
          <w:tcPr>
            <w:tcW w:w="3137" w:type="dxa"/>
            <w:gridSpan w:val="2"/>
          </w:tcPr>
          <w:p w14:paraId="0C6A943A">
            <w:r>
              <w:rPr>
                <w:rFonts w:ascii="Times New Roman" w:hAnsi="Times New Roman" w:eastAsia="宋体"/>
                <w:b w:val="0"/>
                <w:sz w:val="18"/>
              </w:rPr>
              <w:t>[Dev-hub] 将变量 ans 从工作区拖拽到数据字典时存在问题</w:t>
            </w:r>
          </w:p>
        </w:tc>
      </w:tr>
      <w:tr w14:paraId="3066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330DD8C">
            <w:r>
              <w:rPr>
                <w:rFonts w:ascii="Times New Roman" w:hAnsi="Times New Roman" w:eastAsia="宋体"/>
                <w:b w:val="0"/>
                <w:sz w:val="18"/>
              </w:rPr>
              <w:t>430</w:t>
            </w:r>
          </w:p>
        </w:tc>
        <w:tc>
          <w:tcPr>
            <w:tcW w:w="3137" w:type="dxa"/>
            <w:gridSpan w:val="2"/>
          </w:tcPr>
          <w:p w14:paraId="6B47D311">
            <w:r>
              <w:rPr>
                <w:rFonts w:ascii="Times New Roman" w:hAnsi="Times New Roman" w:eastAsia="宋体"/>
                <w:b w:val="0"/>
                <w:sz w:val="18"/>
              </w:rPr>
              <w:t>BUG-6976</w:t>
            </w:r>
          </w:p>
        </w:tc>
        <w:tc>
          <w:tcPr>
            <w:tcW w:w="3137" w:type="dxa"/>
            <w:gridSpan w:val="2"/>
          </w:tcPr>
          <w:p w14:paraId="28642237">
            <w:r>
              <w:rPr>
                <w:rFonts w:ascii="Times New Roman" w:hAnsi="Times New Roman" w:eastAsia="宋体"/>
                <w:b w:val="0"/>
                <w:sz w:val="18"/>
              </w:rPr>
              <w:t>[Dev-hub] 包含 rand 循环的脚本执行时间过长</w:t>
            </w:r>
          </w:p>
        </w:tc>
      </w:tr>
      <w:tr w14:paraId="0E74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5EC0AE0">
            <w:r>
              <w:rPr>
                <w:rFonts w:ascii="Times New Roman" w:hAnsi="Times New Roman" w:eastAsia="宋体"/>
                <w:b w:val="0"/>
                <w:sz w:val="18"/>
              </w:rPr>
              <w:t>431</w:t>
            </w:r>
          </w:p>
        </w:tc>
        <w:tc>
          <w:tcPr>
            <w:tcW w:w="3137" w:type="dxa"/>
            <w:gridSpan w:val="2"/>
          </w:tcPr>
          <w:p w14:paraId="7A303616">
            <w:r>
              <w:rPr>
                <w:rFonts w:ascii="Times New Roman" w:hAnsi="Times New Roman" w:eastAsia="宋体"/>
                <w:b w:val="0"/>
                <w:sz w:val="18"/>
              </w:rPr>
              <w:t>BUG-6978</w:t>
            </w:r>
          </w:p>
        </w:tc>
        <w:tc>
          <w:tcPr>
            <w:tcW w:w="3137" w:type="dxa"/>
            <w:gridSpan w:val="2"/>
          </w:tcPr>
          <w:p w14:paraId="780919EA">
            <w:r>
              <w:rPr>
                <w:rFonts w:ascii="Times New Roman" w:hAnsi="Times New Roman" w:eastAsia="宋体"/>
                <w:b w:val="0"/>
                <w:sz w:val="18"/>
              </w:rPr>
              <w:t>[Prod] Localization. 启用国际本地化时，并非所有模块的设置选项卡标题都已翻译成英文</w:t>
            </w:r>
          </w:p>
        </w:tc>
      </w:tr>
      <w:tr w14:paraId="34B0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63241AF">
            <w:r>
              <w:rPr>
                <w:rFonts w:ascii="Times New Roman" w:hAnsi="Times New Roman" w:eastAsia="宋体"/>
                <w:b w:val="0"/>
                <w:sz w:val="18"/>
              </w:rPr>
              <w:t>432</w:t>
            </w:r>
          </w:p>
        </w:tc>
        <w:tc>
          <w:tcPr>
            <w:tcW w:w="3137" w:type="dxa"/>
            <w:gridSpan w:val="2"/>
          </w:tcPr>
          <w:p w14:paraId="40F6081C">
            <w:r>
              <w:rPr>
                <w:rFonts w:ascii="Times New Roman" w:hAnsi="Times New Roman" w:eastAsia="宋体"/>
                <w:b w:val="0"/>
                <w:sz w:val="18"/>
              </w:rPr>
              <w:t>BUG-6979</w:t>
            </w:r>
          </w:p>
        </w:tc>
        <w:tc>
          <w:tcPr>
            <w:tcW w:w="3137" w:type="dxa"/>
            <w:gridSpan w:val="2"/>
          </w:tcPr>
          <w:p w14:paraId="479B42C8">
            <w:r>
              <w:rPr>
                <w:rFonts w:ascii="Times New Roman" w:hAnsi="Times New Roman" w:eastAsia="宋体"/>
                <w:b w:val="0"/>
                <w:sz w:val="18"/>
              </w:rPr>
              <w:t>[Dev-hub] Genie App：应用窗口会同时在两个独立的浏览器窗口中打开</w:t>
            </w:r>
          </w:p>
        </w:tc>
      </w:tr>
      <w:tr w14:paraId="69BCB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7598238">
            <w:r>
              <w:rPr>
                <w:rFonts w:ascii="Times New Roman" w:hAnsi="Times New Roman" w:eastAsia="宋体"/>
                <w:b w:val="0"/>
                <w:sz w:val="18"/>
              </w:rPr>
              <w:t>433</w:t>
            </w:r>
          </w:p>
        </w:tc>
        <w:tc>
          <w:tcPr>
            <w:tcW w:w="3137" w:type="dxa"/>
            <w:gridSpan w:val="2"/>
          </w:tcPr>
          <w:p w14:paraId="4C9F0E49">
            <w:r>
              <w:rPr>
                <w:rFonts w:ascii="Times New Roman" w:hAnsi="Times New Roman" w:eastAsia="宋体"/>
                <w:b w:val="0"/>
                <w:sz w:val="18"/>
              </w:rPr>
              <w:t>BUG-6982</w:t>
            </w:r>
          </w:p>
        </w:tc>
        <w:tc>
          <w:tcPr>
            <w:tcW w:w="3137" w:type="dxa"/>
            <w:gridSpan w:val="2"/>
          </w:tcPr>
          <w:p w14:paraId="7F5BF14F">
            <w:r>
              <w:rPr>
                <w:rFonts w:ascii="Times New Roman" w:hAnsi="Times New Roman" w:eastAsia="宋体"/>
                <w:b w:val="0"/>
                <w:sz w:val="18"/>
              </w:rPr>
              <w:t>[Dev-hub] 模块库：填充色、搜索框圆角等问题</w:t>
            </w:r>
          </w:p>
        </w:tc>
      </w:tr>
      <w:tr w14:paraId="5645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A771990">
            <w:r>
              <w:rPr>
                <w:rFonts w:ascii="Times New Roman" w:hAnsi="Times New Roman" w:eastAsia="宋体"/>
                <w:b w:val="0"/>
                <w:sz w:val="18"/>
              </w:rPr>
              <w:t>434</w:t>
            </w:r>
          </w:p>
        </w:tc>
        <w:tc>
          <w:tcPr>
            <w:tcW w:w="3137" w:type="dxa"/>
            <w:gridSpan w:val="2"/>
          </w:tcPr>
          <w:p w14:paraId="08FB014A">
            <w:r>
              <w:rPr>
                <w:rFonts w:ascii="Times New Roman" w:hAnsi="Times New Roman" w:eastAsia="宋体"/>
                <w:b w:val="0"/>
                <w:sz w:val="18"/>
              </w:rPr>
              <w:t>BUG-6984</w:t>
            </w:r>
          </w:p>
        </w:tc>
        <w:tc>
          <w:tcPr>
            <w:tcW w:w="3137" w:type="dxa"/>
            <w:gridSpan w:val="2"/>
          </w:tcPr>
          <w:p w14:paraId="72B5778E">
            <w:r>
              <w:rPr>
                <w:rFonts w:ascii="Times New Roman" w:hAnsi="Times New Roman" w:eastAsia="宋体"/>
                <w:b w:val="0"/>
                <w:sz w:val="18"/>
              </w:rPr>
              <w:t>[Prod] 通过“配置路径”菜单编辑路径后，文件浏览器中按类型分组的文件会被重置</w:t>
            </w:r>
          </w:p>
        </w:tc>
      </w:tr>
      <w:tr w14:paraId="20FDA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E518D3F">
            <w:r>
              <w:rPr>
                <w:rFonts w:ascii="Times New Roman" w:hAnsi="Times New Roman" w:eastAsia="宋体"/>
                <w:b w:val="0"/>
                <w:sz w:val="18"/>
              </w:rPr>
              <w:t>435</w:t>
            </w:r>
          </w:p>
        </w:tc>
        <w:tc>
          <w:tcPr>
            <w:tcW w:w="3137" w:type="dxa"/>
            <w:gridSpan w:val="2"/>
          </w:tcPr>
          <w:p w14:paraId="07D31FF0">
            <w:r>
              <w:rPr>
                <w:rFonts w:ascii="Times New Roman" w:hAnsi="Times New Roman" w:eastAsia="宋体"/>
                <w:b w:val="0"/>
                <w:sz w:val="18"/>
              </w:rPr>
              <w:t>BUG-6990</w:t>
            </w:r>
          </w:p>
        </w:tc>
        <w:tc>
          <w:tcPr>
            <w:tcW w:w="3137" w:type="dxa"/>
            <w:gridSpan w:val="2"/>
          </w:tcPr>
          <w:p w14:paraId="19FD46B7">
            <w:r>
              <w:rPr>
                <w:rFonts w:ascii="Times New Roman" w:hAnsi="Times New Roman" w:eastAsia="宋体"/>
                <w:b w:val="0"/>
                <w:sz w:val="18"/>
              </w:rPr>
              <w:t>[Dev-hub] sqrt、reciprocal square root、signed square root 报错信息不明确</w:t>
            </w:r>
          </w:p>
        </w:tc>
      </w:tr>
      <w:tr w14:paraId="47DE5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B6738C7">
            <w:r>
              <w:rPr>
                <w:rFonts w:ascii="Times New Roman" w:hAnsi="Times New Roman" w:eastAsia="宋体"/>
                <w:b w:val="0"/>
                <w:sz w:val="18"/>
              </w:rPr>
              <w:t>436</w:t>
            </w:r>
          </w:p>
        </w:tc>
        <w:tc>
          <w:tcPr>
            <w:tcW w:w="3137" w:type="dxa"/>
            <w:gridSpan w:val="2"/>
          </w:tcPr>
          <w:p w14:paraId="6226F6E7">
            <w:r>
              <w:rPr>
                <w:rFonts w:ascii="Times New Roman" w:hAnsi="Times New Roman" w:eastAsia="宋体"/>
                <w:b w:val="0"/>
                <w:sz w:val="18"/>
              </w:rPr>
              <w:t>BUG-6994</w:t>
            </w:r>
          </w:p>
        </w:tc>
        <w:tc>
          <w:tcPr>
            <w:tcW w:w="3137" w:type="dxa"/>
            <w:gridSpan w:val="2"/>
          </w:tcPr>
          <w:p w14:paraId="42132C3F">
            <w:r>
              <w:rPr>
                <w:rFonts w:ascii="Times New Roman" w:hAnsi="Times New Roman" w:eastAsia="宋体"/>
                <w:b w:val="0"/>
                <w:sz w:val="18"/>
              </w:rPr>
              <w:t>[Dev-hub] sin wave 报错信息不明确</w:t>
            </w:r>
          </w:p>
        </w:tc>
      </w:tr>
      <w:tr w14:paraId="7E55D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D13C625">
            <w:r>
              <w:rPr>
                <w:rFonts w:ascii="Times New Roman" w:hAnsi="Times New Roman" w:eastAsia="宋体"/>
                <w:b w:val="0"/>
                <w:sz w:val="18"/>
              </w:rPr>
              <w:t>437</w:t>
            </w:r>
          </w:p>
        </w:tc>
        <w:tc>
          <w:tcPr>
            <w:tcW w:w="3137" w:type="dxa"/>
            <w:gridSpan w:val="2"/>
          </w:tcPr>
          <w:p w14:paraId="79EEEE56">
            <w:r>
              <w:rPr>
                <w:rFonts w:ascii="Times New Roman" w:hAnsi="Times New Roman" w:eastAsia="宋体"/>
                <w:b w:val="0"/>
                <w:sz w:val="18"/>
              </w:rPr>
              <w:t>BUG-7002</w:t>
            </w:r>
          </w:p>
        </w:tc>
        <w:tc>
          <w:tcPr>
            <w:tcW w:w="3137" w:type="dxa"/>
            <w:gridSpan w:val="2"/>
          </w:tcPr>
          <w:p w14:paraId="3C35775E">
            <w:r>
              <w:rPr>
                <w:rFonts w:ascii="Times New Roman" w:hAnsi="Times New Roman" w:eastAsia="宋体"/>
                <w:b w:val="0"/>
                <w:sz w:val="18"/>
              </w:rPr>
              <w:t>[Dev-hub] 命令行：输入光标消失</w:t>
            </w:r>
          </w:p>
        </w:tc>
      </w:tr>
      <w:tr w14:paraId="0F8FC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234193C">
            <w:r>
              <w:rPr>
                <w:rFonts w:ascii="Times New Roman" w:hAnsi="Times New Roman" w:eastAsia="宋体"/>
                <w:b w:val="0"/>
                <w:sz w:val="18"/>
              </w:rPr>
              <w:t>438</w:t>
            </w:r>
          </w:p>
        </w:tc>
        <w:tc>
          <w:tcPr>
            <w:tcW w:w="3137" w:type="dxa"/>
            <w:gridSpan w:val="2"/>
          </w:tcPr>
          <w:p w14:paraId="323DE27D">
            <w:r>
              <w:rPr>
                <w:rFonts w:ascii="Times New Roman" w:hAnsi="Times New Roman" w:eastAsia="宋体"/>
                <w:b w:val="0"/>
                <w:sz w:val="18"/>
              </w:rPr>
              <w:t>BUG-7006</w:t>
            </w:r>
          </w:p>
        </w:tc>
        <w:tc>
          <w:tcPr>
            <w:tcW w:w="3137" w:type="dxa"/>
            <w:gridSpan w:val="2"/>
          </w:tcPr>
          <w:p w14:paraId="1868F8B2">
            <w:r>
              <w:rPr>
                <w:rFonts w:ascii="Times New Roman" w:hAnsi="Times New Roman" w:eastAsia="宋体"/>
                <w:b w:val="0"/>
                <w:sz w:val="18"/>
              </w:rPr>
              <w:t>[Dev-hub] 模型数据编辑器：在封装子系统中首次点击“记录”列的复选框时，只会执行排序</w:t>
            </w:r>
          </w:p>
        </w:tc>
      </w:tr>
      <w:tr w14:paraId="7CAC7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78B1C13">
            <w:r>
              <w:rPr>
                <w:rFonts w:ascii="Times New Roman" w:hAnsi="Times New Roman" w:eastAsia="宋体"/>
                <w:b w:val="0"/>
                <w:sz w:val="18"/>
              </w:rPr>
              <w:t>439</w:t>
            </w:r>
          </w:p>
        </w:tc>
        <w:tc>
          <w:tcPr>
            <w:tcW w:w="3137" w:type="dxa"/>
            <w:gridSpan w:val="2"/>
          </w:tcPr>
          <w:p w14:paraId="53FD61D6">
            <w:r>
              <w:rPr>
                <w:rFonts w:ascii="Times New Roman" w:hAnsi="Times New Roman" w:eastAsia="宋体"/>
                <w:b w:val="0"/>
                <w:sz w:val="18"/>
              </w:rPr>
              <w:t>BUG-7012</w:t>
            </w:r>
          </w:p>
        </w:tc>
        <w:tc>
          <w:tcPr>
            <w:tcW w:w="3137" w:type="dxa"/>
            <w:gridSpan w:val="2"/>
          </w:tcPr>
          <w:p w14:paraId="3631D7B9">
            <w:r>
              <w:rPr>
                <w:rFonts w:ascii="Times New Roman" w:hAnsi="Times New Roman" w:eastAsia="宋体"/>
                <w:b w:val="0"/>
                <w:sz w:val="18"/>
              </w:rPr>
              <w:t>[QA-hub] 离散积分器模块在中文语言环境下的错误信息不明确</w:t>
            </w:r>
          </w:p>
        </w:tc>
      </w:tr>
      <w:tr w14:paraId="0503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F25C5A0">
            <w:r>
              <w:rPr>
                <w:rFonts w:ascii="Times New Roman" w:hAnsi="Times New Roman" w:eastAsia="宋体"/>
                <w:b w:val="0"/>
                <w:sz w:val="18"/>
              </w:rPr>
              <w:t>440</w:t>
            </w:r>
          </w:p>
        </w:tc>
        <w:tc>
          <w:tcPr>
            <w:tcW w:w="3137" w:type="dxa"/>
            <w:gridSpan w:val="2"/>
          </w:tcPr>
          <w:p w14:paraId="70484DB0">
            <w:r>
              <w:rPr>
                <w:rFonts w:ascii="Times New Roman" w:hAnsi="Times New Roman" w:eastAsia="宋体"/>
                <w:b w:val="0"/>
                <w:sz w:val="18"/>
              </w:rPr>
              <w:t>BUG-7014</w:t>
            </w:r>
          </w:p>
        </w:tc>
        <w:tc>
          <w:tcPr>
            <w:tcW w:w="3137" w:type="dxa"/>
            <w:gridSpan w:val="2"/>
          </w:tcPr>
          <w:p w14:paraId="19252D73">
            <w:r>
              <w:rPr>
                <w:rFonts w:ascii="Times New Roman" w:hAnsi="Times New Roman" w:eastAsia="宋体"/>
                <w:b w:val="0"/>
                <w:sz w:val="18"/>
              </w:rPr>
              <w:t>[Dev-hub] 无法通过 pwd 从 AnyMathFunction 设置文件路径</w:t>
            </w:r>
          </w:p>
        </w:tc>
      </w:tr>
      <w:tr w14:paraId="0F1A6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29D903D">
            <w:r>
              <w:rPr>
                <w:rFonts w:ascii="Times New Roman" w:hAnsi="Times New Roman" w:eastAsia="宋体"/>
                <w:b w:val="0"/>
                <w:sz w:val="18"/>
              </w:rPr>
              <w:t>441</w:t>
            </w:r>
          </w:p>
        </w:tc>
        <w:tc>
          <w:tcPr>
            <w:tcW w:w="3137" w:type="dxa"/>
            <w:gridSpan w:val="2"/>
          </w:tcPr>
          <w:p w14:paraId="0C3D9F4B">
            <w:r>
              <w:rPr>
                <w:rFonts w:ascii="Times New Roman" w:hAnsi="Times New Roman" w:eastAsia="宋体"/>
                <w:b w:val="0"/>
                <w:sz w:val="18"/>
              </w:rPr>
              <w:t>BUG-7023</w:t>
            </w:r>
          </w:p>
        </w:tc>
        <w:tc>
          <w:tcPr>
            <w:tcW w:w="3137" w:type="dxa"/>
            <w:gridSpan w:val="2"/>
          </w:tcPr>
          <w:p w14:paraId="6426275F">
            <w:r>
              <w:rPr>
                <w:rFonts w:ascii="Times New Roman" w:hAnsi="Times New Roman" w:eastAsia="宋体"/>
                <w:b w:val="0"/>
                <w:sz w:val="18"/>
              </w:rPr>
              <w:t>[QA-hub] 以不同时长再次仿真后，光标无法固定在原位置</w:t>
            </w:r>
          </w:p>
        </w:tc>
      </w:tr>
      <w:tr w14:paraId="4054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2593148">
            <w:r>
              <w:rPr>
                <w:rFonts w:ascii="Times New Roman" w:hAnsi="Times New Roman" w:eastAsia="宋体"/>
                <w:b w:val="0"/>
                <w:sz w:val="18"/>
              </w:rPr>
              <w:t>442</w:t>
            </w:r>
          </w:p>
        </w:tc>
        <w:tc>
          <w:tcPr>
            <w:tcW w:w="3137" w:type="dxa"/>
            <w:gridSpan w:val="2"/>
          </w:tcPr>
          <w:p w14:paraId="2FF356B0">
            <w:r>
              <w:rPr>
                <w:rFonts w:ascii="Times New Roman" w:hAnsi="Times New Roman" w:eastAsia="宋体"/>
                <w:b w:val="0"/>
                <w:sz w:val="18"/>
              </w:rPr>
              <w:t>BUG-7024</w:t>
            </w:r>
          </w:p>
        </w:tc>
        <w:tc>
          <w:tcPr>
            <w:tcW w:w="3137" w:type="dxa"/>
            <w:gridSpan w:val="2"/>
          </w:tcPr>
          <w:p w14:paraId="6FA854CB">
            <w:r>
              <w:rPr>
                <w:rFonts w:ascii="Times New Roman" w:hAnsi="Times New Roman" w:eastAsia="宋体"/>
                <w:b w:val="0"/>
                <w:sz w:val="18"/>
              </w:rPr>
              <w:t>[Dev-hub] 封装模块的端口名称不正确</w:t>
            </w:r>
          </w:p>
        </w:tc>
      </w:tr>
      <w:tr w14:paraId="73304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E2637D7">
            <w:r>
              <w:rPr>
                <w:rFonts w:ascii="Times New Roman" w:hAnsi="Times New Roman" w:eastAsia="宋体"/>
                <w:b w:val="0"/>
                <w:sz w:val="18"/>
              </w:rPr>
              <w:t>443</w:t>
            </w:r>
          </w:p>
        </w:tc>
        <w:tc>
          <w:tcPr>
            <w:tcW w:w="3137" w:type="dxa"/>
            <w:gridSpan w:val="2"/>
          </w:tcPr>
          <w:p w14:paraId="4CB6E3B8">
            <w:r>
              <w:rPr>
                <w:rFonts w:ascii="Times New Roman" w:hAnsi="Times New Roman" w:eastAsia="宋体"/>
                <w:b w:val="0"/>
                <w:sz w:val="18"/>
              </w:rPr>
              <w:t>BUG-7026</w:t>
            </w:r>
          </w:p>
        </w:tc>
        <w:tc>
          <w:tcPr>
            <w:tcW w:w="3137" w:type="dxa"/>
            <w:gridSpan w:val="2"/>
          </w:tcPr>
          <w:p w14:paraId="436733CC">
            <w:r>
              <w:rPr>
                <w:rFonts w:ascii="Times New Roman" w:hAnsi="Times New Roman" w:eastAsia="宋体"/>
                <w:b w:val="0"/>
                <w:sz w:val="18"/>
              </w:rPr>
              <w:t>[Dev-hub] 画布：打开的模型中含图标上以简略形式显示数值的模块时，会瞬间显示其完整数值</w:t>
            </w:r>
          </w:p>
        </w:tc>
      </w:tr>
      <w:tr w14:paraId="18A69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374548C">
            <w:r>
              <w:rPr>
                <w:rFonts w:ascii="Times New Roman" w:hAnsi="Times New Roman" w:eastAsia="宋体"/>
                <w:b w:val="0"/>
                <w:sz w:val="18"/>
              </w:rPr>
              <w:t>444</w:t>
            </w:r>
          </w:p>
        </w:tc>
        <w:tc>
          <w:tcPr>
            <w:tcW w:w="3137" w:type="dxa"/>
            <w:gridSpan w:val="2"/>
          </w:tcPr>
          <w:p w14:paraId="45EE2D80">
            <w:r>
              <w:rPr>
                <w:rFonts w:ascii="Times New Roman" w:hAnsi="Times New Roman" w:eastAsia="宋体"/>
                <w:b w:val="0"/>
                <w:sz w:val="18"/>
              </w:rPr>
              <w:t>BUG-7027</w:t>
            </w:r>
          </w:p>
        </w:tc>
        <w:tc>
          <w:tcPr>
            <w:tcW w:w="3137" w:type="dxa"/>
            <w:gridSpan w:val="2"/>
          </w:tcPr>
          <w:p w14:paraId="077938A9">
            <w:r>
              <w:rPr>
                <w:rFonts w:ascii="Times New Roman" w:hAnsi="Times New Roman" w:eastAsia="宋体"/>
                <w:b w:val="0"/>
                <w:sz w:val="18"/>
              </w:rPr>
              <w:t>[Dev-hub] 在离散 PID 控制器模块中关闭滤波后没有任何变化</w:t>
            </w:r>
          </w:p>
        </w:tc>
      </w:tr>
      <w:tr w14:paraId="3EF2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201B1C8">
            <w:r>
              <w:rPr>
                <w:rFonts w:ascii="Times New Roman" w:hAnsi="Times New Roman" w:eastAsia="宋体"/>
                <w:b w:val="0"/>
                <w:sz w:val="18"/>
              </w:rPr>
              <w:t>445</w:t>
            </w:r>
          </w:p>
        </w:tc>
        <w:tc>
          <w:tcPr>
            <w:tcW w:w="3137" w:type="dxa"/>
            <w:gridSpan w:val="2"/>
          </w:tcPr>
          <w:p w14:paraId="49087337">
            <w:r>
              <w:rPr>
                <w:rFonts w:ascii="Times New Roman" w:hAnsi="Times New Roman" w:eastAsia="宋体"/>
                <w:b w:val="0"/>
                <w:sz w:val="18"/>
              </w:rPr>
              <w:t>BUG-7030</w:t>
            </w:r>
          </w:p>
        </w:tc>
        <w:tc>
          <w:tcPr>
            <w:tcW w:w="3137" w:type="dxa"/>
            <w:gridSpan w:val="2"/>
          </w:tcPr>
          <w:p w14:paraId="38FBDD70">
            <w:r>
              <w:rPr>
                <w:rFonts w:ascii="Times New Roman" w:hAnsi="Times New Roman" w:eastAsia="宋体"/>
                <w:b w:val="0"/>
                <w:sz w:val="18"/>
              </w:rPr>
              <w:t>[Dev-hub] 启动按钮在仿真结束前就已解锁</w:t>
            </w:r>
          </w:p>
        </w:tc>
      </w:tr>
      <w:tr w14:paraId="6C83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2744375">
            <w:r>
              <w:rPr>
                <w:rFonts w:ascii="Times New Roman" w:hAnsi="Times New Roman" w:eastAsia="宋体"/>
                <w:b w:val="0"/>
                <w:sz w:val="18"/>
              </w:rPr>
              <w:t>446</w:t>
            </w:r>
          </w:p>
        </w:tc>
        <w:tc>
          <w:tcPr>
            <w:tcW w:w="3137" w:type="dxa"/>
            <w:gridSpan w:val="2"/>
          </w:tcPr>
          <w:p w14:paraId="6AAA9AD6">
            <w:r>
              <w:rPr>
                <w:rFonts w:ascii="Times New Roman" w:hAnsi="Times New Roman" w:eastAsia="宋体"/>
                <w:b w:val="0"/>
                <w:sz w:val="18"/>
              </w:rPr>
              <w:t>BUG-7031</w:t>
            </w:r>
          </w:p>
        </w:tc>
        <w:tc>
          <w:tcPr>
            <w:tcW w:w="3137" w:type="dxa"/>
            <w:gridSpan w:val="2"/>
          </w:tcPr>
          <w:p w14:paraId="1D160835">
            <w:r>
              <w:rPr>
                <w:rFonts w:ascii="Times New Roman" w:hAnsi="Times New Roman" w:eastAsia="宋体"/>
                <w:b w:val="0"/>
                <w:sz w:val="18"/>
              </w:rPr>
              <w:t>[Dev-hub] CFunction 中变量溢出时，模型只执行一步</w:t>
            </w:r>
          </w:p>
        </w:tc>
      </w:tr>
      <w:tr w14:paraId="1F9F6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56C5431">
            <w:r>
              <w:rPr>
                <w:rFonts w:ascii="Times New Roman" w:hAnsi="Times New Roman" w:eastAsia="宋体"/>
                <w:b w:val="0"/>
                <w:sz w:val="18"/>
              </w:rPr>
              <w:t>447</w:t>
            </w:r>
          </w:p>
        </w:tc>
        <w:tc>
          <w:tcPr>
            <w:tcW w:w="3137" w:type="dxa"/>
            <w:gridSpan w:val="2"/>
          </w:tcPr>
          <w:p w14:paraId="14EED5B9">
            <w:r>
              <w:rPr>
                <w:rFonts w:ascii="Times New Roman" w:hAnsi="Times New Roman" w:eastAsia="宋体"/>
                <w:b w:val="0"/>
                <w:sz w:val="18"/>
              </w:rPr>
              <w:t>BUG-7039</w:t>
            </w:r>
          </w:p>
        </w:tc>
        <w:tc>
          <w:tcPr>
            <w:tcW w:w="3137" w:type="dxa"/>
            <w:gridSpan w:val="2"/>
          </w:tcPr>
          <w:p w14:paraId="43E79239">
            <w:r>
              <w:rPr>
                <w:rFonts w:ascii="Times New Roman" w:hAnsi="Times New Roman" w:eastAsia="宋体"/>
                <w:b w:val="0"/>
                <w:sz w:val="18"/>
              </w:rPr>
              <w:t>[Dev-hub] Chart 断点列表：编写较长条件时，无法用鼠标光标滚动查看</w:t>
            </w:r>
          </w:p>
        </w:tc>
      </w:tr>
      <w:tr w14:paraId="6CE69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943A532">
            <w:r>
              <w:rPr>
                <w:rFonts w:ascii="Times New Roman" w:hAnsi="Times New Roman" w:eastAsia="宋体"/>
                <w:b w:val="0"/>
                <w:sz w:val="18"/>
              </w:rPr>
              <w:t>448</w:t>
            </w:r>
          </w:p>
        </w:tc>
        <w:tc>
          <w:tcPr>
            <w:tcW w:w="3137" w:type="dxa"/>
            <w:gridSpan w:val="2"/>
          </w:tcPr>
          <w:p w14:paraId="7C334D52">
            <w:r>
              <w:rPr>
                <w:rFonts w:ascii="Times New Roman" w:hAnsi="Times New Roman" w:eastAsia="宋体"/>
                <w:b w:val="0"/>
                <w:sz w:val="18"/>
              </w:rPr>
              <w:t>BUG-7051</w:t>
            </w:r>
          </w:p>
        </w:tc>
        <w:tc>
          <w:tcPr>
            <w:tcW w:w="3137" w:type="dxa"/>
            <w:gridSpan w:val="2"/>
          </w:tcPr>
          <w:p w14:paraId="5577C201">
            <w:r>
              <w:rPr>
                <w:rFonts w:ascii="Times New Roman" w:hAnsi="Times New Roman" w:eastAsia="宋体"/>
                <w:b w:val="0"/>
                <w:sz w:val="18"/>
              </w:rPr>
              <w:t>[Dev-hub] 在模块中将 Sample Time 设置为复数时，会导致编译无限进行</w:t>
            </w:r>
          </w:p>
        </w:tc>
      </w:tr>
      <w:tr w14:paraId="4EF0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B97CF36">
            <w:r>
              <w:rPr>
                <w:rFonts w:ascii="Times New Roman" w:hAnsi="Times New Roman" w:eastAsia="宋体"/>
                <w:b w:val="0"/>
                <w:sz w:val="18"/>
              </w:rPr>
              <w:t>449</w:t>
            </w:r>
          </w:p>
        </w:tc>
        <w:tc>
          <w:tcPr>
            <w:tcW w:w="3137" w:type="dxa"/>
            <w:gridSpan w:val="2"/>
          </w:tcPr>
          <w:p w14:paraId="13F92839">
            <w:r>
              <w:rPr>
                <w:rFonts w:ascii="Times New Roman" w:hAnsi="Times New Roman" w:eastAsia="宋体"/>
                <w:b w:val="0"/>
                <w:sz w:val="18"/>
              </w:rPr>
              <w:t>BUG-7052</w:t>
            </w:r>
          </w:p>
        </w:tc>
        <w:tc>
          <w:tcPr>
            <w:tcW w:w="3137" w:type="dxa"/>
            <w:gridSpan w:val="2"/>
          </w:tcPr>
          <w:p w14:paraId="11519FA9">
            <w:r>
              <w:rPr>
                <w:rFonts w:ascii="Times New Roman" w:hAnsi="Times New Roman" w:eastAsia="宋体"/>
                <w:b w:val="0"/>
                <w:sz w:val="18"/>
              </w:rPr>
              <w:t>[Dev-hub] band-limited white noize 报错信息不明确</w:t>
            </w:r>
          </w:p>
        </w:tc>
      </w:tr>
      <w:tr w14:paraId="2D3FD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9DCDF30">
            <w:r>
              <w:rPr>
                <w:rFonts w:ascii="Times New Roman" w:hAnsi="Times New Roman" w:eastAsia="宋体"/>
                <w:b w:val="0"/>
                <w:sz w:val="18"/>
              </w:rPr>
              <w:t>450</w:t>
            </w:r>
          </w:p>
        </w:tc>
        <w:tc>
          <w:tcPr>
            <w:tcW w:w="3137" w:type="dxa"/>
            <w:gridSpan w:val="2"/>
          </w:tcPr>
          <w:p w14:paraId="50BD5274">
            <w:r>
              <w:rPr>
                <w:rFonts w:ascii="Times New Roman" w:hAnsi="Times New Roman" w:eastAsia="宋体"/>
                <w:b w:val="0"/>
                <w:sz w:val="18"/>
              </w:rPr>
              <w:t>BUG-7053</w:t>
            </w:r>
          </w:p>
        </w:tc>
        <w:tc>
          <w:tcPr>
            <w:tcW w:w="3137" w:type="dxa"/>
            <w:gridSpan w:val="2"/>
          </w:tcPr>
          <w:p w14:paraId="60E6A8D3">
            <w:r>
              <w:rPr>
                <w:rFonts w:ascii="Times New Roman" w:hAnsi="Times New Roman" w:eastAsia="宋体"/>
                <w:b w:val="0"/>
                <w:sz w:val="18"/>
              </w:rPr>
              <w:t>[Dev-hub] chirp signal 报错信息不明确</w:t>
            </w:r>
          </w:p>
        </w:tc>
      </w:tr>
      <w:tr w14:paraId="1CC6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72D248">
            <w:r>
              <w:rPr>
                <w:rFonts w:ascii="Times New Roman" w:hAnsi="Times New Roman" w:eastAsia="宋体"/>
                <w:b w:val="0"/>
                <w:sz w:val="18"/>
              </w:rPr>
              <w:t>451</w:t>
            </w:r>
          </w:p>
        </w:tc>
        <w:tc>
          <w:tcPr>
            <w:tcW w:w="3137" w:type="dxa"/>
            <w:gridSpan w:val="2"/>
          </w:tcPr>
          <w:p w14:paraId="53F6C1A4">
            <w:r>
              <w:rPr>
                <w:rFonts w:ascii="Times New Roman" w:hAnsi="Times New Roman" w:eastAsia="宋体"/>
                <w:b w:val="0"/>
                <w:sz w:val="18"/>
              </w:rPr>
              <w:t>BUG-7054</w:t>
            </w:r>
          </w:p>
        </w:tc>
        <w:tc>
          <w:tcPr>
            <w:tcW w:w="3137" w:type="dxa"/>
            <w:gridSpan w:val="2"/>
          </w:tcPr>
          <w:p w14:paraId="04FBE195">
            <w:r>
              <w:rPr>
                <w:rFonts w:ascii="Times New Roman" w:hAnsi="Times New Roman" w:eastAsia="宋体"/>
                <w:b w:val="0"/>
                <w:sz w:val="18"/>
              </w:rPr>
              <w:t>[Dev-hub] counter limited 报错信息不明确</w:t>
            </w:r>
          </w:p>
        </w:tc>
      </w:tr>
      <w:tr w14:paraId="0AD9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72E4328">
            <w:r>
              <w:rPr>
                <w:rFonts w:ascii="Times New Roman" w:hAnsi="Times New Roman" w:eastAsia="宋体"/>
                <w:b w:val="0"/>
                <w:sz w:val="18"/>
              </w:rPr>
              <w:t>452</w:t>
            </w:r>
          </w:p>
        </w:tc>
        <w:tc>
          <w:tcPr>
            <w:tcW w:w="3137" w:type="dxa"/>
            <w:gridSpan w:val="2"/>
          </w:tcPr>
          <w:p w14:paraId="17987B22">
            <w:r>
              <w:rPr>
                <w:rFonts w:ascii="Times New Roman" w:hAnsi="Times New Roman" w:eastAsia="宋体"/>
                <w:b w:val="0"/>
                <w:sz w:val="18"/>
              </w:rPr>
              <w:t>BUG-7055</w:t>
            </w:r>
          </w:p>
        </w:tc>
        <w:tc>
          <w:tcPr>
            <w:tcW w:w="3137" w:type="dxa"/>
            <w:gridSpan w:val="2"/>
          </w:tcPr>
          <w:p w14:paraId="042FCD13">
            <w:r>
              <w:rPr>
                <w:rFonts w:ascii="Times New Roman" w:hAnsi="Times New Roman" w:eastAsia="宋体"/>
                <w:b w:val="0"/>
                <w:sz w:val="18"/>
              </w:rPr>
              <w:t>[Dev-hub] digital clock 报错信息不明确</w:t>
            </w:r>
          </w:p>
        </w:tc>
      </w:tr>
      <w:tr w14:paraId="0D0C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A307B5F">
            <w:r>
              <w:rPr>
                <w:rFonts w:ascii="Times New Roman" w:hAnsi="Times New Roman" w:eastAsia="宋体"/>
                <w:b w:val="0"/>
                <w:sz w:val="18"/>
              </w:rPr>
              <w:t>453</w:t>
            </w:r>
          </w:p>
        </w:tc>
        <w:tc>
          <w:tcPr>
            <w:tcW w:w="3137" w:type="dxa"/>
            <w:gridSpan w:val="2"/>
          </w:tcPr>
          <w:p w14:paraId="372FD7E5">
            <w:r>
              <w:rPr>
                <w:rFonts w:ascii="Times New Roman" w:hAnsi="Times New Roman" w:eastAsia="宋体"/>
                <w:b w:val="0"/>
                <w:sz w:val="18"/>
              </w:rPr>
              <w:t>BUG-7056</w:t>
            </w:r>
          </w:p>
        </w:tc>
        <w:tc>
          <w:tcPr>
            <w:tcW w:w="3137" w:type="dxa"/>
            <w:gridSpan w:val="2"/>
          </w:tcPr>
          <w:p w14:paraId="4049119A">
            <w:r>
              <w:rPr>
                <w:rFonts w:ascii="Times New Roman" w:hAnsi="Times New Roman" w:eastAsia="宋体"/>
                <w:b w:val="0"/>
                <w:sz w:val="18"/>
              </w:rPr>
              <w:t>[Dev-hub] pulse generator 报错信息不明确</w:t>
            </w:r>
          </w:p>
        </w:tc>
      </w:tr>
      <w:tr w14:paraId="22E2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9DBCC27">
            <w:r>
              <w:rPr>
                <w:rFonts w:ascii="Times New Roman" w:hAnsi="Times New Roman" w:eastAsia="宋体"/>
                <w:b w:val="0"/>
                <w:sz w:val="18"/>
              </w:rPr>
              <w:t>454</w:t>
            </w:r>
          </w:p>
        </w:tc>
        <w:tc>
          <w:tcPr>
            <w:tcW w:w="3137" w:type="dxa"/>
            <w:gridSpan w:val="2"/>
          </w:tcPr>
          <w:p w14:paraId="46BB1982">
            <w:r>
              <w:rPr>
                <w:rFonts w:ascii="Times New Roman" w:hAnsi="Times New Roman" w:eastAsia="宋体"/>
                <w:b w:val="0"/>
                <w:sz w:val="18"/>
              </w:rPr>
              <w:t>BUG-7057</w:t>
            </w:r>
          </w:p>
        </w:tc>
        <w:tc>
          <w:tcPr>
            <w:tcW w:w="3137" w:type="dxa"/>
            <w:gridSpan w:val="2"/>
          </w:tcPr>
          <w:p w14:paraId="3E24597E">
            <w:r>
              <w:rPr>
                <w:rFonts w:ascii="Times New Roman" w:hAnsi="Times New Roman" w:eastAsia="宋体"/>
                <w:b w:val="0"/>
                <w:sz w:val="18"/>
              </w:rPr>
              <w:t>[Dev-hub] ramp 报错信息不明确</w:t>
            </w:r>
          </w:p>
        </w:tc>
      </w:tr>
      <w:tr w14:paraId="49DE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729176D">
            <w:r>
              <w:rPr>
                <w:rFonts w:ascii="Times New Roman" w:hAnsi="Times New Roman" w:eastAsia="宋体"/>
                <w:b w:val="0"/>
                <w:sz w:val="18"/>
              </w:rPr>
              <w:t>455</w:t>
            </w:r>
          </w:p>
        </w:tc>
        <w:tc>
          <w:tcPr>
            <w:tcW w:w="3137" w:type="dxa"/>
            <w:gridSpan w:val="2"/>
          </w:tcPr>
          <w:p w14:paraId="0FAA37E6">
            <w:r>
              <w:rPr>
                <w:rFonts w:ascii="Times New Roman" w:hAnsi="Times New Roman" w:eastAsia="宋体"/>
                <w:b w:val="0"/>
                <w:sz w:val="18"/>
              </w:rPr>
              <w:t>BUG-7058</w:t>
            </w:r>
          </w:p>
        </w:tc>
        <w:tc>
          <w:tcPr>
            <w:tcW w:w="3137" w:type="dxa"/>
            <w:gridSpan w:val="2"/>
          </w:tcPr>
          <w:p w14:paraId="4C2CBCFC">
            <w:r>
              <w:rPr>
                <w:rFonts w:ascii="Times New Roman" w:hAnsi="Times New Roman" w:eastAsia="宋体"/>
                <w:b w:val="0"/>
                <w:sz w:val="18"/>
              </w:rPr>
              <w:t>[Dev-hub] random number 报错信息不明确</w:t>
            </w:r>
          </w:p>
        </w:tc>
      </w:tr>
      <w:tr w14:paraId="3D037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0D863FE">
            <w:r>
              <w:rPr>
                <w:rFonts w:ascii="Times New Roman" w:hAnsi="Times New Roman" w:eastAsia="宋体"/>
                <w:b w:val="0"/>
                <w:sz w:val="18"/>
              </w:rPr>
              <w:t>456</w:t>
            </w:r>
          </w:p>
        </w:tc>
        <w:tc>
          <w:tcPr>
            <w:tcW w:w="3137" w:type="dxa"/>
            <w:gridSpan w:val="2"/>
          </w:tcPr>
          <w:p w14:paraId="347B1306">
            <w:r>
              <w:rPr>
                <w:rFonts w:ascii="Times New Roman" w:hAnsi="Times New Roman" w:eastAsia="宋体"/>
                <w:b w:val="0"/>
                <w:sz w:val="18"/>
              </w:rPr>
              <w:t>BUG-7059</w:t>
            </w:r>
          </w:p>
        </w:tc>
        <w:tc>
          <w:tcPr>
            <w:tcW w:w="3137" w:type="dxa"/>
            <w:gridSpan w:val="2"/>
          </w:tcPr>
          <w:p w14:paraId="3B75472F">
            <w:r>
              <w:rPr>
                <w:rFonts w:ascii="Times New Roman" w:hAnsi="Times New Roman" w:eastAsia="宋体"/>
                <w:b w:val="0"/>
                <w:sz w:val="18"/>
              </w:rPr>
              <w:t>[Dev-hub] random source 报错信息不明确</w:t>
            </w:r>
          </w:p>
        </w:tc>
      </w:tr>
      <w:tr w14:paraId="0564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D734D4">
            <w:r>
              <w:rPr>
                <w:rFonts w:ascii="Times New Roman" w:hAnsi="Times New Roman" w:eastAsia="宋体"/>
                <w:b w:val="0"/>
                <w:sz w:val="18"/>
              </w:rPr>
              <w:t>457</w:t>
            </w:r>
          </w:p>
        </w:tc>
        <w:tc>
          <w:tcPr>
            <w:tcW w:w="3137" w:type="dxa"/>
            <w:gridSpan w:val="2"/>
          </w:tcPr>
          <w:p w14:paraId="44BFE860">
            <w:r>
              <w:rPr>
                <w:rFonts w:ascii="Times New Roman" w:hAnsi="Times New Roman" w:eastAsia="宋体"/>
                <w:b w:val="0"/>
                <w:sz w:val="18"/>
              </w:rPr>
              <w:t>BUG-7060</w:t>
            </w:r>
          </w:p>
        </w:tc>
        <w:tc>
          <w:tcPr>
            <w:tcW w:w="3137" w:type="dxa"/>
            <w:gridSpan w:val="2"/>
          </w:tcPr>
          <w:p w14:paraId="14D5BA65">
            <w:r>
              <w:rPr>
                <w:rFonts w:ascii="Times New Roman" w:hAnsi="Times New Roman" w:eastAsia="宋体"/>
                <w:b w:val="0"/>
                <w:sz w:val="18"/>
              </w:rPr>
              <w:t>[Dev-hub] repeating sequence stair 报错信息不明确</w:t>
            </w:r>
          </w:p>
        </w:tc>
      </w:tr>
      <w:tr w14:paraId="4E77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374550B">
            <w:r>
              <w:rPr>
                <w:rFonts w:ascii="Times New Roman" w:hAnsi="Times New Roman" w:eastAsia="宋体"/>
                <w:b w:val="0"/>
                <w:sz w:val="18"/>
              </w:rPr>
              <w:t>458</w:t>
            </w:r>
          </w:p>
        </w:tc>
        <w:tc>
          <w:tcPr>
            <w:tcW w:w="3137" w:type="dxa"/>
            <w:gridSpan w:val="2"/>
          </w:tcPr>
          <w:p w14:paraId="0E5B5AE7">
            <w:r>
              <w:rPr>
                <w:rFonts w:ascii="Times New Roman" w:hAnsi="Times New Roman" w:eastAsia="宋体"/>
                <w:b w:val="0"/>
                <w:sz w:val="18"/>
              </w:rPr>
              <w:t>BUG-7061</w:t>
            </w:r>
          </w:p>
        </w:tc>
        <w:tc>
          <w:tcPr>
            <w:tcW w:w="3137" w:type="dxa"/>
            <w:gridSpan w:val="2"/>
          </w:tcPr>
          <w:p w14:paraId="36CFC1F7">
            <w:r>
              <w:rPr>
                <w:rFonts w:ascii="Times New Roman" w:hAnsi="Times New Roman" w:eastAsia="宋体"/>
                <w:b w:val="0"/>
                <w:sz w:val="18"/>
              </w:rPr>
              <w:t>[Dev-hub] signal generator 报错信息不明确</w:t>
            </w:r>
          </w:p>
        </w:tc>
      </w:tr>
      <w:tr w14:paraId="1271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DCF634E">
            <w:r>
              <w:rPr>
                <w:rFonts w:ascii="Times New Roman" w:hAnsi="Times New Roman" w:eastAsia="宋体"/>
                <w:b w:val="0"/>
                <w:sz w:val="18"/>
              </w:rPr>
              <w:t>459</w:t>
            </w:r>
          </w:p>
        </w:tc>
        <w:tc>
          <w:tcPr>
            <w:tcW w:w="3137" w:type="dxa"/>
            <w:gridSpan w:val="2"/>
          </w:tcPr>
          <w:p w14:paraId="67246A28">
            <w:r>
              <w:rPr>
                <w:rFonts w:ascii="Times New Roman" w:hAnsi="Times New Roman" w:eastAsia="宋体"/>
                <w:b w:val="0"/>
                <w:sz w:val="18"/>
              </w:rPr>
              <w:t>BUG-7062</w:t>
            </w:r>
          </w:p>
        </w:tc>
        <w:tc>
          <w:tcPr>
            <w:tcW w:w="3137" w:type="dxa"/>
            <w:gridSpan w:val="2"/>
          </w:tcPr>
          <w:p w14:paraId="7784A17B">
            <w:r>
              <w:rPr>
                <w:rFonts w:ascii="Times New Roman" w:hAnsi="Times New Roman" w:eastAsia="宋体"/>
                <w:b w:val="0"/>
                <w:sz w:val="18"/>
              </w:rPr>
              <w:t>[Dev-hub] step 报错信息不明确</w:t>
            </w:r>
          </w:p>
        </w:tc>
      </w:tr>
      <w:tr w14:paraId="340B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929E483">
            <w:r>
              <w:rPr>
                <w:rFonts w:ascii="Times New Roman" w:hAnsi="Times New Roman" w:eastAsia="宋体"/>
                <w:b w:val="0"/>
                <w:sz w:val="18"/>
              </w:rPr>
              <w:t>460</w:t>
            </w:r>
          </w:p>
        </w:tc>
        <w:tc>
          <w:tcPr>
            <w:tcW w:w="3137" w:type="dxa"/>
            <w:gridSpan w:val="2"/>
          </w:tcPr>
          <w:p w14:paraId="4012FED2">
            <w:r>
              <w:rPr>
                <w:rFonts w:ascii="Times New Roman" w:hAnsi="Times New Roman" w:eastAsia="宋体"/>
                <w:b w:val="0"/>
                <w:sz w:val="18"/>
              </w:rPr>
              <w:t>BUG-7063</w:t>
            </w:r>
          </w:p>
        </w:tc>
        <w:tc>
          <w:tcPr>
            <w:tcW w:w="3137" w:type="dxa"/>
            <w:gridSpan w:val="2"/>
          </w:tcPr>
          <w:p w14:paraId="1124FCAF">
            <w:r>
              <w:rPr>
                <w:rFonts w:ascii="Times New Roman" w:hAnsi="Times New Roman" w:eastAsia="宋体"/>
                <w:b w:val="0"/>
                <w:sz w:val="18"/>
              </w:rPr>
              <w:t>[Dev-hub] uniform random number 报错信息不明确</w:t>
            </w:r>
          </w:p>
        </w:tc>
      </w:tr>
      <w:tr w14:paraId="1899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B1B2E44">
            <w:r>
              <w:rPr>
                <w:rFonts w:ascii="Times New Roman" w:hAnsi="Times New Roman" w:eastAsia="宋体"/>
                <w:b w:val="0"/>
                <w:sz w:val="18"/>
              </w:rPr>
              <w:t>461</w:t>
            </w:r>
          </w:p>
        </w:tc>
        <w:tc>
          <w:tcPr>
            <w:tcW w:w="3137" w:type="dxa"/>
            <w:gridSpan w:val="2"/>
          </w:tcPr>
          <w:p w14:paraId="6E2FCCC9">
            <w:r>
              <w:rPr>
                <w:rFonts w:ascii="Times New Roman" w:hAnsi="Times New Roman" w:eastAsia="宋体"/>
                <w:b w:val="0"/>
                <w:sz w:val="18"/>
              </w:rPr>
              <w:t>BUG-7064</w:t>
            </w:r>
          </w:p>
        </w:tc>
        <w:tc>
          <w:tcPr>
            <w:tcW w:w="3137" w:type="dxa"/>
            <w:gridSpan w:val="2"/>
          </w:tcPr>
          <w:p w14:paraId="5DD2C91F">
            <w:r>
              <w:rPr>
                <w:rFonts w:ascii="Times New Roman" w:hAnsi="Times New Roman" w:eastAsia="宋体"/>
                <w:b w:val="0"/>
                <w:sz w:val="18"/>
              </w:rPr>
              <w:t>[Dev-hub] 数据字典编辑器：在“内容”面板中拖动表格列时，列标题与其内容会出现错位</w:t>
            </w:r>
          </w:p>
        </w:tc>
      </w:tr>
      <w:tr w14:paraId="5B48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2D66DB3">
            <w:r>
              <w:rPr>
                <w:rFonts w:ascii="Times New Roman" w:hAnsi="Times New Roman" w:eastAsia="宋体"/>
                <w:b w:val="0"/>
                <w:sz w:val="18"/>
              </w:rPr>
              <w:t>462</w:t>
            </w:r>
          </w:p>
        </w:tc>
        <w:tc>
          <w:tcPr>
            <w:tcW w:w="3137" w:type="dxa"/>
            <w:gridSpan w:val="2"/>
          </w:tcPr>
          <w:p w14:paraId="05C4803D">
            <w:r>
              <w:rPr>
                <w:rFonts w:ascii="Times New Roman" w:hAnsi="Times New Roman" w:eastAsia="宋体"/>
                <w:b w:val="0"/>
                <w:sz w:val="18"/>
              </w:rPr>
              <w:t>BUG-7070</w:t>
            </w:r>
          </w:p>
        </w:tc>
        <w:tc>
          <w:tcPr>
            <w:tcW w:w="3137" w:type="dxa"/>
            <w:gridSpan w:val="2"/>
          </w:tcPr>
          <w:p w14:paraId="388E9916">
            <w:r>
              <w:rPr>
                <w:rFonts w:ascii="Times New Roman" w:hAnsi="Times New Roman" w:eastAsia="宋体"/>
                <w:b w:val="0"/>
                <w:sz w:val="18"/>
              </w:rPr>
              <w:t>[Dev-hub] 使能子系统的采样率判定错误</w:t>
            </w:r>
          </w:p>
        </w:tc>
      </w:tr>
      <w:tr w14:paraId="6283D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F04689C">
            <w:r>
              <w:rPr>
                <w:rFonts w:ascii="Times New Roman" w:hAnsi="Times New Roman" w:eastAsia="宋体"/>
                <w:b w:val="0"/>
                <w:sz w:val="18"/>
              </w:rPr>
              <w:t>463</w:t>
            </w:r>
          </w:p>
        </w:tc>
        <w:tc>
          <w:tcPr>
            <w:tcW w:w="3137" w:type="dxa"/>
            <w:gridSpan w:val="2"/>
          </w:tcPr>
          <w:p w14:paraId="7D8C50B7">
            <w:r>
              <w:rPr>
                <w:rFonts w:ascii="Times New Roman" w:hAnsi="Times New Roman" w:eastAsia="宋体"/>
                <w:b w:val="0"/>
                <w:sz w:val="18"/>
              </w:rPr>
              <w:t>BUG-7082</w:t>
            </w:r>
          </w:p>
        </w:tc>
        <w:tc>
          <w:tcPr>
            <w:tcW w:w="3137" w:type="dxa"/>
            <w:gridSpan w:val="2"/>
          </w:tcPr>
          <w:p w14:paraId="0817E4AE">
            <w:r>
              <w:rPr>
                <w:rFonts w:ascii="Times New Roman" w:hAnsi="Times New Roman" w:eastAsia="宋体"/>
                <w:b w:val="0"/>
                <w:sz w:val="18"/>
              </w:rPr>
              <w:t>[Dev-hub] 清除信号搜索后，物理模块的信号树应当折叠</w:t>
            </w:r>
          </w:p>
        </w:tc>
      </w:tr>
      <w:tr w14:paraId="3D42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578C0C2">
            <w:r>
              <w:rPr>
                <w:rFonts w:ascii="Times New Roman" w:hAnsi="Times New Roman" w:eastAsia="宋体"/>
                <w:b w:val="0"/>
                <w:sz w:val="18"/>
              </w:rPr>
              <w:t>464</w:t>
            </w:r>
          </w:p>
        </w:tc>
        <w:tc>
          <w:tcPr>
            <w:tcW w:w="3137" w:type="dxa"/>
            <w:gridSpan w:val="2"/>
          </w:tcPr>
          <w:p w14:paraId="5AE6E806">
            <w:r>
              <w:rPr>
                <w:rFonts w:ascii="Times New Roman" w:hAnsi="Times New Roman" w:eastAsia="宋体"/>
                <w:b w:val="0"/>
                <w:sz w:val="18"/>
              </w:rPr>
              <w:t>BUG-7087</w:t>
            </w:r>
          </w:p>
        </w:tc>
        <w:tc>
          <w:tcPr>
            <w:tcW w:w="3137" w:type="dxa"/>
            <w:gridSpan w:val="2"/>
          </w:tcPr>
          <w:p w14:paraId="51A87D18">
            <w:r>
              <w:rPr>
                <w:rFonts w:ascii="Times New Roman" w:hAnsi="Times New Roman" w:eastAsia="宋体"/>
                <w:b w:val="0"/>
                <w:sz w:val="18"/>
              </w:rPr>
              <w:t>[Dev-hub] 在信号选择菜单中，工具提示会遮挡复选框</w:t>
            </w:r>
          </w:p>
        </w:tc>
      </w:tr>
      <w:tr w14:paraId="3E8A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46904D2">
            <w:r>
              <w:rPr>
                <w:rFonts w:ascii="Times New Roman" w:hAnsi="Times New Roman" w:eastAsia="宋体"/>
                <w:b w:val="0"/>
                <w:sz w:val="18"/>
              </w:rPr>
              <w:t>465</w:t>
            </w:r>
          </w:p>
        </w:tc>
        <w:tc>
          <w:tcPr>
            <w:tcW w:w="3137" w:type="dxa"/>
            <w:gridSpan w:val="2"/>
          </w:tcPr>
          <w:p w14:paraId="36A97DF2">
            <w:r>
              <w:rPr>
                <w:rFonts w:ascii="Times New Roman" w:hAnsi="Times New Roman" w:eastAsia="宋体"/>
                <w:b w:val="0"/>
                <w:sz w:val="18"/>
              </w:rPr>
              <w:t>BUG-7099</w:t>
            </w:r>
          </w:p>
        </w:tc>
        <w:tc>
          <w:tcPr>
            <w:tcW w:w="3137" w:type="dxa"/>
            <w:gridSpan w:val="2"/>
          </w:tcPr>
          <w:p w14:paraId="5EA13FBF">
            <w:r>
              <w:rPr>
                <w:rFonts w:ascii="Times New Roman" w:hAnsi="Times New Roman" w:eastAsia="宋体"/>
                <w:b w:val="0"/>
                <w:sz w:val="18"/>
              </w:rPr>
              <w:t>[Prod] Outport 数量过多时模型执行出错（CE))</w:t>
            </w:r>
          </w:p>
        </w:tc>
      </w:tr>
      <w:tr w14:paraId="3B70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3C490EE">
            <w:r>
              <w:rPr>
                <w:rFonts w:ascii="Times New Roman" w:hAnsi="Times New Roman" w:eastAsia="宋体"/>
                <w:b w:val="0"/>
                <w:sz w:val="18"/>
              </w:rPr>
              <w:t>466</w:t>
            </w:r>
          </w:p>
        </w:tc>
        <w:tc>
          <w:tcPr>
            <w:tcW w:w="3137" w:type="dxa"/>
            <w:gridSpan w:val="2"/>
          </w:tcPr>
          <w:p w14:paraId="2A10C76B">
            <w:r>
              <w:rPr>
                <w:rFonts w:ascii="Times New Roman" w:hAnsi="Times New Roman" w:eastAsia="宋体"/>
                <w:b w:val="0"/>
                <w:sz w:val="18"/>
              </w:rPr>
              <w:t>BUG-7101</w:t>
            </w:r>
          </w:p>
        </w:tc>
        <w:tc>
          <w:tcPr>
            <w:tcW w:w="3137" w:type="dxa"/>
            <w:gridSpan w:val="2"/>
          </w:tcPr>
          <w:p w14:paraId="6D02E7A9">
            <w:r>
              <w:rPr>
                <w:rFonts w:ascii="Times New Roman" w:hAnsi="Times New Roman" w:eastAsia="宋体"/>
                <w:b w:val="0"/>
                <w:sz w:val="18"/>
              </w:rPr>
              <w:t>[dev-hub] Ramp 模块的采样率判定错误</w:t>
            </w:r>
          </w:p>
        </w:tc>
      </w:tr>
      <w:tr w14:paraId="4DE4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2760BB0">
            <w:r>
              <w:rPr>
                <w:rFonts w:ascii="Times New Roman" w:hAnsi="Times New Roman" w:eastAsia="宋体"/>
                <w:b w:val="0"/>
                <w:sz w:val="18"/>
              </w:rPr>
              <w:t>467</w:t>
            </w:r>
          </w:p>
        </w:tc>
        <w:tc>
          <w:tcPr>
            <w:tcW w:w="3137" w:type="dxa"/>
            <w:gridSpan w:val="2"/>
          </w:tcPr>
          <w:p w14:paraId="34B40DE1">
            <w:r>
              <w:rPr>
                <w:rFonts w:ascii="Times New Roman" w:hAnsi="Times New Roman" w:eastAsia="宋体"/>
                <w:b w:val="0"/>
                <w:sz w:val="18"/>
              </w:rPr>
              <w:t>BUG-7110</w:t>
            </w:r>
          </w:p>
        </w:tc>
        <w:tc>
          <w:tcPr>
            <w:tcW w:w="3137" w:type="dxa"/>
            <w:gridSpan w:val="2"/>
          </w:tcPr>
          <w:p w14:paraId="4474C645">
            <w:r>
              <w:rPr>
                <w:rFonts w:ascii="Times New Roman" w:hAnsi="Times New Roman" w:eastAsia="宋体"/>
                <w:b w:val="0"/>
                <w:sz w:val="18"/>
              </w:rPr>
              <w:t>[Dev-hub] 数据字典编辑器：可以通过模型中已连接字典的图标打开一个不存在的数据字典</w:t>
            </w:r>
          </w:p>
        </w:tc>
      </w:tr>
      <w:tr w14:paraId="312F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73BBAE9">
            <w:r>
              <w:rPr>
                <w:rFonts w:ascii="Times New Roman" w:hAnsi="Times New Roman" w:eastAsia="宋体"/>
                <w:b w:val="0"/>
                <w:sz w:val="18"/>
              </w:rPr>
              <w:t>468</w:t>
            </w:r>
          </w:p>
        </w:tc>
        <w:tc>
          <w:tcPr>
            <w:tcW w:w="3137" w:type="dxa"/>
            <w:gridSpan w:val="2"/>
          </w:tcPr>
          <w:p w14:paraId="7567065C">
            <w:r>
              <w:rPr>
                <w:rFonts w:ascii="Times New Roman" w:hAnsi="Times New Roman" w:eastAsia="宋体"/>
                <w:b w:val="0"/>
                <w:sz w:val="18"/>
              </w:rPr>
              <w:t>BUG-7115</w:t>
            </w:r>
          </w:p>
        </w:tc>
        <w:tc>
          <w:tcPr>
            <w:tcW w:w="3137" w:type="dxa"/>
            <w:gridSpan w:val="2"/>
          </w:tcPr>
          <w:p w14:paraId="47D01A6A">
            <w:r>
              <w:rPr>
                <w:rFonts w:ascii="Times New Roman" w:hAnsi="Times New Roman" w:eastAsia="宋体"/>
                <w:b w:val="0"/>
                <w:sz w:val="18"/>
              </w:rPr>
              <w:t>[Dev-hub] 模型设置和文件浏览器：保存名称中含斜杠字符的对象时，没有统一、明确的错误提示</w:t>
            </w:r>
          </w:p>
        </w:tc>
      </w:tr>
      <w:tr w14:paraId="485F4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538F869">
            <w:r>
              <w:rPr>
                <w:rFonts w:ascii="Times New Roman" w:hAnsi="Times New Roman" w:eastAsia="宋体"/>
                <w:b w:val="0"/>
                <w:sz w:val="18"/>
              </w:rPr>
              <w:t>469</w:t>
            </w:r>
          </w:p>
        </w:tc>
        <w:tc>
          <w:tcPr>
            <w:tcW w:w="3137" w:type="dxa"/>
            <w:gridSpan w:val="2"/>
          </w:tcPr>
          <w:p w14:paraId="12BC59F8">
            <w:r>
              <w:rPr>
                <w:rFonts w:ascii="Times New Roman" w:hAnsi="Times New Roman" w:eastAsia="宋体"/>
                <w:b w:val="0"/>
                <w:sz w:val="18"/>
              </w:rPr>
              <w:t>BUG-7120</w:t>
            </w:r>
          </w:p>
        </w:tc>
        <w:tc>
          <w:tcPr>
            <w:tcW w:w="3137" w:type="dxa"/>
            <w:gridSpan w:val="2"/>
          </w:tcPr>
          <w:p w14:paraId="4384ACAF">
            <w:r>
              <w:rPr>
                <w:rFonts w:ascii="Times New Roman" w:hAnsi="Times New Roman" w:eastAsia="宋体"/>
                <w:b w:val="0"/>
                <w:sz w:val="18"/>
              </w:rPr>
              <w:t>[Prod] 将物理建模模块中的所有 tablelookup 改为向量参数</w:t>
            </w:r>
          </w:p>
        </w:tc>
      </w:tr>
      <w:tr w14:paraId="500D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1B67EA6">
            <w:r>
              <w:rPr>
                <w:rFonts w:ascii="Times New Roman" w:hAnsi="Times New Roman" w:eastAsia="宋体"/>
                <w:b w:val="0"/>
                <w:sz w:val="18"/>
              </w:rPr>
              <w:t>470</w:t>
            </w:r>
          </w:p>
        </w:tc>
        <w:tc>
          <w:tcPr>
            <w:tcW w:w="3137" w:type="dxa"/>
            <w:gridSpan w:val="2"/>
          </w:tcPr>
          <w:p w14:paraId="174035B7">
            <w:r>
              <w:rPr>
                <w:rFonts w:ascii="Times New Roman" w:hAnsi="Times New Roman" w:eastAsia="宋体"/>
                <w:b w:val="0"/>
                <w:sz w:val="18"/>
              </w:rPr>
              <w:t>BUG-7131</w:t>
            </w:r>
          </w:p>
        </w:tc>
        <w:tc>
          <w:tcPr>
            <w:tcW w:w="3137" w:type="dxa"/>
            <w:gridSpan w:val="2"/>
          </w:tcPr>
          <w:p w14:paraId="1028A0A8">
            <w:r>
              <w:rPr>
                <w:rFonts w:ascii="Times New Roman" w:hAnsi="Times New Roman" w:eastAsia="宋体"/>
                <w:b w:val="0"/>
                <w:sz w:val="18"/>
              </w:rPr>
              <w:t>[Dev-hub] 物理子系统的采样率判定错误</w:t>
            </w:r>
          </w:p>
        </w:tc>
      </w:tr>
      <w:tr w14:paraId="7F2F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738F96B">
            <w:r>
              <w:rPr>
                <w:rFonts w:ascii="Times New Roman" w:hAnsi="Times New Roman" w:eastAsia="宋体"/>
                <w:b w:val="0"/>
                <w:sz w:val="18"/>
              </w:rPr>
              <w:t>471</w:t>
            </w:r>
          </w:p>
        </w:tc>
        <w:tc>
          <w:tcPr>
            <w:tcW w:w="3137" w:type="dxa"/>
            <w:gridSpan w:val="2"/>
          </w:tcPr>
          <w:p w14:paraId="06AA3C29">
            <w:r>
              <w:rPr>
                <w:rFonts w:ascii="Times New Roman" w:hAnsi="Times New Roman" w:eastAsia="宋体"/>
                <w:b w:val="0"/>
                <w:sz w:val="18"/>
              </w:rPr>
              <w:t>BUG-7132</w:t>
            </w:r>
          </w:p>
        </w:tc>
        <w:tc>
          <w:tcPr>
            <w:tcW w:w="3137" w:type="dxa"/>
            <w:gridSpan w:val="2"/>
          </w:tcPr>
          <w:p w14:paraId="05E0A6E0">
            <w:r>
              <w:rPr>
                <w:rFonts w:ascii="Times New Roman" w:hAnsi="Times New Roman" w:eastAsia="宋体"/>
                <w:b w:val="0"/>
                <w:sz w:val="18"/>
              </w:rPr>
              <w:t>[Prod] 在 Linux 操作系统上，Pod 内无法访问互联网</w:t>
            </w:r>
          </w:p>
        </w:tc>
      </w:tr>
      <w:tr w14:paraId="03467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97F4DC2">
            <w:r>
              <w:rPr>
                <w:rFonts w:ascii="Times New Roman" w:hAnsi="Times New Roman" w:eastAsia="宋体"/>
                <w:b w:val="0"/>
                <w:sz w:val="18"/>
              </w:rPr>
              <w:t>472</w:t>
            </w:r>
          </w:p>
        </w:tc>
        <w:tc>
          <w:tcPr>
            <w:tcW w:w="3137" w:type="dxa"/>
            <w:gridSpan w:val="2"/>
          </w:tcPr>
          <w:p w14:paraId="316447B3">
            <w:r>
              <w:rPr>
                <w:rFonts w:ascii="Times New Roman" w:hAnsi="Times New Roman" w:eastAsia="宋体"/>
                <w:b w:val="0"/>
                <w:sz w:val="18"/>
              </w:rPr>
              <w:t>BUG-7138</w:t>
            </w:r>
          </w:p>
        </w:tc>
        <w:tc>
          <w:tcPr>
            <w:tcW w:w="3137" w:type="dxa"/>
            <w:gridSpan w:val="2"/>
          </w:tcPr>
          <w:p w14:paraId="20BE9BB5">
            <w:r>
              <w:rPr>
                <w:rFonts w:ascii="Times New Roman" w:hAnsi="Times New Roman" w:eastAsia="宋体"/>
                <w:b w:val="0"/>
                <w:sz w:val="18"/>
              </w:rPr>
              <w:t>[Dev-hub] 从模块封装中调用 set_param! 会使模块尺寸短暂改变</w:t>
            </w:r>
          </w:p>
        </w:tc>
      </w:tr>
      <w:tr w14:paraId="0B8A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31C3225">
            <w:r>
              <w:rPr>
                <w:rFonts w:ascii="Times New Roman" w:hAnsi="Times New Roman" w:eastAsia="宋体"/>
                <w:b w:val="0"/>
                <w:sz w:val="18"/>
              </w:rPr>
              <w:t>473</w:t>
            </w:r>
          </w:p>
        </w:tc>
        <w:tc>
          <w:tcPr>
            <w:tcW w:w="3137" w:type="dxa"/>
            <w:gridSpan w:val="2"/>
          </w:tcPr>
          <w:p w14:paraId="0F82C7CB">
            <w:r>
              <w:rPr>
                <w:rFonts w:ascii="Times New Roman" w:hAnsi="Times New Roman" w:eastAsia="宋体"/>
                <w:b w:val="0"/>
                <w:sz w:val="18"/>
              </w:rPr>
              <w:t>BUG-7140</w:t>
            </w:r>
          </w:p>
        </w:tc>
        <w:tc>
          <w:tcPr>
            <w:tcW w:w="3137" w:type="dxa"/>
            <w:gridSpan w:val="2"/>
          </w:tcPr>
          <w:p w14:paraId="6BBF932A">
            <w:r>
              <w:rPr>
                <w:rFonts w:ascii="Times New Roman" w:hAnsi="Times New Roman" w:eastAsia="宋体"/>
                <w:b w:val="0"/>
                <w:sz w:val="18"/>
              </w:rPr>
              <w:t>[Dev-hub] 含 Function-Call Generator 的系统无法生成代码</w:t>
            </w:r>
          </w:p>
        </w:tc>
      </w:tr>
      <w:tr w14:paraId="6022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E4302C9">
            <w:r>
              <w:rPr>
                <w:rFonts w:ascii="Times New Roman" w:hAnsi="Times New Roman" w:eastAsia="宋体"/>
                <w:b w:val="0"/>
                <w:sz w:val="18"/>
              </w:rPr>
              <w:t>474</w:t>
            </w:r>
          </w:p>
        </w:tc>
        <w:tc>
          <w:tcPr>
            <w:tcW w:w="3137" w:type="dxa"/>
            <w:gridSpan w:val="2"/>
          </w:tcPr>
          <w:p w14:paraId="71D1621F">
            <w:r>
              <w:rPr>
                <w:rFonts w:ascii="Times New Roman" w:hAnsi="Times New Roman" w:eastAsia="宋体"/>
                <w:b w:val="0"/>
                <w:sz w:val="18"/>
              </w:rPr>
              <w:t>BUG-7141</w:t>
            </w:r>
          </w:p>
        </w:tc>
        <w:tc>
          <w:tcPr>
            <w:tcW w:w="3137" w:type="dxa"/>
            <w:gridSpan w:val="2"/>
          </w:tcPr>
          <w:p w14:paraId="3DF5DE49">
            <w:r>
              <w:rPr>
                <w:rFonts w:ascii="Times New Roman" w:hAnsi="Times New Roman" w:eastAsia="宋体"/>
                <w:b w:val="0"/>
                <w:sz w:val="18"/>
              </w:rPr>
              <w:t>[Dev-hub] Discontinuous 库中的模块在编译和数据传播阶段使用了错误的输入信号类型</w:t>
            </w:r>
          </w:p>
        </w:tc>
      </w:tr>
      <w:tr w14:paraId="2173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F01AEAA">
            <w:r>
              <w:rPr>
                <w:rFonts w:ascii="Times New Roman" w:hAnsi="Times New Roman" w:eastAsia="宋体"/>
                <w:b w:val="0"/>
                <w:sz w:val="18"/>
              </w:rPr>
              <w:t>475</w:t>
            </w:r>
          </w:p>
        </w:tc>
        <w:tc>
          <w:tcPr>
            <w:tcW w:w="3137" w:type="dxa"/>
            <w:gridSpan w:val="2"/>
          </w:tcPr>
          <w:p w14:paraId="5A462D46">
            <w:r>
              <w:rPr>
                <w:rFonts w:ascii="Times New Roman" w:hAnsi="Times New Roman" w:eastAsia="宋体"/>
                <w:b w:val="0"/>
                <w:sz w:val="18"/>
              </w:rPr>
              <w:t>BUG-7142</w:t>
            </w:r>
          </w:p>
        </w:tc>
        <w:tc>
          <w:tcPr>
            <w:tcW w:w="3137" w:type="dxa"/>
            <w:gridSpan w:val="2"/>
          </w:tcPr>
          <w:p w14:paraId="029D00AD">
            <w:r>
              <w:rPr>
                <w:rFonts w:ascii="Times New Roman" w:hAnsi="Times New Roman" w:eastAsia="宋体"/>
                <w:b w:val="0"/>
                <w:sz w:val="18"/>
              </w:rPr>
              <w:t>[Dev-hub] Discrete 库中的模块在编译和数据传播阶段使用了错误的输入信号类型</w:t>
            </w:r>
          </w:p>
        </w:tc>
      </w:tr>
      <w:tr w14:paraId="7A65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D4976F0">
            <w:r>
              <w:rPr>
                <w:rFonts w:ascii="Times New Roman" w:hAnsi="Times New Roman" w:eastAsia="宋体"/>
                <w:b w:val="0"/>
                <w:sz w:val="18"/>
              </w:rPr>
              <w:t>476</w:t>
            </w:r>
          </w:p>
        </w:tc>
        <w:tc>
          <w:tcPr>
            <w:tcW w:w="3137" w:type="dxa"/>
            <w:gridSpan w:val="2"/>
          </w:tcPr>
          <w:p w14:paraId="7F10D468">
            <w:r>
              <w:rPr>
                <w:rFonts w:ascii="Times New Roman" w:hAnsi="Times New Roman" w:eastAsia="宋体"/>
                <w:b w:val="0"/>
                <w:sz w:val="18"/>
              </w:rPr>
              <w:t>BUG-7144</w:t>
            </w:r>
          </w:p>
        </w:tc>
        <w:tc>
          <w:tcPr>
            <w:tcW w:w="3137" w:type="dxa"/>
            <w:gridSpan w:val="2"/>
          </w:tcPr>
          <w:p w14:paraId="52FD1F3C">
            <w:r>
              <w:rPr>
                <w:rFonts w:ascii="Times New Roman" w:hAnsi="Times New Roman" w:eastAsia="宋体"/>
                <w:b w:val="0"/>
                <w:sz w:val="18"/>
              </w:rPr>
              <w:t>[Dev-hub] math operations 库中的模块在编译和数据传播阶段使用了错误的输入信号类型</w:t>
            </w:r>
          </w:p>
        </w:tc>
      </w:tr>
      <w:tr w14:paraId="1877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5B4FEB6">
            <w:r>
              <w:rPr>
                <w:rFonts w:ascii="Times New Roman" w:hAnsi="Times New Roman" w:eastAsia="宋体"/>
                <w:b w:val="0"/>
                <w:sz w:val="18"/>
              </w:rPr>
              <w:t>477</w:t>
            </w:r>
          </w:p>
        </w:tc>
        <w:tc>
          <w:tcPr>
            <w:tcW w:w="3137" w:type="dxa"/>
            <w:gridSpan w:val="2"/>
          </w:tcPr>
          <w:p w14:paraId="2F0F265B">
            <w:r>
              <w:rPr>
                <w:rFonts w:ascii="Times New Roman" w:hAnsi="Times New Roman" w:eastAsia="宋体"/>
                <w:b w:val="0"/>
                <w:sz w:val="18"/>
              </w:rPr>
              <w:t>BUG-7145</w:t>
            </w:r>
          </w:p>
        </w:tc>
        <w:tc>
          <w:tcPr>
            <w:tcW w:w="3137" w:type="dxa"/>
            <w:gridSpan w:val="2"/>
          </w:tcPr>
          <w:p w14:paraId="58807F5B">
            <w:r>
              <w:rPr>
                <w:rFonts w:ascii="Times New Roman" w:hAnsi="Times New Roman" w:eastAsia="宋体"/>
                <w:b w:val="0"/>
                <w:sz w:val="18"/>
              </w:rPr>
              <w:t>[Prod] istft 函数不绘制图形</w:t>
            </w:r>
          </w:p>
        </w:tc>
      </w:tr>
      <w:tr w14:paraId="2A0E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F03789D">
            <w:r>
              <w:rPr>
                <w:rFonts w:ascii="Times New Roman" w:hAnsi="Times New Roman" w:eastAsia="宋体"/>
                <w:b w:val="0"/>
                <w:sz w:val="18"/>
              </w:rPr>
              <w:t>478</w:t>
            </w:r>
          </w:p>
        </w:tc>
        <w:tc>
          <w:tcPr>
            <w:tcW w:w="3137" w:type="dxa"/>
            <w:gridSpan w:val="2"/>
          </w:tcPr>
          <w:p w14:paraId="187B281E">
            <w:r>
              <w:rPr>
                <w:rFonts w:ascii="Times New Roman" w:hAnsi="Times New Roman" w:eastAsia="宋体"/>
                <w:b w:val="0"/>
                <w:sz w:val="18"/>
              </w:rPr>
              <w:t>BUG-7151</w:t>
            </w:r>
          </w:p>
        </w:tc>
        <w:tc>
          <w:tcPr>
            <w:tcW w:w="3137" w:type="dxa"/>
            <w:gridSpan w:val="2"/>
          </w:tcPr>
          <w:p w14:paraId="3F5628BD">
            <w:r>
              <w:rPr>
                <w:rFonts w:ascii="Times New Roman" w:hAnsi="Times New Roman" w:eastAsia="宋体"/>
                <w:b w:val="0"/>
                <w:sz w:val="18"/>
              </w:rPr>
              <w:t>[Prod] PhysicalComponent：tablelookup 在 error 外推模式下不起作用</w:t>
            </w:r>
          </w:p>
        </w:tc>
      </w:tr>
      <w:tr w14:paraId="361B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C11D61">
            <w:r>
              <w:rPr>
                <w:rFonts w:ascii="Times New Roman" w:hAnsi="Times New Roman" w:eastAsia="宋体"/>
                <w:b w:val="0"/>
                <w:sz w:val="18"/>
              </w:rPr>
              <w:t>479</w:t>
            </w:r>
          </w:p>
        </w:tc>
        <w:tc>
          <w:tcPr>
            <w:tcW w:w="3137" w:type="dxa"/>
            <w:gridSpan w:val="2"/>
          </w:tcPr>
          <w:p w14:paraId="712F6467">
            <w:r>
              <w:rPr>
                <w:rFonts w:ascii="Times New Roman" w:hAnsi="Times New Roman" w:eastAsia="宋体"/>
                <w:b w:val="0"/>
                <w:sz w:val="18"/>
              </w:rPr>
              <w:t>BUG-7153</w:t>
            </w:r>
          </w:p>
        </w:tc>
        <w:tc>
          <w:tcPr>
            <w:tcW w:w="3137" w:type="dxa"/>
            <w:gridSpan w:val="2"/>
          </w:tcPr>
          <w:p w14:paraId="77BA3CF2">
            <w:r>
              <w:rPr>
                <w:rFonts w:ascii="Times New Roman" w:hAnsi="Times New Roman" w:eastAsia="宋体"/>
                <w:b w:val="0"/>
                <w:sz w:val="18"/>
              </w:rPr>
              <w:t>[Prod] Solver Configuration 及其他物理建模模块：数值字段验证不正确</w:t>
            </w:r>
          </w:p>
        </w:tc>
      </w:tr>
      <w:tr w14:paraId="1AB4B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5BCCC10">
            <w:r>
              <w:rPr>
                <w:rFonts w:ascii="Times New Roman" w:hAnsi="Times New Roman" w:eastAsia="宋体"/>
                <w:b w:val="0"/>
                <w:sz w:val="18"/>
              </w:rPr>
              <w:t>480</w:t>
            </w:r>
          </w:p>
        </w:tc>
        <w:tc>
          <w:tcPr>
            <w:tcW w:w="3137" w:type="dxa"/>
            <w:gridSpan w:val="2"/>
          </w:tcPr>
          <w:p w14:paraId="4C495616">
            <w:r>
              <w:rPr>
                <w:rFonts w:ascii="Times New Roman" w:hAnsi="Times New Roman" w:eastAsia="宋体"/>
                <w:b w:val="0"/>
                <w:sz w:val="18"/>
              </w:rPr>
              <w:t>BUG-7155</w:t>
            </w:r>
          </w:p>
        </w:tc>
        <w:tc>
          <w:tcPr>
            <w:tcW w:w="3137" w:type="dxa"/>
            <w:gridSpan w:val="2"/>
          </w:tcPr>
          <w:p w14:paraId="76454450">
            <w:r>
              <w:rPr>
                <w:rFonts w:ascii="Times New Roman" w:hAnsi="Times New Roman" w:eastAsia="宋体"/>
                <w:b w:val="0"/>
                <w:sz w:val="18"/>
              </w:rPr>
              <w:t>[Prod] 离线客户端上 Pod 启动存在问题</w:t>
            </w:r>
          </w:p>
        </w:tc>
      </w:tr>
      <w:tr w14:paraId="27E15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74A363C">
            <w:r>
              <w:rPr>
                <w:rFonts w:ascii="Times New Roman" w:hAnsi="Times New Roman" w:eastAsia="宋体"/>
                <w:b w:val="0"/>
                <w:sz w:val="18"/>
              </w:rPr>
              <w:t>481</w:t>
            </w:r>
          </w:p>
        </w:tc>
        <w:tc>
          <w:tcPr>
            <w:tcW w:w="3137" w:type="dxa"/>
            <w:gridSpan w:val="2"/>
          </w:tcPr>
          <w:p w14:paraId="166FF5BA">
            <w:r>
              <w:rPr>
                <w:rFonts w:ascii="Times New Roman" w:hAnsi="Times New Roman" w:eastAsia="宋体"/>
                <w:b w:val="0"/>
                <w:sz w:val="18"/>
              </w:rPr>
              <w:t>BUG-7159</w:t>
            </w:r>
          </w:p>
        </w:tc>
        <w:tc>
          <w:tcPr>
            <w:tcW w:w="3137" w:type="dxa"/>
            <w:gridSpan w:val="2"/>
          </w:tcPr>
          <w:p w14:paraId="41F5E648">
            <w:r>
              <w:rPr>
                <w:rFonts w:ascii="Times New Roman" w:hAnsi="Times New Roman" w:eastAsia="宋体"/>
                <w:b w:val="0"/>
                <w:sz w:val="18"/>
              </w:rPr>
              <w:t>[Dev-hub] Pod 启动或页面刷新后首次将焦点设置到模块时，anymath.gcb() 方法会返回错误</w:t>
            </w:r>
          </w:p>
        </w:tc>
      </w:tr>
      <w:tr w14:paraId="2028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D390A9F">
            <w:r>
              <w:rPr>
                <w:rFonts w:ascii="Times New Roman" w:hAnsi="Times New Roman" w:eastAsia="宋体"/>
                <w:b w:val="0"/>
                <w:sz w:val="18"/>
              </w:rPr>
              <w:t>482</w:t>
            </w:r>
          </w:p>
        </w:tc>
        <w:tc>
          <w:tcPr>
            <w:tcW w:w="3137" w:type="dxa"/>
            <w:gridSpan w:val="2"/>
          </w:tcPr>
          <w:p w14:paraId="7C1A45B2">
            <w:r>
              <w:rPr>
                <w:rFonts w:ascii="Times New Roman" w:hAnsi="Times New Roman" w:eastAsia="宋体"/>
                <w:b w:val="0"/>
                <w:sz w:val="18"/>
              </w:rPr>
              <w:t>BUG-7160</w:t>
            </w:r>
          </w:p>
        </w:tc>
        <w:tc>
          <w:tcPr>
            <w:tcW w:w="3137" w:type="dxa"/>
            <w:gridSpan w:val="2"/>
          </w:tcPr>
          <w:p w14:paraId="617A29DD">
            <w:r>
              <w:rPr>
                <w:rFonts w:ascii="Times New Roman" w:hAnsi="Times New Roman" w:eastAsia="宋体"/>
                <w:b w:val="0"/>
                <w:sz w:val="18"/>
              </w:rPr>
              <w:t>[Custom-hub] 右端存在间断的模型求解结果不正确</w:t>
            </w:r>
          </w:p>
        </w:tc>
      </w:tr>
      <w:tr w14:paraId="0470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D49804C">
            <w:r>
              <w:rPr>
                <w:rFonts w:ascii="Times New Roman" w:hAnsi="Times New Roman" w:eastAsia="宋体"/>
                <w:b w:val="0"/>
                <w:sz w:val="18"/>
              </w:rPr>
              <w:t>483</w:t>
            </w:r>
          </w:p>
        </w:tc>
        <w:tc>
          <w:tcPr>
            <w:tcW w:w="3137" w:type="dxa"/>
            <w:gridSpan w:val="2"/>
          </w:tcPr>
          <w:p w14:paraId="77B99278">
            <w:r>
              <w:rPr>
                <w:rFonts w:ascii="Times New Roman" w:hAnsi="Times New Roman" w:eastAsia="宋体"/>
                <w:b w:val="0"/>
                <w:sz w:val="18"/>
              </w:rPr>
              <w:t>BUG-7168</w:t>
            </w:r>
          </w:p>
        </w:tc>
        <w:tc>
          <w:tcPr>
            <w:tcW w:w="3137" w:type="dxa"/>
            <w:gridSpan w:val="2"/>
          </w:tcPr>
          <w:p w14:paraId="6A9A3A64">
            <w:r>
              <w:rPr>
                <w:rFonts w:ascii="Times New Roman" w:hAnsi="Times New Roman" w:eastAsia="宋体"/>
                <w:b w:val="0"/>
                <w:sz w:val="18"/>
              </w:rPr>
              <w:t>[Prod] 绘制 AnyMathDSP 包中 findpeaks 函数的图形时，NPeaks 参数被忽略</w:t>
            </w:r>
          </w:p>
        </w:tc>
      </w:tr>
      <w:tr w14:paraId="6FF2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04EC5A2">
            <w:r>
              <w:rPr>
                <w:rFonts w:ascii="Times New Roman" w:hAnsi="Times New Roman" w:eastAsia="宋体"/>
                <w:b w:val="0"/>
                <w:sz w:val="18"/>
              </w:rPr>
              <w:t>484</w:t>
            </w:r>
          </w:p>
        </w:tc>
        <w:tc>
          <w:tcPr>
            <w:tcW w:w="3137" w:type="dxa"/>
            <w:gridSpan w:val="2"/>
          </w:tcPr>
          <w:p w14:paraId="664BEF69">
            <w:r>
              <w:rPr>
                <w:rFonts w:ascii="Times New Roman" w:hAnsi="Times New Roman" w:eastAsia="宋体"/>
                <w:b w:val="0"/>
                <w:sz w:val="18"/>
              </w:rPr>
              <w:t>BUG-7180</w:t>
            </w:r>
          </w:p>
        </w:tc>
        <w:tc>
          <w:tcPr>
            <w:tcW w:w="3137" w:type="dxa"/>
            <w:gridSpan w:val="2"/>
          </w:tcPr>
          <w:p w14:paraId="7AE99827">
            <w:r>
              <w:rPr>
                <w:rFonts w:ascii="Times New Roman" w:hAnsi="Times New Roman" w:eastAsia="宋体"/>
                <w:b w:val="0"/>
                <w:sz w:val="18"/>
              </w:rPr>
              <w:t>[Dev-hub] 在某些配置下，if-action 子系统的 C 代码生成不起作用 / 运行不正确</w:t>
            </w:r>
          </w:p>
        </w:tc>
      </w:tr>
      <w:tr w14:paraId="644D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4FA8160">
            <w:r>
              <w:rPr>
                <w:rFonts w:ascii="Times New Roman" w:hAnsi="Times New Roman" w:eastAsia="宋体"/>
                <w:b w:val="0"/>
                <w:sz w:val="18"/>
              </w:rPr>
              <w:t>485</w:t>
            </w:r>
          </w:p>
        </w:tc>
        <w:tc>
          <w:tcPr>
            <w:tcW w:w="3137" w:type="dxa"/>
            <w:gridSpan w:val="2"/>
          </w:tcPr>
          <w:p w14:paraId="381A7BF5">
            <w:r>
              <w:rPr>
                <w:rFonts w:ascii="Times New Roman" w:hAnsi="Times New Roman" w:eastAsia="宋体"/>
                <w:b w:val="0"/>
                <w:sz w:val="18"/>
              </w:rPr>
              <w:t>BUG-7181</w:t>
            </w:r>
          </w:p>
        </w:tc>
        <w:tc>
          <w:tcPr>
            <w:tcW w:w="3137" w:type="dxa"/>
            <w:gridSpan w:val="2"/>
          </w:tcPr>
          <w:p w14:paraId="1E478F8C">
            <w:r>
              <w:rPr>
                <w:rFonts w:ascii="Times New Roman" w:hAnsi="Times New Roman" w:eastAsia="宋体"/>
                <w:b w:val="0"/>
                <w:sz w:val="18"/>
              </w:rPr>
              <w:t>[Dev-hub] Filter 模块工作不正确（CE）</w:t>
            </w:r>
          </w:p>
        </w:tc>
      </w:tr>
      <w:tr w14:paraId="1DCB7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527A0D0">
            <w:r>
              <w:rPr>
                <w:rFonts w:ascii="Times New Roman" w:hAnsi="Times New Roman" w:eastAsia="宋体"/>
                <w:b w:val="0"/>
                <w:sz w:val="18"/>
              </w:rPr>
              <w:t>486</w:t>
            </w:r>
          </w:p>
        </w:tc>
        <w:tc>
          <w:tcPr>
            <w:tcW w:w="3137" w:type="dxa"/>
            <w:gridSpan w:val="2"/>
          </w:tcPr>
          <w:p w14:paraId="537B3266">
            <w:r>
              <w:rPr>
                <w:rFonts w:ascii="Times New Roman" w:hAnsi="Times New Roman" w:eastAsia="宋体"/>
                <w:b w:val="0"/>
                <w:sz w:val="18"/>
              </w:rPr>
              <w:t>BUG-7184</w:t>
            </w:r>
          </w:p>
        </w:tc>
        <w:tc>
          <w:tcPr>
            <w:tcW w:w="3137" w:type="dxa"/>
            <w:gridSpan w:val="2"/>
          </w:tcPr>
          <w:p w14:paraId="2D6EDD1B">
            <w:r>
              <w:rPr>
                <w:rFonts w:ascii="Times New Roman" w:hAnsi="Times New Roman" w:eastAsia="宋体"/>
                <w:b w:val="0"/>
                <w:sz w:val="18"/>
              </w:rPr>
              <w:t>[Dev-hub] 含 for iterator subsystem 模块时代码生成不起作用 / 运行不正确</w:t>
            </w:r>
          </w:p>
        </w:tc>
      </w:tr>
      <w:tr w14:paraId="2C6CA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AB69124">
            <w:r>
              <w:rPr>
                <w:rFonts w:ascii="Times New Roman" w:hAnsi="Times New Roman" w:eastAsia="宋体"/>
                <w:b w:val="0"/>
                <w:sz w:val="18"/>
              </w:rPr>
              <w:t>487</w:t>
            </w:r>
          </w:p>
        </w:tc>
        <w:tc>
          <w:tcPr>
            <w:tcW w:w="3137" w:type="dxa"/>
            <w:gridSpan w:val="2"/>
          </w:tcPr>
          <w:p w14:paraId="73F70C6B">
            <w:r>
              <w:rPr>
                <w:rFonts w:ascii="Times New Roman" w:hAnsi="Times New Roman" w:eastAsia="宋体"/>
                <w:b w:val="0"/>
                <w:sz w:val="18"/>
              </w:rPr>
              <w:t>BUG-7185</w:t>
            </w:r>
          </w:p>
        </w:tc>
        <w:tc>
          <w:tcPr>
            <w:tcW w:w="3137" w:type="dxa"/>
            <w:gridSpan w:val="2"/>
          </w:tcPr>
          <w:p w14:paraId="3505D6A0">
            <w:r>
              <w:rPr>
                <w:rFonts w:ascii="Times New Roman" w:hAnsi="Times New Roman" w:eastAsia="宋体"/>
                <w:b w:val="0"/>
                <w:sz w:val="18"/>
              </w:rPr>
              <w:t>[Dev-hub] 含 function call subsystem 时 C 代码生成不起作用</w:t>
            </w:r>
          </w:p>
        </w:tc>
      </w:tr>
      <w:tr w14:paraId="0238E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91B1F28">
            <w:r>
              <w:rPr>
                <w:rFonts w:ascii="Times New Roman" w:hAnsi="Times New Roman" w:eastAsia="宋体"/>
                <w:b w:val="0"/>
                <w:sz w:val="18"/>
              </w:rPr>
              <w:t>488</w:t>
            </w:r>
          </w:p>
        </w:tc>
        <w:tc>
          <w:tcPr>
            <w:tcW w:w="3137" w:type="dxa"/>
            <w:gridSpan w:val="2"/>
          </w:tcPr>
          <w:p w14:paraId="09BF4780">
            <w:r>
              <w:rPr>
                <w:rFonts w:ascii="Times New Roman" w:hAnsi="Times New Roman" w:eastAsia="宋体"/>
                <w:b w:val="0"/>
                <w:sz w:val="18"/>
              </w:rPr>
              <w:t>BUG-7186</w:t>
            </w:r>
          </w:p>
        </w:tc>
        <w:tc>
          <w:tcPr>
            <w:tcW w:w="3137" w:type="dxa"/>
            <w:gridSpan w:val="2"/>
          </w:tcPr>
          <w:p w14:paraId="133EBDEF">
            <w:r>
              <w:rPr>
                <w:rFonts w:ascii="Times New Roman" w:hAnsi="Times New Roman" w:eastAsia="宋体"/>
                <w:b w:val="0"/>
                <w:sz w:val="18"/>
              </w:rPr>
              <w:t>[Prod] Git 地址字段确认后应禁用</w:t>
            </w:r>
          </w:p>
        </w:tc>
      </w:tr>
      <w:tr w14:paraId="2865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ED3B68A">
            <w:r>
              <w:rPr>
                <w:rFonts w:ascii="Times New Roman" w:hAnsi="Times New Roman" w:eastAsia="宋体"/>
                <w:b w:val="0"/>
                <w:sz w:val="18"/>
              </w:rPr>
              <w:t>489</w:t>
            </w:r>
          </w:p>
        </w:tc>
        <w:tc>
          <w:tcPr>
            <w:tcW w:w="3137" w:type="dxa"/>
            <w:gridSpan w:val="2"/>
          </w:tcPr>
          <w:p w14:paraId="6AC3C825">
            <w:r>
              <w:rPr>
                <w:rFonts w:ascii="Times New Roman" w:hAnsi="Times New Roman" w:eastAsia="宋体"/>
                <w:b w:val="0"/>
                <w:sz w:val="18"/>
              </w:rPr>
              <w:t>BUG-7189</w:t>
            </w:r>
          </w:p>
        </w:tc>
        <w:tc>
          <w:tcPr>
            <w:tcW w:w="3137" w:type="dxa"/>
            <w:gridSpan w:val="2"/>
          </w:tcPr>
          <w:p w14:paraId="1F8D93F7">
            <w:r>
              <w:rPr>
                <w:rFonts w:ascii="Times New Roman" w:hAnsi="Times New Roman" w:eastAsia="宋体"/>
                <w:b w:val="0"/>
                <w:sz w:val="18"/>
              </w:rPr>
              <w:t>[Prod] Physical Component：tablelookup 函数不支持向量方式使用</w:t>
            </w:r>
          </w:p>
        </w:tc>
      </w:tr>
      <w:tr w14:paraId="1AA5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36B090A">
            <w:r>
              <w:rPr>
                <w:rFonts w:ascii="Times New Roman" w:hAnsi="Times New Roman" w:eastAsia="宋体"/>
                <w:b w:val="0"/>
                <w:sz w:val="18"/>
              </w:rPr>
              <w:t>490</w:t>
            </w:r>
          </w:p>
        </w:tc>
        <w:tc>
          <w:tcPr>
            <w:tcW w:w="3137" w:type="dxa"/>
            <w:gridSpan w:val="2"/>
          </w:tcPr>
          <w:p w14:paraId="5BDEC297">
            <w:r>
              <w:rPr>
                <w:rFonts w:ascii="Times New Roman" w:hAnsi="Times New Roman" w:eastAsia="宋体"/>
                <w:b w:val="0"/>
                <w:sz w:val="18"/>
              </w:rPr>
              <w:t>BUG-7205</w:t>
            </w:r>
          </w:p>
        </w:tc>
        <w:tc>
          <w:tcPr>
            <w:tcW w:w="3137" w:type="dxa"/>
            <w:gridSpan w:val="2"/>
          </w:tcPr>
          <w:p w14:paraId="105B8C94">
            <w:r>
              <w:rPr>
                <w:rFonts w:ascii="Times New Roman" w:hAnsi="Times New Roman" w:eastAsia="宋体"/>
                <w:b w:val="0"/>
                <w:sz w:val="18"/>
              </w:rPr>
              <w:t>[Prod] 为 AnyMath 社区中的元素添加本地化</w:t>
            </w:r>
          </w:p>
        </w:tc>
      </w:tr>
      <w:tr w14:paraId="46F6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6D64336">
            <w:r>
              <w:rPr>
                <w:rFonts w:ascii="Times New Roman" w:hAnsi="Times New Roman" w:eastAsia="宋体"/>
                <w:b w:val="0"/>
                <w:sz w:val="18"/>
              </w:rPr>
              <w:t>491</w:t>
            </w:r>
          </w:p>
        </w:tc>
        <w:tc>
          <w:tcPr>
            <w:tcW w:w="3137" w:type="dxa"/>
            <w:gridSpan w:val="2"/>
          </w:tcPr>
          <w:p w14:paraId="18BDC30C">
            <w:r>
              <w:rPr>
                <w:rFonts w:ascii="Times New Roman" w:hAnsi="Times New Roman" w:eastAsia="宋体"/>
                <w:b w:val="0"/>
                <w:sz w:val="18"/>
              </w:rPr>
              <w:t>BUG-7206</w:t>
            </w:r>
          </w:p>
        </w:tc>
        <w:tc>
          <w:tcPr>
            <w:tcW w:w="3137" w:type="dxa"/>
            <w:gridSpan w:val="2"/>
          </w:tcPr>
          <w:p w14:paraId="15772AC4">
            <w:r>
              <w:rPr>
                <w:rFonts w:ascii="Times New Roman" w:hAnsi="Times New Roman" w:eastAsia="宋体"/>
                <w:b w:val="0"/>
                <w:sz w:val="18"/>
              </w:rPr>
              <w:t>[Prod] 2D lookup table 中的大矩阵会导致 Pod 挂起</w:t>
            </w:r>
          </w:p>
        </w:tc>
      </w:tr>
      <w:tr w14:paraId="0F77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CB1A276">
            <w:r>
              <w:rPr>
                <w:rFonts w:ascii="Times New Roman" w:hAnsi="Times New Roman" w:eastAsia="宋体"/>
                <w:b w:val="0"/>
                <w:sz w:val="18"/>
              </w:rPr>
              <w:t>492</w:t>
            </w:r>
          </w:p>
        </w:tc>
        <w:tc>
          <w:tcPr>
            <w:tcW w:w="3137" w:type="dxa"/>
            <w:gridSpan w:val="2"/>
          </w:tcPr>
          <w:p w14:paraId="2CBF8574">
            <w:r>
              <w:rPr>
                <w:rFonts w:ascii="Times New Roman" w:hAnsi="Times New Roman" w:eastAsia="宋体"/>
                <w:b w:val="0"/>
                <w:sz w:val="18"/>
              </w:rPr>
              <w:t>BUG-7210</w:t>
            </w:r>
          </w:p>
        </w:tc>
        <w:tc>
          <w:tcPr>
            <w:tcW w:w="3137" w:type="dxa"/>
            <w:gridSpan w:val="2"/>
          </w:tcPr>
          <w:p w14:paraId="7CCCF3DA">
            <w:r>
              <w:rPr>
                <w:rFonts w:ascii="Times New Roman" w:hAnsi="Times New Roman" w:eastAsia="宋体"/>
                <w:b w:val="0"/>
                <w:sz w:val="18"/>
              </w:rPr>
              <w:t>[Prod] simout 和数据检查器中的信号信息未翻译为中文和英文</w:t>
            </w:r>
          </w:p>
        </w:tc>
      </w:tr>
      <w:tr w14:paraId="3802A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26A455">
            <w:r>
              <w:rPr>
                <w:rFonts w:ascii="Times New Roman" w:hAnsi="Times New Roman" w:eastAsia="宋体"/>
                <w:b w:val="0"/>
                <w:sz w:val="18"/>
              </w:rPr>
              <w:t>493</w:t>
            </w:r>
          </w:p>
        </w:tc>
        <w:tc>
          <w:tcPr>
            <w:tcW w:w="3137" w:type="dxa"/>
            <w:gridSpan w:val="2"/>
          </w:tcPr>
          <w:p w14:paraId="72A0A323">
            <w:r>
              <w:rPr>
                <w:rFonts w:ascii="Times New Roman" w:hAnsi="Times New Roman" w:eastAsia="宋体"/>
                <w:b w:val="0"/>
                <w:sz w:val="18"/>
              </w:rPr>
              <w:t>BUG-7211</w:t>
            </w:r>
          </w:p>
        </w:tc>
        <w:tc>
          <w:tcPr>
            <w:tcW w:w="3137" w:type="dxa"/>
            <w:gridSpan w:val="2"/>
          </w:tcPr>
          <w:p w14:paraId="7793CE91">
            <w:r>
              <w:rPr>
                <w:rFonts w:ascii="Times New Roman" w:hAnsi="Times New Roman" w:eastAsia="宋体"/>
                <w:b w:val="0"/>
                <w:sz w:val="18"/>
              </w:rPr>
              <w:t>[Prod] simout 中总线信号的名称包含源模块</w:t>
            </w:r>
          </w:p>
        </w:tc>
      </w:tr>
      <w:tr w14:paraId="01970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E1AA86F">
            <w:r>
              <w:rPr>
                <w:rFonts w:ascii="Times New Roman" w:hAnsi="Times New Roman" w:eastAsia="宋体"/>
                <w:b w:val="0"/>
                <w:sz w:val="18"/>
              </w:rPr>
              <w:t>494</w:t>
            </w:r>
          </w:p>
        </w:tc>
        <w:tc>
          <w:tcPr>
            <w:tcW w:w="3137" w:type="dxa"/>
            <w:gridSpan w:val="2"/>
          </w:tcPr>
          <w:p w14:paraId="008957EC">
            <w:r>
              <w:rPr>
                <w:rFonts w:ascii="Times New Roman" w:hAnsi="Times New Roman" w:eastAsia="宋体"/>
                <w:b w:val="0"/>
                <w:sz w:val="18"/>
              </w:rPr>
              <w:t>BUG-7213</w:t>
            </w:r>
          </w:p>
        </w:tc>
        <w:tc>
          <w:tcPr>
            <w:tcW w:w="3137" w:type="dxa"/>
            <w:gridSpan w:val="2"/>
          </w:tcPr>
          <w:p w14:paraId="08563D9B">
            <w:r>
              <w:rPr>
                <w:rFonts w:ascii="Times New Roman" w:hAnsi="Times New Roman" w:eastAsia="宋体"/>
                <w:b w:val="0"/>
                <w:sz w:val="18"/>
              </w:rPr>
              <w:t>[Prod] Chart 信号设置和模型数据编辑器中的数据类型字段未翻译为中文</w:t>
            </w:r>
          </w:p>
        </w:tc>
      </w:tr>
      <w:tr w14:paraId="27581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86250FE">
            <w:r>
              <w:rPr>
                <w:rFonts w:ascii="Times New Roman" w:hAnsi="Times New Roman" w:eastAsia="宋体"/>
                <w:b w:val="0"/>
                <w:sz w:val="18"/>
              </w:rPr>
              <w:t>495</w:t>
            </w:r>
          </w:p>
        </w:tc>
        <w:tc>
          <w:tcPr>
            <w:tcW w:w="3137" w:type="dxa"/>
            <w:gridSpan w:val="2"/>
          </w:tcPr>
          <w:p w14:paraId="5CE0EE9A">
            <w:r>
              <w:rPr>
                <w:rFonts w:ascii="Times New Roman" w:hAnsi="Times New Roman" w:eastAsia="宋体"/>
                <w:b w:val="0"/>
                <w:sz w:val="18"/>
              </w:rPr>
              <w:t>BUG-7215</w:t>
            </w:r>
          </w:p>
        </w:tc>
        <w:tc>
          <w:tcPr>
            <w:tcW w:w="3137" w:type="dxa"/>
            <w:gridSpan w:val="2"/>
          </w:tcPr>
          <w:p w14:paraId="108B54FF">
            <w:r>
              <w:rPr>
                <w:rFonts w:ascii="Times New Roman" w:hAnsi="Times New Roman" w:eastAsia="宋体"/>
                <w:b w:val="0"/>
                <w:sz w:val="18"/>
              </w:rPr>
              <w:t>[Prod] 如果在已记录至少一个信号的子系统中记录所有信号，新记录的信号不会显示在模型数据编辑器中</w:t>
            </w:r>
          </w:p>
        </w:tc>
      </w:tr>
      <w:tr w14:paraId="1B73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07D719">
            <w:r>
              <w:rPr>
                <w:rFonts w:ascii="Times New Roman" w:hAnsi="Times New Roman" w:eastAsia="宋体"/>
                <w:b w:val="0"/>
                <w:sz w:val="18"/>
              </w:rPr>
              <w:t>496</w:t>
            </w:r>
          </w:p>
        </w:tc>
        <w:tc>
          <w:tcPr>
            <w:tcW w:w="3137" w:type="dxa"/>
            <w:gridSpan w:val="2"/>
          </w:tcPr>
          <w:p w14:paraId="606DA1EA">
            <w:r>
              <w:rPr>
                <w:rFonts w:ascii="Times New Roman" w:hAnsi="Times New Roman" w:eastAsia="宋体"/>
                <w:b w:val="0"/>
                <w:sz w:val="18"/>
              </w:rPr>
              <w:t>BUG-7220</w:t>
            </w:r>
          </w:p>
        </w:tc>
        <w:tc>
          <w:tcPr>
            <w:tcW w:w="3137" w:type="dxa"/>
            <w:gridSpan w:val="2"/>
          </w:tcPr>
          <w:p w14:paraId="5FC5BA17">
            <w:r>
              <w:rPr>
                <w:rFonts w:ascii="Times New Roman" w:hAnsi="Times New Roman" w:eastAsia="宋体"/>
                <w:b w:val="0"/>
                <w:sz w:val="18"/>
              </w:rPr>
              <w:t>[Prod] DSP 函数改进：envspectrum、orderspectrum、rpmfreqmap、rpmordermap</w:t>
            </w:r>
          </w:p>
        </w:tc>
      </w:tr>
      <w:tr w14:paraId="738C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D02142B">
            <w:r>
              <w:rPr>
                <w:rFonts w:ascii="Times New Roman" w:hAnsi="Times New Roman" w:eastAsia="宋体"/>
                <w:b w:val="0"/>
                <w:sz w:val="18"/>
              </w:rPr>
              <w:t>497</w:t>
            </w:r>
          </w:p>
        </w:tc>
        <w:tc>
          <w:tcPr>
            <w:tcW w:w="3137" w:type="dxa"/>
            <w:gridSpan w:val="2"/>
          </w:tcPr>
          <w:p w14:paraId="6364734C">
            <w:r>
              <w:rPr>
                <w:rFonts w:ascii="Times New Roman" w:hAnsi="Times New Roman" w:eastAsia="宋体"/>
                <w:b w:val="0"/>
                <w:sz w:val="18"/>
              </w:rPr>
              <w:t>BUG-7224</w:t>
            </w:r>
          </w:p>
        </w:tc>
        <w:tc>
          <w:tcPr>
            <w:tcW w:w="3137" w:type="dxa"/>
            <w:gridSpan w:val="2"/>
          </w:tcPr>
          <w:p w14:paraId="3272BC22">
            <w:r>
              <w:rPr>
                <w:rFonts w:ascii="Times New Roman" w:hAnsi="Times New Roman" w:eastAsia="宋体"/>
                <w:b w:val="0"/>
                <w:sz w:val="18"/>
              </w:rPr>
              <w:t>[Dev-hub] Unit Delay 的 Sample Time 处理不正确</w:t>
            </w:r>
          </w:p>
        </w:tc>
      </w:tr>
      <w:tr w14:paraId="3DA08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A66692D">
            <w:r>
              <w:rPr>
                <w:rFonts w:ascii="Times New Roman" w:hAnsi="Times New Roman" w:eastAsia="宋体"/>
                <w:b w:val="0"/>
                <w:sz w:val="18"/>
              </w:rPr>
              <w:t>498</w:t>
            </w:r>
          </w:p>
        </w:tc>
        <w:tc>
          <w:tcPr>
            <w:tcW w:w="3137" w:type="dxa"/>
            <w:gridSpan w:val="2"/>
          </w:tcPr>
          <w:p w14:paraId="510712E1">
            <w:r>
              <w:rPr>
                <w:rFonts w:ascii="Times New Roman" w:hAnsi="Times New Roman" w:eastAsia="宋体"/>
                <w:b w:val="0"/>
                <w:sz w:val="18"/>
              </w:rPr>
              <w:t>BUG-7227</w:t>
            </w:r>
          </w:p>
        </w:tc>
        <w:tc>
          <w:tcPr>
            <w:tcW w:w="3137" w:type="dxa"/>
            <w:gridSpan w:val="2"/>
          </w:tcPr>
          <w:p w14:paraId="18CE828A">
            <w:r>
              <w:rPr>
                <w:rFonts w:ascii="Times New Roman" w:hAnsi="Times New Roman" w:eastAsia="宋体"/>
                <w:b w:val="0"/>
                <w:sz w:val="18"/>
              </w:rPr>
              <w:t>错误信息明确：While iterator subsystem 内的 Function call</w:t>
            </w:r>
          </w:p>
        </w:tc>
      </w:tr>
      <w:tr w14:paraId="32FC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D54076A">
            <w:r>
              <w:rPr>
                <w:rFonts w:ascii="Times New Roman" w:hAnsi="Times New Roman" w:eastAsia="宋体"/>
                <w:b w:val="0"/>
                <w:sz w:val="18"/>
              </w:rPr>
              <w:t>499</w:t>
            </w:r>
          </w:p>
        </w:tc>
        <w:tc>
          <w:tcPr>
            <w:tcW w:w="3137" w:type="dxa"/>
            <w:gridSpan w:val="2"/>
          </w:tcPr>
          <w:p w14:paraId="31A6158C">
            <w:r>
              <w:rPr>
                <w:rFonts w:ascii="Times New Roman" w:hAnsi="Times New Roman" w:eastAsia="宋体"/>
                <w:b w:val="0"/>
                <w:sz w:val="18"/>
              </w:rPr>
              <w:t>BUG-7234</w:t>
            </w:r>
          </w:p>
        </w:tc>
        <w:tc>
          <w:tcPr>
            <w:tcW w:w="3137" w:type="dxa"/>
            <w:gridSpan w:val="2"/>
          </w:tcPr>
          <w:p w14:paraId="78BDEC22">
            <w:r>
              <w:rPr>
                <w:rFonts w:ascii="Times New Roman" w:hAnsi="Times New Roman" w:eastAsia="宋体"/>
                <w:b w:val="0"/>
                <w:sz w:val="18"/>
              </w:rPr>
              <w:t>[Dev-hub] 画布：在 Firefox 浏览器中框选一组模块时，蓝色选择框的边缘会被裁切</w:t>
            </w:r>
          </w:p>
        </w:tc>
      </w:tr>
      <w:tr w14:paraId="333E5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13CA66B">
            <w:r>
              <w:rPr>
                <w:rFonts w:ascii="Times New Roman" w:hAnsi="Times New Roman" w:eastAsia="宋体"/>
                <w:b w:val="0"/>
                <w:sz w:val="18"/>
              </w:rPr>
              <w:t>500</w:t>
            </w:r>
          </w:p>
        </w:tc>
        <w:tc>
          <w:tcPr>
            <w:tcW w:w="3137" w:type="dxa"/>
            <w:gridSpan w:val="2"/>
          </w:tcPr>
          <w:p w14:paraId="480FAED0">
            <w:r>
              <w:rPr>
                <w:rFonts w:ascii="Times New Roman" w:hAnsi="Times New Roman" w:eastAsia="宋体"/>
                <w:b w:val="0"/>
                <w:sz w:val="18"/>
              </w:rPr>
              <w:t>BUG-7235</w:t>
            </w:r>
          </w:p>
        </w:tc>
        <w:tc>
          <w:tcPr>
            <w:tcW w:w="3137" w:type="dxa"/>
            <w:gridSpan w:val="2"/>
          </w:tcPr>
          <w:p w14:paraId="436A32EA">
            <w:r>
              <w:rPr>
                <w:rFonts w:ascii="Times New Roman" w:hAnsi="Times New Roman" w:eastAsia="宋体"/>
                <w:b w:val="0"/>
                <w:sz w:val="18"/>
              </w:rPr>
              <w:t>[Prod] 将信号从时域切换到频域时，仍保留时域的 frame_size</w:t>
            </w:r>
          </w:p>
        </w:tc>
      </w:tr>
      <w:tr w14:paraId="4E901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DDDFE5A">
            <w:r>
              <w:rPr>
                <w:rFonts w:ascii="Times New Roman" w:hAnsi="Times New Roman" w:eastAsia="宋体"/>
                <w:b w:val="0"/>
                <w:sz w:val="18"/>
              </w:rPr>
              <w:t>501</w:t>
            </w:r>
          </w:p>
        </w:tc>
        <w:tc>
          <w:tcPr>
            <w:tcW w:w="3137" w:type="dxa"/>
            <w:gridSpan w:val="2"/>
          </w:tcPr>
          <w:p w14:paraId="4D7D3535">
            <w:r>
              <w:rPr>
                <w:rFonts w:ascii="Times New Roman" w:hAnsi="Times New Roman" w:eastAsia="宋体"/>
                <w:b w:val="0"/>
                <w:sz w:val="18"/>
              </w:rPr>
              <w:t>BUG-7240</w:t>
            </w:r>
          </w:p>
        </w:tc>
        <w:tc>
          <w:tcPr>
            <w:tcW w:w="3137" w:type="dxa"/>
            <w:gridSpan w:val="2"/>
          </w:tcPr>
          <w:p w14:paraId="19BFEF00">
            <w:r>
              <w:rPr>
                <w:rFonts w:ascii="Times New Roman" w:hAnsi="Times New Roman" w:eastAsia="宋体"/>
                <w:b w:val="0"/>
                <w:sz w:val="18"/>
              </w:rPr>
              <w:t>[QA-hub] 更改模块名称后，离线客户端上断点的来源不会随之更新</w:t>
            </w:r>
          </w:p>
        </w:tc>
      </w:tr>
      <w:tr w14:paraId="211B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5E191AA">
            <w:r>
              <w:rPr>
                <w:rFonts w:ascii="Times New Roman" w:hAnsi="Times New Roman" w:eastAsia="宋体"/>
                <w:b w:val="0"/>
                <w:sz w:val="18"/>
              </w:rPr>
              <w:t>502</w:t>
            </w:r>
          </w:p>
        </w:tc>
        <w:tc>
          <w:tcPr>
            <w:tcW w:w="3137" w:type="dxa"/>
            <w:gridSpan w:val="2"/>
          </w:tcPr>
          <w:p w14:paraId="596D3B3D">
            <w:r>
              <w:rPr>
                <w:rFonts w:ascii="Times New Roman" w:hAnsi="Times New Roman" w:eastAsia="宋体"/>
                <w:b w:val="0"/>
                <w:sz w:val="18"/>
              </w:rPr>
              <w:t>BUG-7241</w:t>
            </w:r>
          </w:p>
        </w:tc>
        <w:tc>
          <w:tcPr>
            <w:tcW w:w="3137" w:type="dxa"/>
            <w:gridSpan w:val="2"/>
          </w:tcPr>
          <w:p w14:paraId="2920B8A2">
            <w:r>
              <w:rPr>
                <w:rFonts w:ascii="Times New Roman" w:hAnsi="Times New Roman" w:eastAsia="宋体"/>
                <w:b w:val="0"/>
                <w:sz w:val="18"/>
              </w:rPr>
              <w:t>[Dev-hub] Chart 中 hasChanged 的明确错误信息失效</w:t>
            </w:r>
          </w:p>
        </w:tc>
      </w:tr>
      <w:tr w14:paraId="2DDC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5C52F79">
            <w:r>
              <w:rPr>
                <w:rFonts w:ascii="Times New Roman" w:hAnsi="Times New Roman" w:eastAsia="宋体"/>
                <w:b w:val="0"/>
                <w:sz w:val="18"/>
              </w:rPr>
              <w:t>503</w:t>
            </w:r>
          </w:p>
        </w:tc>
        <w:tc>
          <w:tcPr>
            <w:tcW w:w="3137" w:type="dxa"/>
            <w:gridSpan w:val="2"/>
          </w:tcPr>
          <w:p w14:paraId="412CAC25">
            <w:r>
              <w:rPr>
                <w:rFonts w:ascii="Times New Roman" w:hAnsi="Times New Roman" w:eastAsia="宋体"/>
                <w:b w:val="0"/>
                <w:sz w:val="18"/>
              </w:rPr>
              <w:t>BUG-7242</w:t>
            </w:r>
          </w:p>
        </w:tc>
        <w:tc>
          <w:tcPr>
            <w:tcW w:w="3137" w:type="dxa"/>
            <w:gridSpan w:val="2"/>
          </w:tcPr>
          <w:p w14:paraId="22700B84">
            <w:r>
              <w:rPr>
                <w:rFonts w:ascii="Times New Roman" w:hAnsi="Times New Roman" w:eastAsia="宋体"/>
                <w:b w:val="0"/>
                <w:sz w:val="18"/>
              </w:rPr>
              <w:t>[Prod] 在脚本最顶部创建文本单元时，焦点未定位到该单元</w:t>
            </w:r>
          </w:p>
        </w:tc>
      </w:tr>
      <w:tr w14:paraId="708C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DE87B0B">
            <w:r>
              <w:rPr>
                <w:rFonts w:ascii="Times New Roman" w:hAnsi="Times New Roman" w:eastAsia="宋体"/>
                <w:b w:val="0"/>
                <w:sz w:val="18"/>
              </w:rPr>
              <w:t>504</w:t>
            </w:r>
          </w:p>
        </w:tc>
        <w:tc>
          <w:tcPr>
            <w:tcW w:w="3137" w:type="dxa"/>
            <w:gridSpan w:val="2"/>
          </w:tcPr>
          <w:p w14:paraId="7DF4BF60">
            <w:r>
              <w:rPr>
                <w:rFonts w:ascii="Times New Roman" w:hAnsi="Times New Roman" w:eastAsia="宋体"/>
                <w:b w:val="0"/>
                <w:sz w:val="18"/>
              </w:rPr>
              <w:t>BUG-7243</w:t>
            </w:r>
          </w:p>
        </w:tc>
        <w:tc>
          <w:tcPr>
            <w:tcW w:w="3137" w:type="dxa"/>
            <w:gridSpan w:val="2"/>
          </w:tcPr>
          <w:p w14:paraId="4766A98A">
            <w:r>
              <w:rPr>
                <w:rFonts w:ascii="Times New Roman" w:hAnsi="Times New Roman" w:eastAsia="宋体"/>
                <w:b w:val="0"/>
                <w:sz w:val="18"/>
              </w:rPr>
              <w:t>[Prod] 在数据检查器中显示 simout 信号时，总线信号不会以蓝色边框高亮显示</w:t>
            </w:r>
          </w:p>
        </w:tc>
      </w:tr>
      <w:tr w14:paraId="39DE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9B855E8">
            <w:r>
              <w:rPr>
                <w:rFonts w:ascii="Times New Roman" w:hAnsi="Times New Roman" w:eastAsia="宋体"/>
                <w:b w:val="0"/>
                <w:sz w:val="18"/>
              </w:rPr>
              <w:t>505</w:t>
            </w:r>
          </w:p>
        </w:tc>
        <w:tc>
          <w:tcPr>
            <w:tcW w:w="3137" w:type="dxa"/>
            <w:gridSpan w:val="2"/>
          </w:tcPr>
          <w:p w14:paraId="57CC3FB4">
            <w:r>
              <w:rPr>
                <w:rFonts w:ascii="Times New Roman" w:hAnsi="Times New Roman" w:eastAsia="宋体"/>
                <w:b w:val="0"/>
                <w:sz w:val="18"/>
              </w:rPr>
              <w:t>BUG-7253</w:t>
            </w:r>
          </w:p>
        </w:tc>
        <w:tc>
          <w:tcPr>
            <w:tcW w:w="3137" w:type="dxa"/>
            <w:gridSpan w:val="2"/>
          </w:tcPr>
          <w:p w14:paraId="2D3CC3A9">
            <w:r>
              <w:rPr>
                <w:rFonts w:ascii="Times New Roman" w:hAnsi="Times New Roman" w:eastAsia="宋体"/>
                <w:b w:val="0"/>
                <w:sz w:val="18"/>
              </w:rPr>
              <w:t>[Dev-hub] 从 Simulink 导入到 AnyMath 时，Saturation 模块的参数转换不正确</w:t>
            </w:r>
          </w:p>
        </w:tc>
      </w:tr>
      <w:tr w14:paraId="5B099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FD72BF2">
            <w:r>
              <w:rPr>
                <w:rFonts w:ascii="Times New Roman" w:hAnsi="Times New Roman" w:eastAsia="宋体"/>
                <w:b w:val="0"/>
                <w:sz w:val="18"/>
              </w:rPr>
              <w:t>506</w:t>
            </w:r>
          </w:p>
        </w:tc>
        <w:tc>
          <w:tcPr>
            <w:tcW w:w="3137" w:type="dxa"/>
            <w:gridSpan w:val="2"/>
          </w:tcPr>
          <w:p w14:paraId="6BBD9DDE">
            <w:r>
              <w:rPr>
                <w:rFonts w:ascii="Times New Roman" w:hAnsi="Times New Roman" w:eastAsia="宋体"/>
                <w:b w:val="0"/>
                <w:sz w:val="18"/>
              </w:rPr>
              <w:t>BUG-7259</w:t>
            </w:r>
          </w:p>
        </w:tc>
        <w:tc>
          <w:tcPr>
            <w:tcW w:w="3137" w:type="dxa"/>
            <w:gridSpan w:val="2"/>
          </w:tcPr>
          <w:p w14:paraId="6728EDC2">
            <w:r>
              <w:rPr>
                <w:rFonts w:ascii="Times New Roman" w:hAnsi="Times New Roman" w:eastAsia="宋体"/>
                <w:b w:val="0"/>
                <w:sz w:val="18"/>
              </w:rPr>
              <w:t>[Dev-hub] 缩小状态机变量编辑器中的列宽后无法选择变量</w:t>
            </w:r>
          </w:p>
        </w:tc>
      </w:tr>
      <w:tr w14:paraId="135C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136D953">
            <w:r>
              <w:rPr>
                <w:rFonts w:ascii="Times New Roman" w:hAnsi="Times New Roman" w:eastAsia="宋体"/>
                <w:b w:val="0"/>
                <w:sz w:val="18"/>
              </w:rPr>
              <w:t>507</w:t>
            </w:r>
          </w:p>
        </w:tc>
        <w:tc>
          <w:tcPr>
            <w:tcW w:w="3137" w:type="dxa"/>
            <w:gridSpan w:val="2"/>
          </w:tcPr>
          <w:p w14:paraId="1AEFBA39">
            <w:r>
              <w:rPr>
                <w:rFonts w:ascii="Times New Roman" w:hAnsi="Times New Roman" w:eastAsia="宋体"/>
                <w:b w:val="0"/>
                <w:sz w:val="18"/>
              </w:rPr>
              <w:t>BUG-7260</w:t>
            </w:r>
          </w:p>
        </w:tc>
        <w:tc>
          <w:tcPr>
            <w:tcW w:w="3137" w:type="dxa"/>
            <w:gridSpan w:val="2"/>
          </w:tcPr>
          <w:p w14:paraId="7035BDBF">
            <w:r>
              <w:rPr>
                <w:rFonts w:ascii="Times New Roman" w:hAnsi="Times New Roman" w:eastAsia="宋体"/>
                <w:b w:val="0"/>
                <w:sz w:val="18"/>
              </w:rPr>
              <w:t>[Dev-hub] Outport 和 Inport 模块中参数值的名称不正确</w:t>
            </w:r>
          </w:p>
        </w:tc>
      </w:tr>
      <w:tr w14:paraId="5EE04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F78673">
            <w:r>
              <w:rPr>
                <w:rFonts w:ascii="Times New Roman" w:hAnsi="Times New Roman" w:eastAsia="宋体"/>
                <w:b w:val="0"/>
                <w:sz w:val="18"/>
              </w:rPr>
              <w:t>508</w:t>
            </w:r>
          </w:p>
        </w:tc>
        <w:tc>
          <w:tcPr>
            <w:tcW w:w="3137" w:type="dxa"/>
            <w:gridSpan w:val="2"/>
          </w:tcPr>
          <w:p w14:paraId="2903CC02">
            <w:r>
              <w:rPr>
                <w:rFonts w:ascii="Times New Roman" w:hAnsi="Times New Roman" w:eastAsia="宋体"/>
                <w:b w:val="0"/>
                <w:sz w:val="18"/>
              </w:rPr>
              <w:t>BUG-7264</w:t>
            </w:r>
          </w:p>
        </w:tc>
        <w:tc>
          <w:tcPr>
            <w:tcW w:w="3137" w:type="dxa"/>
            <w:gridSpan w:val="2"/>
          </w:tcPr>
          <w:p w14:paraId="0B756A8E">
            <w:r>
              <w:rPr>
                <w:rFonts w:ascii="Times New Roman" w:hAnsi="Times New Roman" w:eastAsia="宋体"/>
                <w:b w:val="0"/>
                <w:sz w:val="18"/>
              </w:rPr>
              <w:t>[Dev-hub] 从 Switch 模块继承的信号类型不正确</w:t>
            </w:r>
          </w:p>
        </w:tc>
      </w:tr>
      <w:tr w14:paraId="50909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DA888F1">
            <w:r>
              <w:rPr>
                <w:rFonts w:ascii="Times New Roman" w:hAnsi="Times New Roman" w:eastAsia="宋体"/>
                <w:b w:val="0"/>
                <w:sz w:val="18"/>
              </w:rPr>
              <w:t>509</w:t>
            </w:r>
          </w:p>
        </w:tc>
        <w:tc>
          <w:tcPr>
            <w:tcW w:w="3137" w:type="dxa"/>
            <w:gridSpan w:val="2"/>
          </w:tcPr>
          <w:p w14:paraId="70F25B54">
            <w:r>
              <w:rPr>
                <w:rFonts w:ascii="Times New Roman" w:hAnsi="Times New Roman" w:eastAsia="宋体"/>
                <w:b w:val="0"/>
                <w:sz w:val="18"/>
              </w:rPr>
              <w:t>BUG-7266</w:t>
            </w:r>
          </w:p>
        </w:tc>
        <w:tc>
          <w:tcPr>
            <w:tcW w:w="3137" w:type="dxa"/>
            <w:gridSpan w:val="2"/>
          </w:tcPr>
          <w:p w14:paraId="6591B1E6">
            <w:r>
              <w:rPr>
                <w:rFonts w:ascii="Times New Roman" w:hAnsi="Times New Roman" w:eastAsia="宋体"/>
                <w:b w:val="0"/>
                <w:sz w:val="18"/>
              </w:rPr>
              <w:t>[Dev-hub] 缩小窗口时，数据检查器中的信号名称最先消失</w:t>
            </w:r>
          </w:p>
        </w:tc>
      </w:tr>
      <w:tr w14:paraId="7042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3932236">
            <w:r>
              <w:rPr>
                <w:rFonts w:ascii="Times New Roman" w:hAnsi="Times New Roman" w:eastAsia="宋体"/>
                <w:b w:val="0"/>
                <w:sz w:val="18"/>
              </w:rPr>
              <w:t>510</w:t>
            </w:r>
          </w:p>
        </w:tc>
        <w:tc>
          <w:tcPr>
            <w:tcW w:w="3137" w:type="dxa"/>
            <w:gridSpan w:val="2"/>
          </w:tcPr>
          <w:p w14:paraId="2D32EE9C">
            <w:r>
              <w:rPr>
                <w:rFonts w:ascii="Times New Roman" w:hAnsi="Times New Roman" w:eastAsia="宋体"/>
                <w:b w:val="0"/>
                <w:sz w:val="18"/>
              </w:rPr>
              <w:t>BUG-7268</w:t>
            </w:r>
          </w:p>
        </w:tc>
        <w:tc>
          <w:tcPr>
            <w:tcW w:w="3137" w:type="dxa"/>
            <w:gridSpan w:val="2"/>
          </w:tcPr>
          <w:p w14:paraId="1C59976E">
            <w:r>
              <w:rPr>
                <w:rFonts w:ascii="Times New Roman" w:hAnsi="Times New Roman" w:eastAsia="宋体"/>
                <w:b w:val="0"/>
                <w:sz w:val="18"/>
              </w:rPr>
              <w:t>[Prod] 如果采样率图例窗口已关闭，出现具有新采样率的信号时不会显示对应颜色</w:t>
            </w:r>
          </w:p>
        </w:tc>
      </w:tr>
      <w:tr w14:paraId="71D7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CE1C249">
            <w:r>
              <w:rPr>
                <w:rFonts w:ascii="Times New Roman" w:hAnsi="Times New Roman" w:eastAsia="宋体"/>
                <w:b w:val="0"/>
                <w:sz w:val="18"/>
              </w:rPr>
              <w:t>511</w:t>
            </w:r>
          </w:p>
        </w:tc>
        <w:tc>
          <w:tcPr>
            <w:tcW w:w="3137" w:type="dxa"/>
            <w:gridSpan w:val="2"/>
          </w:tcPr>
          <w:p w14:paraId="71E6D237">
            <w:r>
              <w:rPr>
                <w:rFonts w:ascii="Times New Roman" w:hAnsi="Times New Roman" w:eastAsia="宋体"/>
                <w:b w:val="0"/>
                <w:sz w:val="18"/>
              </w:rPr>
              <w:t>BUG-7271</w:t>
            </w:r>
          </w:p>
        </w:tc>
        <w:tc>
          <w:tcPr>
            <w:tcW w:w="3137" w:type="dxa"/>
            <w:gridSpan w:val="2"/>
          </w:tcPr>
          <w:p w14:paraId="35BD32C2">
            <w:r>
              <w:rPr>
                <w:rFonts w:ascii="Times New Roman" w:hAnsi="Times New Roman" w:eastAsia="宋体"/>
                <w:b w:val="0"/>
                <w:sz w:val="18"/>
              </w:rPr>
              <w:t>[Dev-hub] get_initial_state 函数返回的 Discrete State-Space 模块数据不正确</w:t>
            </w:r>
          </w:p>
        </w:tc>
      </w:tr>
      <w:tr w14:paraId="3B01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38424CF">
            <w:r>
              <w:rPr>
                <w:rFonts w:ascii="Times New Roman" w:hAnsi="Times New Roman" w:eastAsia="宋体"/>
                <w:b w:val="0"/>
                <w:sz w:val="18"/>
              </w:rPr>
              <w:t>512</w:t>
            </w:r>
          </w:p>
        </w:tc>
        <w:tc>
          <w:tcPr>
            <w:tcW w:w="3137" w:type="dxa"/>
            <w:gridSpan w:val="2"/>
          </w:tcPr>
          <w:p w14:paraId="4CB31AC5">
            <w:r>
              <w:rPr>
                <w:rFonts w:ascii="Times New Roman" w:hAnsi="Times New Roman" w:eastAsia="宋体"/>
                <w:b w:val="0"/>
                <w:sz w:val="18"/>
              </w:rPr>
              <w:t>BUG-7272</w:t>
            </w:r>
          </w:p>
        </w:tc>
        <w:tc>
          <w:tcPr>
            <w:tcW w:w="3137" w:type="dxa"/>
            <w:gridSpan w:val="2"/>
          </w:tcPr>
          <w:p w14:paraId="126F2053">
            <w:r>
              <w:rPr>
                <w:rFonts w:ascii="Times New Roman" w:hAnsi="Times New Roman" w:eastAsia="宋体"/>
                <w:b w:val="0"/>
                <w:sz w:val="18"/>
              </w:rPr>
              <w:t>RITM 测试</w:t>
            </w:r>
          </w:p>
        </w:tc>
      </w:tr>
      <w:tr w14:paraId="1749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953E3BF">
            <w:r>
              <w:rPr>
                <w:rFonts w:ascii="Times New Roman" w:hAnsi="Times New Roman" w:eastAsia="宋体"/>
                <w:b w:val="0"/>
                <w:sz w:val="18"/>
              </w:rPr>
              <w:t>513</w:t>
            </w:r>
          </w:p>
        </w:tc>
        <w:tc>
          <w:tcPr>
            <w:tcW w:w="3137" w:type="dxa"/>
            <w:gridSpan w:val="2"/>
          </w:tcPr>
          <w:p w14:paraId="7203FFD9">
            <w:r>
              <w:rPr>
                <w:rFonts w:ascii="Times New Roman" w:hAnsi="Times New Roman" w:eastAsia="宋体"/>
                <w:b w:val="0"/>
                <w:sz w:val="18"/>
              </w:rPr>
              <w:t>BUG-7274</w:t>
            </w:r>
          </w:p>
        </w:tc>
        <w:tc>
          <w:tcPr>
            <w:tcW w:w="3137" w:type="dxa"/>
            <w:gridSpan w:val="2"/>
          </w:tcPr>
          <w:p w14:paraId="5D8EB580">
            <w:r>
              <w:rPr>
                <w:rFonts w:ascii="Times New Roman" w:hAnsi="Times New Roman" w:eastAsia="宋体"/>
                <w:b w:val="0"/>
                <w:sz w:val="18"/>
              </w:rPr>
              <w:t>[Dev-hub] 缩放比例为 100% 时，字体设置菜单超出屏幕范围</w:t>
            </w:r>
          </w:p>
        </w:tc>
      </w:tr>
      <w:tr w14:paraId="22E0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5A708B0">
            <w:r>
              <w:rPr>
                <w:rFonts w:ascii="Times New Roman" w:hAnsi="Times New Roman" w:eastAsia="宋体"/>
                <w:b w:val="0"/>
                <w:sz w:val="18"/>
              </w:rPr>
              <w:t>514</w:t>
            </w:r>
          </w:p>
        </w:tc>
        <w:tc>
          <w:tcPr>
            <w:tcW w:w="3137" w:type="dxa"/>
            <w:gridSpan w:val="2"/>
          </w:tcPr>
          <w:p w14:paraId="32253D98">
            <w:r>
              <w:rPr>
                <w:rFonts w:ascii="Times New Roman" w:hAnsi="Times New Roman" w:eastAsia="宋体"/>
                <w:b w:val="0"/>
                <w:sz w:val="18"/>
              </w:rPr>
              <w:t>BUG-7277</w:t>
            </w:r>
          </w:p>
        </w:tc>
        <w:tc>
          <w:tcPr>
            <w:tcW w:w="3137" w:type="dxa"/>
            <w:gridSpan w:val="2"/>
          </w:tcPr>
          <w:p w14:paraId="34EA5A83">
            <w:r>
              <w:rPr>
                <w:rFonts w:ascii="Times New Roman" w:hAnsi="Times New Roman" w:eastAsia="宋体"/>
                <w:b w:val="0"/>
                <w:sz w:val="18"/>
              </w:rPr>
              <w:t>[Dev-hub] 按住 ctrl 点击时，带输入端口的模块无法与输出端口连接</w:t>
            </w:r>
          </w:p>
        </w:tc>
      </w:tr>
      <w:tr w14:paraId="1189A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5CE1788">
            <w:r>
              <w:rPr>
                <w:rFonts w:ascii="Times New Roman" w:hAnsi="Times New Roman" w:eastAsia="宋体"/>
                <w:b w:val="0"/>
                <w:sz w:val="18"/>
              </w:rPr>
              <w:t>515</w:t>
            </w:r>
          </w:p>
        </w:tc>
        <w:tc>
          <w:tcPr>
            <w:tcW w:w="3137" w:type="dxa"/>
            <w:gridSpan w:val="2"/>
          </w:tcPr>
          <w:p w14:paraId="4E1ECA17">
            <w:r>
              <w:rPr>
                <w:rFonts w:ascii="Times New Roman" w:hAnsi="Times New Roman" w:eastAsia="宋体"/>
                <w:b w:val="0"/>
                <w:sz w:val="18"/>
              </w:rPr>
              <w:t>BUG-7278</w:t>
            </w:r>
          </w:p>
        </w:tc>
        <w:tc>
          <w:tcPr>
            <w:tcW w:w="3137" w:type="dxa"/>
            <w:gridSpan w:val="2"/>
          </w:tcPr>
          <w:p w14:paraId="041A8373">
            <w:r>
              <w:rPr>
                <w:rFonts w:ascii="Times New Roman" w:hAnsi="Times New Roman" w:eastAsia="宋体"/>
                <w:b w:val="0"/>
                <w:sz w:val="18"/>
              </w:rPr>
              <w:t>[Dev-hub] 在 For Each 内使用外部信号设置 IC 时，积分器不起作用</w:t>
            </w:r>
          </w:p>
        </w:tc>
      </w:tr>
      <w:tr w14:paraId="1DD0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642100B">
            <w:r>
              <w:rPr>
                <w:rFonts w:ascii="Times New Roman" w:hAnsi="Times New Roman" w:eastAsia="宋体"/>
                <w:b w:val="0"/>
                <w:sz w:val="18"/>
              </w:rPr>
              <w:t>516</w:t>
            </w:r>
          </w:p>
        </w:tc>
        <w:tc>
          <w:tcPr>
            <w:tcW w:w="3137" w:type="dxa"/>
            <w:gridSpan w:val="2"/>
          </w:tcPr>
          <w:p w14:paraId="21530659">
            <w:r>
              <w:rPr>
                <w:rFonts w:ascii="Times New Roman" w:hAnsi="Times New Roman" w:eastAsia="宋体"/>
                <w:b w:val="0"/>
                <w:sz w:val="18"/>
              </w:rPr>
              <w:t>BUG-7288</w:t>
            </w:r>
          </w:p>
        </w:tc>
        <w:tc>
          <w:tcPr>
            <w:tcW w:w="3137" w:type="dxa"/>
            <w:gridSpan w:val="2"/>
          </w:tcPr>
          <w:p w14:paraId="23424C98">
            <w:r>
              <w:rPr>
                <w:rFonts w:ascii="Times New Roman" w:hAnsi="Times New Roman" w:eastAsia="宋体"/>
                <w:b w:val="0"/>
                <w:sz w:val="18"/>
              </w:rPr>
              <w:t>[Dev-hub] BoundsError 错误</w:t>
            </w:r>
          </w:p>
        </w:tc>
      </w:tr>
      <w:tr w14:paraId="111B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B1840DE">
            <w:r>
              <w:rPr>
                <w:rFonts w:ascii="Times New Roman" w:hAnsi="Times New Roman" w:eastAsia="宋体"/>
                <w:b w:val="0"/>
                <w:sz w:val="18"/>
              </w:rPr>
              <w:t>517</w:t>
            </w:r>
          </w:p>
        </w:tc>
        <w:tc>
          <w:tcPr>
            <w:tcW w:w="3137" w:type="dxa"/>
            <w:gridSpan w:val="2"/>
          </w:tcPr>
          <w:p w14:paraId="77A637B6">
            <w:r>
              <w:rPr>
                <w:rFonts w:ascii="Times New Roman" w:hAnsi="Times New Roman" w:eastAsia="宋体"/>
                <w:b w:val="0"/>
                <w:sz w:val="18"/>
              </w:rPr>
              <w:t>BUG-7289</w:t>
            </w:r>
          </w:p>
        </w:tc>
        <w:tc>
          <w:tcPr>
            <w:tcW w:w="3137" w:type="dxa"/>
            <w:gridSpan w:val="2"/>
          </w:tcPr>
          <w:p w14:paraId="2ABECAC2">
            <w:r>
              <w:rPr>
                <w:rFonts w:ascii="Times New Roman" w:hAnsi="Times New Roman" w:eastAsia="宋体"/>
                <w:b w:val="0"/>
                <w:sz w:val="18"/>
              </w:rPr>
              <w:t>[Dev-hub] DivideError 错误</w:t>
            </w:r>
          </w:p>
        </w:tc>
      </w:tr>
      <w:tr w14:paraId="6212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66CBCA7">
            <w:r>
              <w:rPr>
                <w:rFonts w:ascii="Times New Roman" w:hAnsi="Times New Roman" w:eastAsia="宋体"/>
                <w:b w:val="0"/>
                <w:sz w:val="18"/>
              </w:rPr>
              <w:t>518</w:t>
            </w:r>
          </w:p>
        </w:tc>
        <w:tc>
          <w:tcPr>
            <w:tcW w:w="3137" w:type="dxa"/>
            <w:gridSpan w:val="2"/>
          </w:tcPr>
          <w:p w14:paraId="2D260CA5">
            <w:r>
              <w:rPr>
                <w:rFonts w:ascii="Times New Roman" w:hAnsi="Times New Roman" w:eastAsia="宋体"/>
                <w:b w:val="0"/>
                <w:sz w:val="18"/>
              </w:rPr>
              <w:t>BUG-7294</w:t>
            </w:r>
          </w:p>
        </w:tc>
        <w:tc>
          <w:tcPr>
            <w:tcW w:w="3137" w:type="dxa"/>
            <w:gridSpan w:val="2"/>
          </w:tcPr>
          <w:p w14:paraId="63652597">
            <w:r>
              <w:rPr>
                <w:rFonts w:ascii="Times New Roman" w:hAnsi="Times New Roman" w:eastAsia="宋体"/>
                <w:b w:val="0"/>
                <w:sz w:val="18"/>
              </w:rPr>
              <w:t>[Prod] 通过 ngpc 文件向环境添加包时出现底层错误</w:t>
            </w:r>
          </w:p>
        </w:tc>
      </w:tr>
      <w:tr w14:paraId="1DB69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B71A950">
            <w:r>
              <w:rPr>
                <w:rFonts w:ascii="Times New Roman" w:hAnsi="Times New Roman" w:eastAsia="宋体"/>
                <w:b w:val="0"/>
                <w:sz w:val="18"/>
              </w:rPr>
              <w:t>519</w:t>
            </w:r>
          </w:p>
        </w:tc>
        <w:tc>
          <w:tcPr>
            <w:tcW w:w="3137" w:type="dxa"/>
            <w:gridSpan w:val="2"/>
          </w:tcPr>
          <w:p w14:paraId="78F2FEA3">
            <w:r>
              <w:rPr>
                <w:rFonts w:ascii="Times New Roman" w:hAnsi="Times New Roman" w:eastAsia="宋体"/>
                <w:b w:val="0"/>
                <w:sz w:val="18"/>
              </w:rPr>
              <w:t>BUG-7298</w:t>
            </w:r>
          </w:p>
        </w:tc>
        <w:tc>
          <w:tcPr>
            <w:tcW w:w="3137" w:type="dxa"/>
            <w:gridSpan w:val="2"/>
          </w:tcPr>
          <w:p w14:paraId="121BE9B9">
            <w:r>
              <w:rPr>
                <w:rFonts w:ascii="Times New Roman" w:hAnsi="Times New Roman" w:eastAsia="宋体"/>
                <w:b w:val="0"/>
                <w:sz w:val="18"/>
              </w:rPr>
              <w:t>[Dev-hub] 如果信号有名称，则该名称应显示在数据检查器的运行信号列表中</w:t>
            </w:r>
          </w:p>
        </w:tc>
      </w:tr>
      <w:tr w14:paraId="2BE4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2CB7F4F">
            <w:r>
              <w:rPr>
                <w:rFonts w:ascii="Times New Roman" w:hAnsi="Times New Roman" w:eastAsia="宋体"/>
                <w:b w:val="0"/>
                <w:sz w:val="18"/>
              </w:rPr>
              <w:t>520</w:t>
            </w:r>
          </w:p>
        </w:tc>
        <w:tc>
          <w:tcPr>
            <w:tcW w:w="3137" w:type="dxa"/>
            <w:gridSpan w:val="2"/>
          </w:tcPr>
          <w:p w14:paraId="67B0C43B">
            <w:r>
              <w:rPr>
                <w:rFonts w:ascii="Times New Roman" w:hAnsi="Times New Roman" w:eastAsia="宋体"/>
                <w:b w:val="0"/>
                <w:sz w:val="18"/>
              </w:rPr>
              <w:t>BUG-7303</w:t>
            </w:r>
          </w:p>
        </w:tc>
        <w:tc>
          <w:tcPr>
            <w:tcW w:w="3137" w:type="dxa"/>
            <w:gridSpan w:val="2"/>
          </w:tcPr>
          <w:p w14:paraId="28F4C6EC">
            <w:r>
              <w:rPr>
                <w:rFonts w:ascii="Times New Roman" w:hAnsi="Times New Roman" w:eastAsia="宋体"/>
                <w:b w:val="0"/>
                <w:sz w:val="18"/>
              </w:rPr>
              <w:t>[Dev-hub] Git：文件状态变化时，文件状态图标会反复消失和出现</w:t>
            </w:r>
          </w:p>
        </w:tc>
      </w:tr>
      <w:tr w14:paraId="6D3E6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AB9B492">
            <w:r>
              <w:rPr>
                <w:rFonts w:ascii="Times New Roman" w:hAnsi="Times New Roman" w:eastAsia="宋体"/>
                <w:b w:val="0"/>
                <w:sz w:val="18"/>
              </w:rPr>
              <w:t>521</w:t>
            </w:r>
          </w:p>
        </w:tc>
        <w:tc>
          <w:tcPr>
            <w:tcW w:w="3137" w:type="dxa"/>
            <w:gridSpan w:val="2"/>
          </w:tcPr>
          <w:p w14:paraId="396B95EC">
            <w:r>
              <w:rPr>
                <w:rFonts w:ascii="Times New Roman" w:hAnsi="Times New Roman" w:eastAsia="宋体"/>
                <w:b w:val="0"/>
                <w:sz w:val="18"/>
              </w:rPr>
              <w:t>BUG-7305</w:t>
            </w:r>
          </w:p>
        </w:tc>
        <w:tc>
          <w:tcPr>
            <w:tcW w:w="3137" w:type="dxa"/>
            <w:gridSpan w:val="2"/>
          </w:tcPr>
          <w:p w14:paraId="7514C7B1">
            <w:r>
              <w:rPr>
                <w:rFonts w:ascii="Times New Roman" w:hAnsi="Times New Roman" w:eastAsia="宋体"/>
                <w:b w:val="0"/>
                <w:sz w:val="18"/>
              </w:rPr>
              <w:t>[Dev-hub] AnyMath 与 Simulink 在 multitask Rate Transition 上的差异</w:t>
            </w:r>
          </w:p>
        </w:tc>
      </w:tr>
      <w:tr w14:paraId="2753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F17E61F">
            <w:r>
              <w:rPr>
                <w:rFonts w:ascii="Times New Roman" w:hAnsi="Times New Roman" w:eastAsia="宋体"/>
                <w:b w:val="0"/>
                <w:sz w:val="18"/>
              </w:rPr>
              <w:t>522</w:t>
            </w:r>
          </w:p>
        </w:tc>
        <w:tc>
          <w:tcPr>
            <w:tcW w:w="3137" w:type="dxa"/>
            <w:gridSpan w:val="2"/>
          </w:tcPr>
          <w:p w14:paraId="0C5504D6">
            <w:r>
              <w:rPr>
                <w:rFonts w:ascii="Times New Roman" w:hAnsi="Times New Roman" w:eastAsia="宋体"/>
                <w:b w:val="0"/>
                <w:sz w:val="18"/>
              </w:rPr>
              <w:t>BUG-7306</w:t>
            </w:r>
          </w:p>
        </w:tc>
        <w:tc>
          <w:tcPr>
            <w:tcW w:w="3137" w:type="dxa"/>
            <w:gridSpan w:val="2"/>
          </w:tcPr>
          <w:p w14:paraId="554B4A94">
            <w:r>
              <w:rPr>
                <w:rFonts w:ascii="Times New Roman" w:hAnsi="Times New Roman" w:eastAsia="宋体"/>
                <w:b w:val="0"/>
                <w:sz w:val="18"/>
              </w:rPr>
              <w:t>[Dev-hub] 仿真启动时出现 MethodError(view, (0.0, [1]), 0x0000000000008834)</w:t>
            </w:r>
          </w:p>
        </w:tc>
      </w:tr>
      <w:tr w14:paraId="17B3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C21823C">
            <w:r>
              <w:rPr>
                <w:rFonts w:ascii="Times New Roman" w:hAnsi="Times New Roman" w:eastAsia="宋体"/>
                <w:b w:val="0"/>
                <w:sz w:val="18"/>
              </w:rPr>
              <w:t>523</w:t>
            </w:r>
          </w:p>
        </w:tc>
        <w:tc>
          <w:tcPr>
            <w:tcW w:w="3137" w:type="dxa"/>
            <w:gridSpan w:val="2"/>
          </w:tcPr>
          <w:p w14:paraId="01D9E5E4">
            <w:r>
              <w:rPr>
                <w:rFonts w:ascii="Times New Roman" w:hAnsi="Times New Roman" w:eastAsia="宋体"/>
                <w:b w:val="0"/>
                <w:sz w:val="18"/>
              </w:rPr>
              <w:t>BUG-7318</w:t>
            </w:r>
          </w:p>
        </w:tc>
        <w:tc>
          <w:tcPr>
            <w:tcW w:w="3137" w:type="dxa"/>
            <w:gridSpan w:val="2"/>
          </w:tcPr>
          <w:p w14:paraId="5F48ECBB">
            <w:r>
              <w:rPr>
                <w:rFonts w:ascii="Times New Roman" w:hAnsi="Times New Roman" w:eastAsia="宋体"/>
                <w:b w:val="0"/>
                <w:sz w:val="18"/>
              </w:rPr>
              <w:t>[QA-hub] Outport 模块的 initial condition 中总线不起作用</w:t>
            </w:r>
          </w:p>
        </w:tc>
      </w:tr>
      <w:tr w14:paraId="680DD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9C0B6FB">
            <w:r>
              <w:rPr>
                <w:rFonts w:ascii="Times New Roman" w:hAnsi="Times New Roman" w:eastAsia="宋体"/>
                <w:b w:val="0"/>
                <w:sz w:val="18"/>
              </w:rPr>
              <w:t>524</w:t>
            </w:r>
          </w:p>
        </w:tc>
        <w:tc>
          <w:tcPr>
            <w:tcW w:w="3137" w:type="dxa"/>
            <w:gridSpan w:val="2"/>
          </w:tcPr>
          <w:p w14:paraId="52E8EE8E">
            <w:r>
              <w:rPr>
                <w:rFonts w:ascii="Times New Roman" w:hAnsi="Times New Roman" w:eastAsia="宋体"/>
                <w:b w:val="0"/>
                <w:sz w:val="18"/>
              </w:rPr>
              <w:t>BUG-7324</w:t>
            </w:r>
          </w:p>
        </w:tc>
        <w:tc>
          <w:tcPr>
            <w:tcW w:w="3137" w:type="dxa"/>
            <w:gridSpan w:val="2"/>
          </w:tcPr>
          <w:p w14:paraId="566230BE">
            <w:r>
              <w:rPr>
                <w:rFonts w:ascii="Times New Roman" w:hAnsi="Times New Roman" w:eastAsia="宋体"/>
                <w:b w:val="0"/>
                <w:sz w:val="18"/>
              </w:rPr>
              <w:t>[Dev-hub] 当选择框宽度小于某个值时，选择框会被重置</w:t>
            </w:r>
          </w:p>
        </w:tc>
      </w:tr>
      <w:tr w14:paraId="26B4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B28801D">
            <w:r>
              <w:rPr>
                <w:rFonts w:ascii="Times New Roman" w:hAnsi="Times New Roman" w:eastAsia="宋体"/>
                <w:b w:val="0"/>
                <w:sz w:val="18"/>
              </w:rPr>
              <w:t>525</w:t>
            </w:r>
          </w:p>
        </w:tc>
        <w:tc>
          <w:tcPr>
            <w:tcW w:w="3137" w:type="dxa"/>
            <w:gridSpan w:val="2"/>
          </w:tcPr>
          <w:p w14:paraId="5729855B">
            <w:r>
              <w:rPr>
                <w:rFonts w:ascii="Times New Roman" w:hAnsi="Times New Roman" w:eastAsia="宋体"/>
                <w:b w:val="0"/>
                <w:sz w:val="18"/>
              </w:rPr>
              <w:t>BUG-7331</w:t>
            </w:r>
          </w:p>
        </w:tc>
        <w:tc>
          <w:tcPr>
            <w:tcW w:w="3137" w:type="dxa"/>
            <w:gridSpan w:val="2"/>
          </w:tcPr>
          <w:p w14:paraId="1A016AF7">
            <w:r>
              <w:rPr>
                <w:rFonts w:ascii="Times New Roman" w:hAnsi="Times New Roman" w:eastAsia="宋体"/>
                <w:b w:val="0"/>
                <w:sz w:val="18"/>
              </w:rPr>
              <w:t>[Prod] 在封装编辑器已打开时，通过记录图标尝试打开模型数据检查器，会打开第二个封装编辑器窗口</w:t>
            </w:r>
          </w:p>
        </w:tc>
      </w:tr>
      <w:tr w14:paraId="32CB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D656F8">
            <w:r>
              <w:rPr>
                <w:rFonts w:ascii="Times New Roman" w:hAnsi="Times New Roman" w:eastAsia="宋体"/>
                <w:b w:val="0"/>
                <w:sz w:val="18"/>
              </w:rPr>
              <w:t>526</w:t>
            </w:r>
          </w:p>
        </w:tc>
        <w:tc>
          <w:tcPr>
            <w:tcW w:w="3137" w:type="dxa"/>
            <w:gridSpan w:val="2"/>
          </w:tcPr>
          <w:p w14:paraId="1A282C67">
            <w:r>
              <w:rPr>
                <w:rFonts w:ascii="Times New Roman" w:hAnsi="Times New Roman" w:eastAsia="宋体"/>
                <w:b w:val="0"/>
                <w:sz w:val="18"/>
              </w:rPr>
              <w:t>BUG-7335</w:t>
            </w:r>
          </w:p>
        </w:tc>
        <w:tc>
          <w:tcPr>
            <w:tcW w:w="3137" w:type="dxa"/>
            <w:gridSpan w:val="2"/>
          </w:tcPr>
          <w:p w14:paraId="04063190">
            <w:r>
              <w:rPr>
                <w:rFonts w:ascii="Times New Roman" w:hAnsi="Times New Roman" w:eastAsia="宋体"/>
                <w:b w:val="0"/>
                <w:sz w:val="18"/>
              </w:rPr>
              <w:t>[Dev-hub] 打开模型时关于仿真模式的警告缺少翻译</w:t>
            </w:r>
          </w:p>
        </w:tc>
      </w:tr>
      <w:tr w14:paraId="0DF95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5489A12">
            <w:r>
              <w:rPr>
                <w:rFonts w:ascii="Times New Roman" w:hAnsi="Times New Roman" w:eastAsia="宋体"/>
                <w:b w:val="0"/>
                <w:sz w:val="18"/>
              </w:rPr>
              <w:t>527</w:t>
            </w:r>
          </w:p>
        </w:tc>
        <w:tc>
          <w:tcPr>
            <w:tcW w:w="3137" w:type="dxa"/>
            <w:gridSpan w:val="2"/>
          </w:tcPr>
          <w:p w14:paraId="6EDD64BE">
            <w:r>
              <w:rPr>
                <w:rFonts w:ascii="Times New Roman" w:hAnsi="Times New Roman" w:eastAsia="宋体"/>
                <w:b w:val="0"/>
                <w:sz w:val="18"/>
              </w:rPr>
              <w:t>BUG-7352</w:t>
            </w:r>
          </w:p>
        </w:tc>
        <w:tc>
          <w:tcPr>
            <w:tcW w:w="3137" w:type="dxa"/>
            <w:gridSpan w:val="2"/>
          </w:tcPr>
          <w:p w14:paraId="51CF3447">
            <w:r>
              <w:rPr>
                <w:rFonts w:ascii="Times New Roman" w:hAnsi="Times New Roman" w:eastAsia="宋体"/>
                <w:b w:val="0"/>
                <w:sz w:val="18"/>
              </w:rPr>
              <w:t>[Prod] 帖子中不显示来自 Git 的文件</w:t>
            </w:r>
          </w:p>
        </w:tc>
      </w:tr>
      <w:tr w14:paraId="6B233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9DD030B">
            <w:r>
              <w:rPr>
                <w:rFonts w:ascii="Times New Roman" w:hAnsi="Times New Roman" w:eastAsia="宋体"/>
                <w:b w:val="0"/>
                <w:sz w:val="18"/>
              </w:rPr>
              <w:t>528</w:t>
            </w:r>
          </w:p>
        </w:tc>
        <w:tc>
          <w:tcPr>
            <w:tcW w:w="3137" w:type="dxa"/>
            <w:gridSpan w:val="2"/>
          </w:tcPr>
          <w:p w14:paraId="4D77A5B2">
            <w:r>
              <w:rPr>
                <w:rFonts w:ascii="Times New Roman" w:hAnsi="Times New Roman" w:eastAsia="宋体"/>
                <w:b w:val="0"/>
                <w:sz w:val="18"/>
              </w:rPr>
              <w:t>BUG-7354</w:t>
            </w:r>
          </w:p>
        </w:tc>
        <w:tc>
          <w:tcPr>
            <w:tcW w:w="3137" w:type="dxa"/>
            <w:gridSpan w:val="2"/>
          </w:tcPr>
          <w:p w14:paraId="5CF77B7B">
            <w:r>
              <w:rPr>
                <w:rFonts w:ascii="Times New Roman" w:hAnsi="Times New Roman" w:eastAsia="宋体"/>
                <w:b w:val="0"/>
                <w:sz w:val="18"/>
              </w:rPr>
              <w:t>[Dev-hub] 模块设置：模块设置中的数据类型高亮显示不正确</w:t>
            </w:r>
          </w:p>
        </w:tc>
      </w:tr>
      <w:tr w14:paraId="6CEA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8F6EC8B">
            <w:r>
              <w:rPr>
                <w:rFonts w:ascii="Times New Roman" w:hAnsi="Times New Roman" w:eastAsia="宋体"/>
                <w:b w:val="0"/>
                <w:sz w:val="18"/>
              </w:rPr>
              <w:t>529</w:t>
            </w:r>
          </w:p>
        </w:tc>
        <w:tc>
          <w:tcPr>
            <w:tcW w:w="3137" w:type="dxa"/>
            <w:gridSpan w:val="2"/>
          </w:tcPr>
          <w:p w14:paraId="0F9FB95C">
            <w:r>
              <w:rPr>
                <w:rFonts w:ascii="Times New Roman" w:hAnsi="Times New Roman" w:eastAsia="宋体"/>
                <w:b w:val="0"/>
                <w:sz w:val="18"/>
              </w:rPr>
              <w:t>BUG-7355</w:t>
            </w:r>
          </w:p>
        </w:tc>
        <w:tc>
          <w:tcPr>
            <w:tcW w:w="3137" w:type="dxa"/>
            <w:gridSpan w:val="2"/>
          </w:tcPr>
          <w:p w14:paraId="4E6F86A8">
            <w:r>
              <w:rPr>
                <w:rFonts w:ascii="Times New Roman" w:hAnsi="Times New Roman" w:eastAsia="宋体"/>
                <w:b w:val="0"/>
                <w:sz w:val="18"/>
              </w:rPr>
              <w:t>[Dev-hub] 修复系统镜像构建阶段的缓存加载检查</w:t>
            </w:r>
          </w:p>
        </w:tc>
      </w:tr>
      <w:tr w14:paraId="3C87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1BE086E">
            <w:r>
              <w:rPr>
                <w:rFonts w:ascii="Times New Roman" w:hAnsi="Times New Roman" w:eastAsia="宋体"/>
                <w:b w:val="0"/>
                <w:sz w:val="18"/>
              </w:rPr>
              <w:t>530</w:t>
            </w:r>
          </w:p>
        </w:tc>
        <w:tc>
          <w:tcPr>
            <w:tcW w:w="3137" w:type="dxa"/>
            <w:gridSpan w:val="2"/>
          </w:tcPr>
          <w:p w14:paraId="682CB0A8">
            <w:r>
              <w:rPr>
                <w:rFonts w:ascii="Times New Roman" w:hAnsi="Times New Roman" w:eastAsia="宋体"/>
                <w:b w:val="0"/>
                <w:sz w:val="18"/>
              </w:rPr>
              <w:t>BUG-7357</w:t>
            </w:r>
          </w:p>
        </w:tc>
        <w:tc>
          <w:tcPr>
            <w:tcW w:w="3137" w:type="dxa"/>
            <w:gridSpan w:val="2"/>
          </w:tcPr>
          <w:p w14:paraId="4B4C4EFF">
            <w:r>
              <w:rPr>
                <w:rFonts w:ascii="Times New Roman" w:hAnsi="Times New Roman" w:eastAsia="宋体"/>
                <w:b w:val="0"/>
                <w:sz w:val="18"/>
              </w:rPr>
              <w:t>[Dev-hub] 直流输电模型计算速度慢</w:t>
            </w:r>
          </w:p>
        </w:tc>
      </w:tr>
      <w:tr w14:paraId="6FF63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4D9A90D">
            <w:r>
              <w:rPr>
                <w:rFonts w:ascii="Times New Roman" w:hAnsi="Times New Roman" w:eastAsia="宋体"/>
                <w:b w:val="0"/>
                <w:sz w:val="18"/>
              </w:rPr>
              <w:t>531</w:t>
            </w:r>
          </w:p>
        </w:tc>
        <w:tc>
          <w:tcPr>
            <w:tcW w:w="3137" w:type="dxa"/>
            <w:gridSpan w:val="2"/>
          </w:tcPr>
          <w:p w14:paraId="74F749BD">
            <w:r>
              <w:rPr>
                <w:rFonts w:ascii="Times New Roman" w:hAnsi="Times New Roman" w:eastAsia="宋体"/>
                <w:b w:val="0"/>
                <w:sz w:val="18"/>
              </w:rPr>
              <w:t>BUG-7362</w:t>
            </w:r>
          </w:p>
        </w:tc>
        <w:tc>
          <w:tcPr>
            <w:tcW w:w="3137" w:type="dxa"/>
            <w:gridSpan w:val="2"/>
          </w:tcPr>
          <w:p w14:paraId="6AEFA119">
            <w:r>
              <w:rPr>
                <w:rFonts w:ascii="Times New Roman" w:hAnsi="Times New Roman" w:eastAsia="宋体"/>
                <w:b w:val="0"/>
                <w:sz w:val="18"/>
              </w:rPr>
              <w:t>[Prod] 从 Executor 中移除 libblisswrapper 库</w:t>
            </w:r>
          </w:p>
        </w:tc>
      </w:tr>
      <w:tr w14:paraId="5BE4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C7D4E62">
            <w:r>
              <w:rPr>
                <w:rFonts w:ascii="Times New Roman" w:hAnsi="Times New Roman" w:eastAsia="宋体"/>
                <w:b w:val="0"/>
                <w:sz w:val="18"/>
              </w:rPr>
              <w:t>532</w:t>
            </w:r>
          </w:p>
        </w:tc>
        <w:tc>
          <w:tcPr>
            <w:tcW w:w="3137" w:type="dxa"/>
            <w:gridSpan w:val="2"/>
          </w:tcPr>
          <w:p w14:paraId="3AE290B7">
            <w:r>
              <w:rPr>
                <w:rFonts w:ascii="Times New Roman" w:hAnsi="Times New Roman" w:eastAsia="宋体"/>
                <w:b w:val="0"/>
                <w:sz w:val="18"/>
              </w:rPr>
              <w:t>BUG-7375</w:t>
            </w:r>
          </w:p>
        </w:tc>
        <w:tc>
          <w:tcPr>
            <w:tcW w:w="3137" w:type="dxa"/>
            <w:gridSpan w:val="2"/>
          </w:tcPr>
          <w:p w14:paraId="1B6DC94B">
            <w:r>
              <w:rPr>
                <w:rFonts w:ascii="Times New Roman" w:hAnsi="Times New Roman" w:eastAsia="宋体"/>
                <w:b w:val="0"/>
                <w:sz w:val="18"/>
              </w:rPr>
              <w:t>[Dev-hub] 在 to csv 模块中，如果编辑完成后点击画布而不是模块卡片，文件名不会更改</w:t>
            </w:r>
          </w:p>
        </w:tc>
      </w:tr>
      <w:tr w14:paraId="5AA7D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829899E">
            <w:r>
              <w:rPr>
                <w:rFonts w:ascii="Times New Roman" w:hAnsi="Times New Roman" w:eastAsia="宋体"/>
                <w:b w:val="0"/>
                <w:sz w:val="18"/>
              </w:rPr>
              <w:t>533</w:t>
            </w:r>
          </w:p>
        </w:tc>
        <w:tc>
          <w:tcPr>
            <w:tcW w:w="3137" w:type="dxa"/>
            <w:gridSpan w:val="2"/>
          </w:tcPr>
          <w:p w14:paraId="2FC166B2">
            <w:r>
              <w:rPr>
                <w:rFonts w:ascii="Times New Roman" w:hAnsi="Times New Roman" w:eastAsia="宋体"/>
                <w:b w:val="0"/>
                <w:sz w:val="18"/>
              </w:rPr>
              <w:t>BUG-7378</w:t>
            </w:r>
          </w:p>
        </w:tc>
        <w:tc>
          <w:tcPr>
            <w:tcW w:w="3137" w:type="dxa"/>
            <w:gridSpan w:val="2"/>
          </w:tcPr>
          <w:p w14:paraId="7C257375">
            <w:r>
              <w:rPr>
                <w:rFonts w:ascii="Times New Roman" w:hAnsi="Times New Roman" w:eastAsia="宋体"/>
                <w:b w:val="0"/>
                <w:sz w:val="18"/>
              </w:rPr>
              <w:t>[Dev-hub] AnyMath1DMechanical.Vehicles.Tires.RollingResistance 模块中 Resistance Model 枚举项存在拼写错误</w:t>
            </w:r>
          </w:p>
        </w:tc>
      </w:tr>
      <w:tr w14:paraId="3048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743A807">
            <w:r>
              <w:rPr>
                <w:rFonts w:ascii="Times New Roman" w:hAnsi="Times New Roman" w:eastAsia="宋体"/>
                <w:b w:val="0"/>
                <w:sz w:val="18"/>
              </w:rPr>
              <w:t>534</w:t>
            </w:r>
          </w:p>
        </w:tc>
        <w:tc>
          <w:tcPr>
            <w:tcW w:w="3137" w:type="dxa"/>
            <w:gridSpan w:val="2"/>
          </w:tcPr>
          <w:p w14:paraId="5109311A">
            <w:r>
              <w:rPr>
                <w:rFonts w:ascii="Times New Roman" w:hAnsi="Times New Roman" w:eastAsia="宋体"/>
                <w:b w:val="0"/>
                <w:sz w:val="18"/>
              </w:rPr>
              <w:t>BUG-7379</w:t>
            </w:r>
          </w:p>
        </w:tc>
        <w:tc>
          <w:tcPr>
            <w:tcW w:w="3137" w:type="dxa"/>
            <w:gridSpan w:val="2"/>
          </w:tcPr>
          <w:p w14:paraId="60E8B02B">
            <w:r>
              <w:rPr>
                <w:rFonts w:ascii="Times New Roman" w:hAnsi="Times New Roman" w:eastAsia="宋体"/>
                <w:b w:val="0"/>
                <w:sz w:val="18"/>
              </w:rPr>
              <w:t>[Custom-hub] 合并到发布分支后，ijulia 构建无法启动</w:t>
            </w:r>
          </w:p>
        </w:tc>
      </w:tr>
      <w:tr w14:paraId="479E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65A91FC">
            <w:r>
              <w:rPr>
                <w:rFonts w:ascii="Times New Roman" w:hAnsi="Times New Roman" w:eastAsia="宋体"/>
                <w:b w:val="0"/>
                <w:sz w:val="18"/>
              </w:rPr>
              <w:t>535</w:t>
            </w:r>
          </w:p>
        </w:tc>
        <w:tc>
          <w:tcPr>
            <w:tcW w:w="3137" w:type="dxa"/>
            <w:gridSpan w:val="2"/>
          </w:tcPr>
          <w:p w14:paraId="4CD8C715">
            <w:r>
              <w:rPr>
                <w:rFonts w:ascii="Times New Roman" w:hAnsi="Times New Roman" w:eastAsia="宋体"/>
                <w:b w:val="0"/>
                <w:sz w:val="18"/>
              </w:rPr>
              <w:t>BUG-7395</w:t>
            </w:r>
          </w:p>
        </w:tc>
        <w:tc>
          <w:tcPr>
            <w:tcW w:w="3137" w:type="dxa"/>
            <w:gridSpan w:val="2"/>
          </w:tcPr>
          <w:p w14:paraId="3BE2DC58">
            <w:r>
              <w:rPr>
                <w:rFonts w:ascii="Times New Roman" w:hAnsi="Times New Roman" w:eastAsia="宋体"/>
                <w:b w:val="0"/>
                <w:sz w:val="18"/>
              </w:rPr>
              <w:t>[Dev-hub] 连接到 Simplified Synchronous Machine 时，Mechanical Power 模块中的 torque 和 torque_reference 信号相同</w:t>
            </w:r>
          </w:p>
        </w:tc>
      </w:tr>
      <w:tr w14:paraId="2332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D1CC331">
            <w:r>
              <w:rPr>
                <w:rFonts w:ascii="Times New Roman" w:hAnsi="Times New Roman" w:eastAsia="宋体"/>
                <w:b w:val="0"/>
                <w:sz w:val="18"/>
              </w:rPr>
              <w:t>536</w:t>
            </w:r>
          </w:p>
        </w:tc>
        <w:tc>
          <w:tcPr>
            <w:tcW w:w="3137" w:type="dxa"/>
            <w:gridSpan w:val="2"/>
          </w:tcPr>
          <w:p w14:paraId="066703E4">
            <w:r>
              <w:rPr>
                <w:rFonts w:ascii="Times New Roman" w:hAnsi="Times New Roman" w:eastAsia="宋体"/>
                <w:b w:val="0"/>
                <w:sz w:val="18"/>
              </w:rPr>
              <w:t>BUG-7398</w:t>
            </w:r>
          </w:p>
        </w:tc>
        <w:tc>
          <w:tcPr>
            <w:tcW w:w="3137" w:type="dxa"/>
            <w:gridSpan w:val="2"/>
          </w:tcPr>
          <w:p w14:paraId="01A671C4">
            <w:r>
              <w:rPr>
                <w:rFonts w:ascii="Times New Roman" w:hAnsi="Times New Roman" w:eastAsia="宋体"/>
                <w:b w:val="0"/>
                <w:sz w:val="18"/>
              </w:rPr>
              <w:t>[Dev-hub] 文件浏览器：在英文语言环境下同时删除多个文件时，弹出的确认对话框中单词之间缺少空格</w:t>
            </w:r>
          </w:p>
        </w:tc>
      </w:tr>
      <w:tr w14:paraId="32EE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6775602">
            <w:r>
              <w:rPr>
                <w:rFonts w:ascii="Times New Roman" w:hAnsi="Times New Roman" w:eastAsia="宋体"/>
                <w:b w:val="0"/>
                <w:sz w:val="18"/>
              </w:rPr>
              <w:t>537</w:t>
            </w:r>
          </w:p>
        </w:tc>
        <w:tc>
          <w:tcPr>
            <w:tcW w:w="3137" w:type="dxa"/>
            <w:gridSpan w:val="2"/>
          </w:tcPr>
          <w:p w14:paraId="6B501935">
            <w:r>
              <w:rPr>
                <w:rFonts w:ascii="Times New Roman" w:hAnsi="Times New Roman" w:eastAsia="宋体"/>
                <w:b w:val="0"/>
                <w:sz w:val="18"/>
              </w:rPr>
              <w:t>BUG-7416</w:t>
            </w:r>
          </w:p>
        </w:tc>
        <w:tc>
          <w:tcPr>
            <w:tcW w:w="3137" w:type="dxa"/>
            <w:gridSpan w:val="2"/>
          </w:tcPr>
          <w:p w14:paraId="5811285E">
            <w:r>
              <w:rPr>
                <w:rFonts w:ascii="Times New Roman" w:hAnsi="Times New Roman" w:eastAsia="宋体"/>
                <w:b w:val="0"/>
                <w:sz w:val="18"/>
              </w:rPr>
              <w:t>[Prod] BusCreator：错误 "Internal error at the compilation stage of the model"</w:t>
            </w:r>
          </w:p>
        </w:tc>
      </w:tr>
      <w:tr w14:paraId="0779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113776">
            <w:r>
              <w:rPr>
                <w:rFonts w:ascii="Times New Roman" w:hAnsi="Times New Roman" w:eastAsia="宋体"/>
                <w:b w:val="0"/>
                <w:sz w:val="18"/>
              </w:rPr>
              <w:t>538</w:t>
            </w:r>
          </w:p>
        </w:tc>
        <w:tc>
          <w:tcPr>
            <w:tcW w:w="3137" w:type="dxa"/>
            <w:gridSpan w:val="2"/>
          </w:tcPr>
          <w:p w14:paraId="754778FF">
            <w:r>
              <w:rPr>
                <w:rFonts w:ascii="Times New Roman" w:hAnsi="Times New Roman" w:eastAsia="宋体"/>
                <w:b w:val="0"/>
                <w:sz w:val="18"/>
              </w:rPr>
              <w:t>BUG-7417</w:t>
            </w:r>
          </w:p>
        </w:tc>
        <w:tc>
          <w:tcPr>
            <w:tcW w:w="3137" w:type="dxa"/>
            <w:gridSpan w:val="2"/>
          </w:tcPr>
          <w:p w14:paraId="2BD20E97">
            <w:r>
              <w:rPr>
                <w:rFonts w:ascii="Times New Roman" w:hAnsi="Times New Roman" w:eastAsia="宋体"/>
                <w:b w:val="0"/>
                <w:sz w:val="18"/>
              </w:rPr>
              <w:t>[Prod] BusCreator 和 DataTypeConversion：“原始”错误信息</w:t>
            </w:r>
          </w:p>
        </w:tc>
      </w:tr>
      <w:tr w14:paraId="201F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8FEFDA3">
            <w:r>
              <w:rPr>
                <w:rFonts w:ascii="Times New Roman" w:hAnsi="Times New Roman" w:eastAsia="宋体"/>
                <w:b w:val="0"/>
                <w:sz w:val="18"/>
              </w:rPr>
              <w:t>539</w:t>
            </w:r>
          </w:p>
        </w:tc>
        <w:tc>
          <w:tcPr>
            <w:tcW w:w="3137" w:type="dxa"/>
            <w:gridSpan w:val="2"/>
          </w:tcPr>
          <w:p w14:paraId="59ABF04F">
            <w:r>
              <w:rPr>
                <w:rFonts w:ascii="Times New Roman" w:hAnsi="Times New Roman" w:eastAsia="宋体"/>
                <w:b w:val="0"/>
                <w:sz w:val="18"/>
              </w:rPr>
              <w:t>BUG-7427</w:t>
            </w:r>
          </w:p>
        </w:tc>
        <w:tc>
          <w:tcPr>
            <w:tcW w:w="3137" w:type="dxa"/>
            <w:gridSpan w:val="2"/>
          </w:tcPr>
          <w:p w14:paraId="1DB55AEC">
            <w:r>
              <w:rPr>
                <w:rFonts w:ascii="Times New Roman" w:hAnsi="Times New Roman" w:eastAsia="宋体"/>
                <w:b w:val="0"/>
                <w:sz w:val="18"/>
              </w:rPr>
              <w:t>[Prod] 本地化文件中“快速计算”模式的翻译有误</w:t>
            </w:r>
          </w:p>
        </w:tc>
      </w:tr>
      <w:tr w14:paraId="5DC03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CAD4D65">
            <w:r>
              <w:rPr>
                <w:rFonts w:ascii="Times New Roman" w:hAnsi="Times New Roman" w:eastAsia="宋体"/>
                <w:b w:val="0"/>
                <w:sz w:val="18"/>
              </w:rPr>
              <w:t>540</w:t>
            </w:r>
          </w:p>
        </w:tc>
        <w:tc>
          <w:tcPr>
            <w:tcW w:w="3137" w:type="dxa"/>
            <w:gridSpan w:val="2"/>
          </w:tcPr>
          <w:p w14:paraId="3A8743DC">
            <w:r>
              <w:rPr>
                <w:rFonts w:ascii="Times New Roman" w:hAnsi="Times New Roman" w:eastAsia="宋体"/>
                <w:b w:val="0"/>
                <w:sz w:val="18"/>
              </w:rPr>
              <w:t>BUG-7430</w:t>
            </w:r>
          </w:p>
        </w:tc>
        <w:tc>
          <w:tcPr>
            <w:tcW w:w="3137" w:type="dxa"/>
            <w:gridSpan w:val="2"/>
          </w:tcPr>
          <w:p w14:paraId="5A0C4E93">
            <w:r>
              <w:rPr>
                <w:rFonts w:ascii="Times New Roman" w:hAnsi="Times New Roman" w:eastAsia="宋体"/>
                <w:b w:val="0"/>
                <w:sz w:val="18"/>
              </w:rPr>
              <w:t>[Dev-hub] AnyMath 与 Simulink 在 Function-Call Subsystems 上的差异</w:t>
            </w:r>
          </w:p>
        </w:tc>
      </w:tr>
      <w:tr w14:paraId="7DB6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E8A0FDB">
            <w:r>
              <w:rPr>
                <w:rFonts w:ascii="Times New Roman" w:hAnsi="Times New Roman" w:eastAsia="宋体"/>
                <w:b w:val="0"/>
                <w:sz w:val="18"/>
              </w:rPr>
              <w:t>541</w:t>
            </w:r>
          </w:p>
        </w:tc>
        <w:tc>
          <w:tcPr>
            <w:tcW w:w="3137" w:type="dxa"/>
            <w:gridSpan w:val="2"/>
          </w:tcPr>
          <w:p w14:paraId="286264F9">
            <w:r>
              <w:rPr>
                <w:rFonts w:ascii="Times New Roman" w:hAnsi="Times New Roman" w:eastAsia="宋体"/>
                <w:b w:val="0"/>
                <w:sz w:val="18"/>
              </w:rPr>
              <w:t>BUG-7433</w:t>
            </w:r>
          </w:p>
        </w:tc>
        <w:tc>
          <w:tcPr>
            <w:tcW w:w="3137" w:type="dxa"/>
            <w:gridSpan w:val="2"/>
          </w:tcPr>
          <w:p w14:paraId="0B8898BE">
            <w:r>
              <w:rPr>
                <w:rFonts w:ascii="Times New Roman" w:hAnsi="Times New Roman" w:eastAsia="宋体"/>
                <w:b w:val="0"/>
                <w:sz w:val="18"/>
              </w:rPr>
              <w:t>[Dev-hub] 文件浏览器：退出文件夹后立即快速创建新对象时，名称输入框会短暂出现后立刻消失</w:t>
            </w:r>
          </w:p>
        </w:tc>
      </w:tr>
      <w:tr w14:paraId="40A5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E470BF9">
            <w:r>
              <w:rPr>
                <w:rFonts w:ascii="Times New Roman" w:hAnsi="Times New Roman" w:eastAsia="宋体"/>
                <w:b w:val="0"/>
                <w:sz w:val="18"/>
              </w:rPr>
              <w:t>542</w:t>
            </w:r>
          </w:p>
        </w:tc>
        <w:tc>
          <w:tcPr>
            <w:tcW w:w="3137" w:type="dxa"/>
            <w:gridSpan w:val="2"/>
          </w:tcPr>
          <w:p w14:paraId="4D440D49">
            <w:r>
              <w:rPr>
                <w:rFonts w:ascii="Times New Roman" w:hAnsi="Times New Roman" w:eastAsia="宋体"/>
                <w:b w:val="0"/>
                <w:sz w:val="18"/>
              </w:rPr>
              <w:t>BUG-7434</w:t>
            </w:r>
          </w:p>
        </w:tc>
        <w:tc>
          <w:tcPr>
            <w:tcW w:w="3137" w:type="dxa"/>
            <w:gridSpan w:val="2"/>
          </w:tcPr>
          <w:p w14:paraId="1E62D2FA">
            <w:r>
              <w:rPr>
                <w:rFonts w:ascii="Times New Roman" w:hAnsi="Times New Roman" w:eastAsia="宋体"/>
                <w:b w:val="0"/>
                <w:sz w:val="18"/>
              </w:rPr>
              <w:t>[Dev-hub] To Workspace 模块没有明确的错误信息</w:t>
            </w:r>
          </w:p>
        </w:tc>
      </w:tr>
      <w:tr w14:paraId="36B43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D5A6A8A">
            <w:r>
              <w:rPr>
                <w:rFonts w:ascii="Times New Roman" w:hAnsi="Times New Roman" w:eastAsia="宋体"/>
                <w:b w:val="0"/>
                <w:sz w:val="18"/>
              </w:rPr>
              <w:t>543</w:t>
            </w:r>
          </w:p>
        </w:tc>
        <w:tc>
          <w:tcPr>
            <w:tcW w:w="3137" w:type="dxa"/>
            <w:gridSpan w:val="2"/>
          </w:tcPr>
          <w:p w14:paraId="4625F72E">
            <w:r>
              <w:rPr>
                <w:rFonts w:ascii="Times New Roman" w:hAnsi="Times New Roman" w:eastAsia="宋体"/>
                <w:b w:val="0"/>
                <w:sz w:val="18"/>
              </w:rPr>
              <w:t>BUG-7435</w:t>
            </w:r>
          </w:p>
        </w:tc>
        <w:tc>
          <w:tcPr>
            <w:tcW w:w="3137" w:type="dxa"/>
            <w:gridSpan w:val="2"/>
          </w:tcPr>
          <w:p w14:paraId="2461F888">
            <w:r>
              <w:rPr>
                <w:rFonts w:ascii="Times New Roman" w:hAnsi="Times New Roman" w:eastAsia="宋体"/>
                <w:b w:val="0"/>
                <w:sz w:val="18"/>
              </w:rPr>
              <w:t>[Dev-hub] ToCSV 模块缺少对 Sample time 的验证</w:t>
            </w:r>
          </w:p>
        </w:tc>
      </w:tr>
      <w:tr w14:paraId="3CC0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AA12062">
            <w:r>
              <w:rPr>
                <w:rFonts w:ascii="Times New Roman" w:hAnsi="Times New Roman" w:eastAsia="宋体"/>
                <w:b w:val="0"/>
                <w:sz w:val="18"/>
              </w:rPr>
              <w:t>544</w:t>
            </w:r>
          </w:p>
        </w:tc>
        <w:tc>
          <w:tcPr>
            <w:tcW w:w="3137" w:type="dxa"/>
            <w:gridSpan w:val="2"/>
          </w:tcPr>
          <w:p w14:paraId="092EB2B8">
            <w:r>
              <w:rPr>
                <w:rFonts w:ascii="Times New Roman" w:hAnsi="Times New Roman" w:eastAsia="宋体"/>
                <w:b w:val="0"/>
                <w:sz w:val="18"/>
              </w:rPr>
              <w:t>BUG-7437</w:t>
            </w:r>
          </w:p>
        </w:tc>
        <w:tc>
          <w:tcPr>
            <w:tcW w:w="3137" w:type="dxa"/>
            <w:gridSpan w:val="2"/>
          </w:tcPr>
          <w:p w14:paraId="2CA00F64">
            <w:r>
              <w:rPr>
                <w:rFonts w:ascii="Times New Roman" w:hAnsi="Times New Roman" w:eastAsia="宋体"/>
                <w:b w:val="0"/>
                <w:sz w:val="18"/>
              </w:rPr>
              <w:t>[Dev-hub] 在子系统中删除信号后，该信号不会从图形中移除</w:t>
            </w:r>
          </w:p>
        </w:tc>
      </w:tr>
      <w:tr w14:paraId="3A29D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C116EE">
            <w:r>
              <w:rPr>
                <w:rFonts w:ascii="Times New Roman" w:hAnsi="Times New Roman" w:eastAsia="宋体"/>
                <w:b w:val="0"/>
                <w:sz w:val="18"/>
              </w:rPr>
              <w:t>545</w:t>
            </w:r>
          </w:p>
        </w:tc>
        <w:tc>
          <w:tcPr>
            <w:tcW w:w="3137" w:type="dxa"/>
            <w:gridSpan w:val="2"/>
          </w:tcPr>
          <w:p w14:paraId="2431BB36">
            <w:r>
              <w:rPr>
                <w:rFonts w:ascii="Times New Roman" w:hAnsi="Times New Roman" w:eastAsia="宋体"/>
                <w:b w:val="0"/>
                <w:sz w:val="18"/>
              </w:rPr>
              <w:t>BUG-7443</w:t>
            </w:r>
          </w:p>
        </w:tc>
        <w:tc>
          <w:tcPr>
            <w:tcW w:w="3137" w:type="dxa"/>
            <w:gridSpan w:val="2"/>
          </w:tcPr>
          <w:p w14:paraId="4D0A8C80">
            <w:r>
              <w:rPr>
                <w:rFonts w:ascii="Times New Roman" w:hAnsi="Times New Roman" w:eastAsia="宋体"/>
                <w:b w:val="0"/>
                <w:sz w:val="18"/>
              </w:rPr>
              <w:t>[Prod] 模型计算变慢（连续气候模型）</w:t>
            </w:r>
          </w:p>
        </w:tc>
      </w:tr>
      <w:tr w14:paraId="1DA4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CCABF1F">
            <w:r>
              <w:rPr>
                <w:rFonts w:ascii="Times New Roman" w:hAnsi="Times New Roman" w:eastAsia="宋体"/>
                <w:b w:val="0"/>
                <w:sz w:val="18"/>
              </w:rPr>
              <w:t>546</w:t>
            </w:r>
          </w:p>
        </w:tc>
        <w:tc>
          <w:tcPr>
            <w:tcW w:w="3137" w:type="dxa"/>
            <w:gridSpan w:val="2"/>
          </w:tcPr>
          <w:p w14:paraId="0D2979CC">
            <w:r>
              <w:rPr>
                <w:rFonts w:ascii="Times New Roman" w:hAnsi="Times New Roman" w:eastAsia="宋体"/>
                <w:b w:val="0"/>
                <w:sz w:val="18"/>
              </w:rPr>
              <w:t>BUG-7446</w:t>
            </w:r>
          </w:p>
        </w:tc>
        <w:tc>
          <w:tcPr>
            <w:tcW w:w="3137" w:type="dxa"/>
            <w:gridSpan w:val="2"/>
          </w:tcPr>
          <w:p w14:paraId="31F23A0F">
            <w:r>
              <w:rPr>
                <w:rFonts w:ascii="Times New Roman" w:hAnsi="Times New Roman" w:eastAsia="宋体"/>
                <w:b w:val="0"/>
                <w:sz w:val="18"/>
              </w:rPr>
              <w:t>[Dev-hub] 在含总线和 C Function 的模型中生成 C 代码时出现 Assertion failure。</w:t>
            </w:r>
          </w:p>
        </w:tc>
      </w:tr>
      <w:tr w14:paraId="0BD26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A2F309">
            <w:r>
              <w:rPr>
                <w:rFonts w:ascii="Times New Roman" w:hAnsi="Times New Roman" w:eastAsia="宋体"/>
                <w:b w:val="0"/>
                <w:sz w:val="18"/>
              </w:rPr>
              <w:t>547</w:t>
            </w:r>
          </w:p>
        </w:tc>
        <w:tc>
          <w:tcPr>
            <w:tcW w:w="3137" w:type="dxa"/>
            <w:gridSpan w:val="2"/>
          </w:tcPr>
          <w:p w14:paraId="4E560FCF">
            <w:r>
              <w:rPr>
                <w:rFonts w:ascii="Times New Roman" w:hAnsi="Times New Roman" w:eastAsia="宋体"/>
                <w:b w:val="0"/>
                <w:sz w:val="18"/>
              </w:rPr>
              <w:t>BUG-7448</w:t>
            </w:r>
          </w:p>
        </w:tc>
        <w:tc>
          <w:tcPr>
            <w:tcW w:w="3137" w:type="dxa"/>
            <w:gridSpan w:val="2"/>
          </w:tcPr>
          <w:p w14:paraId="3B399BAC">
            <w:r>
              <w:rPr>
                <w:rFonts w:ascii="Times New Roman" w:hAnsi="Times New Roman" w:eastAsia="宋体"/>
                <w:b w:val="0"/>
                <w:sz w:val="18"/>
              </w:rPr>
              <w:t>[Dev-hub] 模块卡片中显示端口编号错误的提示文字存在拼写错误</w:t>
            </w:r>
          </w:p>
        </w:tc>
      </w:tr>
      <w:tr w14:paraId="387F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A9DA92B">
            <w:r>
              <w:rPr>
                <w:rFonts w:ascii="Times New Roman" w:hAnsi="Times New Roman" w:eastAsia="宋体"/>
                <w:b w:val="0"/>
                <w:sz w:val="18"/>
              </w:rPr>
              <w:t>548</w:t>
            </w:r>
          </w:p>
        </w:tc>
        <w:tc>
          <w:tcPr>
            <w:tcW w:w="3137" w:type="dxa"/>
            <w:gridSpan w:val="2"/>
          </w:tcPr>
          <w:p w14:paraId="12CEA37B">
            <w:r>
              <w:rPr>
                <w:rFonts w:ascii="Times New Roman" w:hAnsi="Times New Roman" w:eastAsia="宋体"/>
                <w:b w:val="0"/>
                <w:sz w:val="18"/>
              </w:rPr>
              <w:t>BUG-7449</w:t>
            </w:r>
          </w:p>
        </w:tc>
        <w:tc>
          <w:tcPr>
            <w:tcW w:w="3137" w:type="dxa"/>
            <w:gridSpan w:val="2"/>
          </w:tcPr>
          <w:p w14:paraId="6DAD5BEB">
            <w:r>
              <w:rPr>
                <w:rFonts w:ascii="Times New Roman" w:hAnsi="Times New Roman" w:eastAsia="宋体"/>
                <w:b w:val="0"/>
                <w:sz w:val="18"/>
              </w:rPr>
              <w:t>[Dev-hub] 界面：打开的界面设置窗口没有按右边界对齐</w:t>
            </w:r>
          </w:p>
        </w:tc>
      </w:tr>
      <w:tr w14:paraId="2ECA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A0E4F69">
            <w:r>
              <w:rPr>
                <w:rFonts w:ascii="Times New Roman" w:hAnsi="Times New Roman" w:eastAsia="宋体"/>
                <w:b w:val="0"/>
                <w:sz w:val="18"/>
              </w:rPr>
              <w:t>549</w:t>
            </w:r>
          </w:p>
        </w:tc>
        <w:tc>
          <w:tcPr>
            <w:tcW w:w="3137" w:type="dxa"/>
            <w:gridSpan w:val="2"/>
          </w:tcPr>
          <w:p w14:paraId="3CE34E7F">
            <w:r>
              <w:rPr>
                <w:rFonts w:ascii="Times New Roman" w:hAnsi="Times New Roman" w:eastAsia="宋体"/>
                <w:b w:val="0"/>
                <w:sz w:val="18"/>
              </w:rPr>
              <w:t>BUG-7452</w:t>
            </w:r>
          </w:p>
        </w:tc>
        <w:tc>
          <w:tcPr>
            <w:tcW w:w="3137" w:type="dxa"/>
            <w:gridSpan w:val="2"/>
          </w:tcPr>
          <w:p w14:paraId="35A3E27D">
            <w:r>
              <w:rPr>
                <w:rFonts w:ascii="Times New Roman" w:hAnsi="Times New Roman" w:eastAsia="宋体"/>
                <w:b w:val="0"/>
                <w:sz w:val="18"/>
              </w:rPr>
              <w:t>[Dev-hub] 变量窗口：在变量窗口中没有关于内核正在重启的警告</w:t>
            </w:r>
          </w:p>
        </w:tc>
      </w:tr>
      <w:tr w14:paraId="68C3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0D040C1">
            <w:r>
              <w:rPr>
                <w:rFonts w:ascii="Times New Roman" w:hAnsi="Times New Roman" w:eastAsia="宋体"/>
                <w:b w:val="0"/>
                <w:sz w:val="18"/>
              </w:rPr>
              <w:t>550</w:t>
            </w:r>
          </w:p>
        </w:tc>
        <w:tc>
          <w:tcPr>
            <w:tcW w:w="3137" w:type="dxa"/>
            <w:gridSpan w:val="2"/>
          </w:tcPr>
          <w:p w14:paraId="26E9E1C3">
            <w:r>
              <w:rPr>
                <w:rFonts w:ascii="Times New Roman" w:hAnsi="Times New Roman" w:eastAsia="宋体"/>
                <w:b w:val="0"/>
                <w:sz w:val="18"/>
              </w:rPr>
              <w:t>BUG-7453</w:t>
            </w:r>
          </w:p>
        </w:tc>
        <w:tc>
          <w:tcPr>
            <w:tcW w:w="3137" w:type="dxa"/>
            <w:gridSpan w:val="2"/>
          </w:tcPr>
          <w:p w14:paraId="031620AF">
            <w:r>
              <w:rPr>
                <w:rFonts w:ascii="Times New Roman" w:hAnsi="Times New Roman" w:eastAsia="宋体"/>
                <w:b w:val="0"/>
                <w:sz w:val="18"/>
              </w:rPr>
              <w:t>[Prod] lenspl 函数执行时间过长</w:t>
            </w:r>
          </w:p>
        </w:tc>
      </w:tr>
      <w:tr w14:paraId="1A31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8924CDC">
            <w:r>
              <w:rPr>
                <w:rFonts w:ascii="Times New Roman" w:hAnsi="Times New Roman" w:eastAsia="宋体"/>
                <w:b w:val="0"/>
                <w:sz w:val="18"/>
              </w:rPr>
              <w:t>551</w:t>
            </w:r>
          </w:p>
        </w:tc>
        <w:tc>
          <w:tcPr>
            <w:tcW w:w="3137" w:type="dxa"/>
            <w:gridSpan w:val="2"/>
          </w:tcPr>
          <w:p w14:paraId="4474B948">
            <w:r>
              <w:rPr>
                <w:rFonts w:ascii="Times New Roman" w:hAnsi="Times New Roman" w:eastAsia="宋体"/>
                <w:b w:val="0"/>
                <w:sz w:val="18"/>
              </w:rPr>
              <w:t>BUG-7455</w:t>
            </w:r>
          </w:p>
        </w:tc>
        <w:tc>
          <w:tcPr>
            <w:tcW w:w="3137" w:type="dxa"/>
            <w:gridSpan w:val="2"/>
          </w:tcPr>
          <w:p w14:paraId="272D3DEB">
            <w:r>
              <w:rPr>
                <w:rFonts w:ascii="Times New Roman" w:hAnsi="Times New Roman" w:eastAsia="宋体"/>
                <w:b w:val="0"/>
                <w:sz w:val="18"/>
              </w:rPr>
              <w:t>[Dev-hub] 使用全局求解器时 run-time assertions 不起作用</w:t>
            </w:r>
          </w:p>
        </w:tc>
      </w:tr>
      <w:tr w14:paraId="2358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22CF1A1">
            <w:r>
              <w:rPr>
                <w:rFonts w:ascii="Times New Roman" w:hAnsi="Times New Roman" w:eastAsia="宋体"/>
                <w:b w:val="0"/>
                <w:sz w:val="18"/>
              </w:rPr>
              <w:t>552</w:t>
            </w:r>
          </w:p>
        </w:tc>
        <w:tc>
          <w:tcPr>
            <w:tcW w:w="3137" w:type="dxa"/>
            <w:gridSpan w:val="2"/>
          </w:tcPr>
          <w:p w14:paraId="2F4D9544">
            <w:r>
              <w:rPr>
                <w:rFonts w:ascii="Times New Roman" w:hAnsi="Times New Roman" w:eastAsia="宋体"/>
                <w:b w:val="0"/>
                <w:sz w:val="18"/>
              </w:rPr>
              <w:t>BUG-7457</w:t>
            </w:r>
          </w:p>
        </w:tc>
        <w:tc>
          <w:tcPr>
            <w:tcW w:w="3137" w:type="dxa"/>
            <w:gridSpan w:val="2"/>
          </w:tcPr>
          <w:p w14:paraId="6BB0FB8E">
            <w:r>
              <w:rPr>
                <w:rFonts w:ascii="Times New Roman" w:hAnsi="Times New Roman" w:eastAsia="宋体"/>
                <w:b w:val="0"/>
                <w:sz w:val="18"/>
              </w:rPr>
              <w:t>[Prod] 向离散滤波器的输入端提供向量时会出现维度不匹配错误</w:t>
            </w:r>
          </w:p>
        </w:tc>
      </w:tr>
      <w:tr w14:paraId="55B30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E0D269A">
            <w:r>
              <w:rPr>
                <w:rFonts w:ascii="Times New Roman" w:hAnsi="Times New Roman" w:eastAsia="宋体"/>
                <w:b w:val="0"/>
                <w:sz w:val="18"/>
              </w:rPr>
              <w:t>553</w:t>
            </w:r>
          </w:p>
        </w:tc>
        <w:tc>
          <w:tcPr>
            <w:tcW w:w="3137" w:type="dxa"/>
            <w:gridSpan w:val="2"/>
          </w:tcPr>
          <w:p w14:paraId="27547DC3">
            <w:r>
              <w:rPr>
                <w:rFonts w:ascii="Times New Roman" w:hAnsi="Times New Roman" w:eastAsia="宋体"/>
                <w:b w:val="0"/>
                <w:sz w:val="18"/>
              </w:rPr>
              <w:t>BUG-7458</w:t>
            </w:r>
          </w:p>
        </w:tc>
        <w:tc>
          <w:tcPr>
            <w:tcW w:w="3137" w:type="dxa"/>
            <w:gridSpan w:val="2"/>
          </w:tcPr>
          <w:p w14:paraId="76E02713">
            <w:r>
              <w:rPr>
                <w:rFonts w:ascii="Times New Roman" w:hAnsi="Times New Roman" w:eastAsia="宋体"/>
                <w:b w:val="0"/>
                <w:sz w:val="18"/>
              </w:rPr>
              <w:t>[Dev-hub] 画布：选择框菜单以及鼠标右键模块菜单中存在一些缺陷</w:t>
            </w:r>
          </w:p>
        </w:tc>
      </w:tr>
      <w:tr w14:paraId="2D267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5E423FA">
            <w:r>
              <w:rPr>
                <w:rFonts w:ascii="Times New Roman" w:hAnsi="Times New Roman" w:eastAsia="宋体"/>
                <w:b w:val="0"/>
                <w:sz w:val="18"/>
              </w:rPr>
              <w:t>554</w:t>
            </w:r>
          </w:p>
        </w:tc>
        <w:tc>
          <w:tcPr>
            <w:tcW w:w="3137" w:type="dxa"/>
            <w:gridSpan w:val="2"/>
          </w:tcPr>
          <w:p w14:paraId="03147675">
            <w:r>
              <w:rPr>
                <w:rFonts w:ascii="Times New Roman" w:hAnsi="Times New Roman" w:eastAsia="宋体"/>
                <w:b w:val="0"/>
                <w:sz w:val="18"/>
              </w:rPr>
              <w:t>BUG-7463</w:t>
            </w:r>
          </w:p>
        </w:tc>
        <w:tc>
          <w:tcPr>
            <w:tcW w:w="3137" w:type="dxa"/>
            <w:gridSpan w:val="2"/>
          </w:tcPr>
          <w:p w14:paraId="74A1FDE5">
            <w:r>
              <w:rPr>
                <w:rFonts w:ascii="Times New Roman" w:hAnsi="Times New Roman" w:eastAsia="宋体"/>
                <w:b w:val="0"/>
                <w:sz w:val="18"/>
              </w:rPr>
              <w:t>[Prod] 当滤波器系数以向量形式给出时，模型初始化的错误信息不明确</w:t>
            </w:r>
          </w:p>
        </w:tc>
      </w:tr>
      <w:tr w14:paraId="3FFE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F5BDDB8">
            <w:r>
              <w:rPr>
                <w:rFonts w:ascii="Times New Roman" w:hAnsi="Times New Roman" w:eastAsia="宋体"/>
                <w:b w:val="0"/>
                <w:sz w:val="18"/>
              </w:rPr>
              <w:t>555</w:t>
            </w:r>
          </w:p>
        </w:tc>
        <w:tc>
          <w:tcPr>
            <w:tcW w:w="3137" w:type="dxa"/>
            <w:gridSpan w:val="2"/>
          </w:tcPr>
          <w:p w14:paraId="717F6D1B">
            <w:r>
              <w:rPr>
                <w:rFonts w:ascii="Times New Roman" w:hAnsi="Times New Roman" w:eastAsia="宋体"/>
                <w:b w:val="0"/>
                <w:sz w:val="18"/>
              </w:rPr>
              <w:t>BUG-7465</w:t>
            </w:r>
          </w:p>
        </w:tc>
        <w:tc>
          <w:tcPr>
            <w:tcW w:w="3137" w:type="dxa"/>
            <w:gridSpan w:val="2"/>
          </w:tcPr>
          <w:p w14:paraId="08C2A385">
            <w:r>
              <w:rPr>
                <w:rFonts w:ascii="Times New Roman" w:hAnsi="Times New Roman" w:eastAsia="宋体"/>
                <w:b w:val="0"/>
                <w:sz w:val="18"/>
              </w:rPr>
              <w:t>[Dev-hub] 文件浏览器：无法复制 ZIP 压缩包的文件路径，同时复制文件名的快捷键组合也不起作用</w:t>
            </w:r>
          </w:p>
        </w:tc>
      </w:tr>
      <w:tr w14:paraId="12971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8973375">
            <w:r>
              <w:rPr>
                <w:rFonts w:ascii="Times New Roman" w:hAnsi="Times New Roman" w:eastAsia="宋体"/>
                <w:b w:val="0"/>
                <w:sz w:val="18"/>
              </w:rPr>
              <w:t>556</w:t>
            </w:r>
          </w:p>
        </w:tc>
        <w:tc>
          <w:tcPr>
            <w:tcW w:w="3137" w:type="dxa"/>
            <w:gridSpan w:val="2"/>
          </w:tcPr>
          <w:p w14:paraId="35A0C129">
            <w:r>
              <w:rPr>
                <w:rFonts w:ascii="Times New Roman" w:hAnsi="Times New Roman" w:eastAsia="宋体"/>
                <w:b w:val="0"/>
                <w:sz w:val="18"/>
              </w:rPr>
              <w:t>BUG-7469</w:t>
            </w:r>
          </w:p>
        </w:tc>
        <w:tc>
          <w:tcPr>
            <w:tcW w:w="3137" w:type="dxa"/>
            <w:gridSpan w:val="2"/>
          </w:tcPr>
          <w:p w14:paraId="602FAA07">
            <w:r>
              <w:rPr>
                <w:rFonts w:ascii="Times New Roman" w:hAnsi="Times New Roman" w:eastAsia="宋体"/>
                <w:b w:val="0"/>
                <w:sz w:val="18"/>
              </w:rPr>
              <w:t>[Dev-hub] 频域信号：在仿真前和仿真后选择要绘制的信号时，绘制出的图形不同</w:t>
            </w:r>
          </w:p>
        </w:tc>
      </w:tr>
      <w:tr w14:paraId="604A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8F42C60">
            <w:r>
              <w:rPr>
                <w:rFonts w:ascii="Times New Roman" w:hAnsi="Times New Roman" w:eastAsia="宋体"/>
                <w:b w:val="0"/>
                <w:sz w:val="18"/>
              </w:rPr>
              <w:t>557</w:t>
            </w:r>
          </w:p>
        </w:tc>
        <w:tc>
          <w:tcPr>
            <w:tcW w:w="3137" w:type="dxa"/>
            <w:gridSpan w:val="2"/>
          </w:tcPr>
          <w:p w14:paraId="1DEB9236">
            <w:r>
              <w:rPr>
                <w:rFonts w:ascii="Times New Roman" w:hAnsi="Times New Roman" w:eastAsia="宋体"/>
                <w:b w:val="0"/>
                <w:sz w:val="18"/>
              </w:rPr>
              <w:t>BUG-7470</w:t>
            </w:r>
          </w:p>
        </w:tc>
        <w:tc>
          <w:tcPr>
            <w:tcW w:w="3137" w:type="dxa"/>
            <w:gridSpan w:val="2"/>
          </w:tcPr>
          <w:p w14:paraId="2096850A">
            <w:r>
              <w:rPr>
                <w:rFonts w:ascii="Times New Roman" w:hAnsi="Times New Roman" w:eastAsia="宋体"/>
                <w:b w:val="0"/>
                <w:sz w:val="18"/>
              </w:rPr>
              <w:t>[Dev-hub] 删除端口后，其后续端口的编号不会更新</w:t>
            </w:r>
          </w:p>
        </w:tc>
      </w:tr>
      <w:tr w14:paraId="7469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DCFDCEF">
            <w:r>
              <w:rPr>
                <w:rFonts w:ascii="Times New Roman" w:hAnsi="Times New Roman" w:eastAsia="宋体"/>
                <w:b w:val="0"/>
                <w:sz w:val="18"/>
              </w:rPr>
              <w:t>558</w:t>
            </w:r>
          </w:p>
        </w:tc>
        <w:tc>
          <w:tcPr>
            <w:tcW w:w="3137" w:type="dxa"/>
            <w:gridSpan w:val="2"/>
          </w:tcPr>
          <w:p w14:paraId="76633BC9">
            <w:r>
              <w:rPr>
                <w:rFonts w:ascii="Times New Roman" w:hAnsi="Times New Roman" w:eastAsia="宋体"/>
                <w:b w:val="0"/>
                <w:sz w:val="18"/>
              </w:rPr>
              <w:t>BUG-7472</w:t>
            </w:r>
          </w:p>
        </w:tc>
        <w:tc>
          <w:tcPr>
            <w:tcW w:w="3137" w:type="dxa"/>
            <w:gridSpan w:val="2"/>
          </w:tcPr>
          <w:p w14:paraId="5992158A">
            <w:r>
              <w:rPr>
                <w:rFonts w:ascii="Times New Roman" w:hAnsi="Times New Roman" w:eastAsia="宋体"/>
                <w:b w:val="0"/>
                <w:sz w:val="18"/>
              </w:rPr>
              <w:t>[Prod] 在仿真按钮变为可用之前切换模型，会导致打开的模型中的记录器被删除</w:t>
            </w:r>
          </w:p>
        </w:tc>
      </w:tr>
      <w:tr w14:paraId="747D2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A99E85C">
            <w:r>
              <w:rPr>
                <w:rFonts w:ascii="Times New Roman" w:hAnsi="Times New Roman" w:eastAsia="宋体"/>
                <w:b w:val="0"/>
                <w:sz w:val="18"/>
              </w:rPr>
              <w:t>559</w:t>
            </w:r>
          </w:p>
        </w:tc>
        <w:tc>
          <w:tcPr>
            <w:tcW w:w="3137" w:type="dxa"/>
            <w:gridSpan w:val="2"/>
          </w:tcPr>
          <w:p w14:paraId="27D9D5F1">
            <w:r>
              <w:rPr>
                <w:rFonts w:ascii="Times New Roman" w:hAnsi="Times New Roman" w:eastAsia="宋体"/>
                <w:b w:val="0"/>
                <w:sz w:val="18"/>
              </w:rPr>
              <w:t>BUG-7474</w:t>
            </w:r>
          </w:p>
        </w:tc>
        <w:tc>
          <w:tcPr>
            <w:tcW w:w="3137" w:type="dxa"/>
            <w:gridSpan w:val="2"/>
          </w:tcPr>
          <w:p w14:paraId="4A315EE3">
            <w:r>
              <w:rPr>
                <w:rFonts w:ascii="Times New Roman" w:hAnsi="Times New Roman" w:eastAsia="宋体"/>
                <w:b w:val="0"/>
                <w:sz w:val="18"/>
              </w:rPr>
              <w:t>在 submodule 内修改文件时，git 状态显示不正确</w:t>
            </w:r>
          </w:p>
        </w:tc>
      </w:tr>
      <w:tr w14:paraId="10ED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1054013">
            <w:r>
              <w:rPr>
                <w:rFonts w:ascii="Times New Roman" w:hAnsi="Times New Roman" w:eastAsia="宋体"/>
                <w:b w:val="0"/>
                <w:sz w:val="18"/>
              </w:rPr>
              <w:t>560</w:t>
            </w:r>
          </w:p>
        </w:tc>
        <w:tc>
          <w:tcPr>
            <w:tcW w:w="3137" w:type="dxa"/>
            <w:gridSpan w:val="2"/>
          </w:tcPr>
          <w:p w14:paraId="3F978C7D">
            <w:r>
              <w:rPr>
                <w:rFonts w:ascii="Times New Roman" w:hAnsi="Times New Roman" w:eastAsia="宋体"/>
                <w:b w:val="0"/>
                <w:sz w:val="18"/>
              </w:rPr>
              <w:t>BUG-7475</w:t>
            </w:r>
          </w:p>
        </w:tc>
        <w:tc>
          <w:tcPr>
            <w:tcW w:w="3137" w:type="dxa"/>
            <w:gridSpan w:val="2"/>
          </w:tcPr>
          <w:p w14:paraId="6D5D8273">
            <w:r>
              <w:rPr>
                <w:rFonts w:ascii="Times New Roman" w:hAnsi="Times New Roman" w:eastAsia="宋体"/>
                <w:b w:val="0"/>
                <w:sz w:val="18"/>
              </w:rPr>
              <w:t>切换工作目录时，git status 和 git info 不显示</w:t>
            </w:r>
          </w:p>
        </w:tc>
      </w:tr>
      <w:tr w14:paraId="6717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8632D71">
            <w:r>
              <w:rPr>
                <w:rFonts w:ascii="Times New Roman" w:hAnsi="Times New Roman" w:eastAsia="宋体"/>
                <w:b w:val="0"/>
                <w:sz w:val="18"/>
              </w:rPr>
              <w:t>561</w:t>
            </w:r>
          </w:p>
        </w:tc>
        <w:tc>
          <w:tcPr>
            <w:tcW w:w="3137" w:type="dxa"/>
            <w:gridSpan w:val="2"/>
          </w:tcPr>
          <w:p w14:paraId="15F75817">
            <w:r>
              <w:rPr>
                <w:rFonts w:ascii="Times New Roman" w:hAnsi="Times New Roman" w:eastAsia="宋体"/>
                <w:b w:val="0"/>
                <w:sz w:val="18"/>
              </w:rPr>
              <w:t>BUG-7477</w:t>
            </w:r>
          </w:p>
        </w:tc>
        <w:tc>
          <w:tcPr>
            <w:tcW w:w="3137" w:type="dxa"/>
            <w:gridSpan w:val="2"/>
          </w:tcPr>
          <w:p w14:paraId="14C61301">
            <w:r>
              <w:rPr>
                <w:rFonts w:ascii="Times New Roman" w:hAnsi="Times New Roman" w:eastAsia="宋体"/>
                <w:b w:val="0"/>
                <w:sz w:val="18"/>
              </w:rPr>
              <w:t>[Dev-hub] 需要提升 Moist Air 的速度，从 2024a 升级到 2025b 后其运行变慢</w:t>
            </w:r>
          </w:p>
        </w:tc>
      </w:tr>
      <w:tr w14:paraId="30659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26D88E5">
            <w:r>
              <w:rPr>
                <w:rFonts w:ascii="Times New Roman" w:hAnsi="Times New Roman" w:eastAsia="宋体"/>
                <w:b w:val="0"/>
                <w:sz w:val="18"/>
              </w:rPr>
              <w:t>562</w:t>
            </w:r>
          </w:p>
        </w:tc>
        <w:tc>
          <w:tcPr>
            <w:tcW w:w="3137" w:type="dxa"/>
            <w:gridSpan w:val="2"/>
          </w:tcPr>
          <w:p w14:paraId="443ECD7B">
            <w:r>
              <w:rPr>
                <w:rFonts w:ascii="Times New Roman" w:hAnsi="Times New Roman" w:eastAsia="宋体"/>
                <w:b w:val="0"/>
                <w:sz w:val="18"/>
              </w:rPr>
              <w:t>BUG-7480</w:t>
            </w:r>
          </w:p>
        </w:tc>
        <w:tc>
          <w:tcPr>
            <w:tcW w:w="3137" w:type="dxa"/>
            <w:gridSpan w:val="2"/>
          </w:tcPr>
          <w:p w14:paraId="1951BFD4">
            <w:r>
              <w:rPr>
                <w:rFonts w:ascii="Times New Roman" w:hAnsi="Times New Roman" w:eastAsia="宋体"/>
                <w:b w:val="0"/>
                <w:sz w:val="18"/>
              </w:rPr>
              <w:t>[Dev-hub] 将向量信号名称拖到选项卡上时，该信号未添加到菜单中，也不会出现记录器</w:t>
            </w:r>
          </w:p>
        </w:tc>
      </w:tr>
      <w:tr w14:paraId="27556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3C4D787">
            <w:r>
              <w:rPr>
                <w:rFonts w:ascii="Times New Roman" w:hAnsi="Times New Roman" w:eastAsia="宋体"/>
                <w:b w:val="0"/>
                <w:sz w:val="18"/>
              </w:rPr>
              <w:t>563</w:t>
            </w:r>
          </w:p>
        </w:tc>
        <w:tc>
          <w:tcPr>
            <w:tcW w:w="3137" w:type="dxa"/>
            <w:gridSpan w:val="2"/>
          </w:tcPr>
          <w:p w14:paraId="275872E4">
            <w:r>
              <w:rPr>
                <w:rFonts w:ascii="Times New Roman" w:hAnsi="Times New Roman" w:eastAsia="宋体"/>
                <w:b w:val="0"/>
                <w:sz w:val="18"/>
              </w:rPr>
              <w:t>BUG-7481</w:t>
            </w:r>
          </w:p>
        </w:tc>
        <w:tc>
          <w:tcPr>
            <w:tcW w:w="3137" w:type="dxa"/>
            <w:gridSpan w:val="2"/>
          </w:tcPr>
          <w:p w14:paraId="7C207C02">
            <w:r>
              <w:rPr>
                <w:rFonts w:ascii="Times New Roman" w:hAnsi="Times New Roman" w:eastAsia="宋体"/>
                <w:b w:val="0"/>
                <w:sz w:val="18"/>
              </w:rPr>
              <w:t>[Dev-hub] 星座图模型会自动添加图形分区</w:t>
            </w:r>
          </w:p>
        </w:tc>
      </w:tr>
      <w:tr w14:paraId="093C8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4D3F8FA">
            <w:r>
              <w:rPr>
                <w:rFonts w:ascii="Times New Roman" w:hAnsi="Times New Roman" w:eastAsia="宋体"/>
                <w:b w:val="0"/>
                <w:sz w:val="18"/>
              </w:rPr>
              <w:t>564</w:t>
            </w:r>
          </w:p>
        </w:tc>
        <w:tc>
          <w:tcPr>
            <w:tcW w:w="3137" w:type="dxa"/>
            <w:gridSpan w:val="2"/>
          </w:tcPr>
          <w:p w14:paraId="4F0AE028">
            <w:r>
              <w:rPr>
                <w:rFonts w:ascii="Times New Roman" w:hAnsi="Times New Roman" w:eastAsia="宋体"/>
                <w:b w:val="0"/>
                <w:sz w:val="18"/>
              </w:rPr>
              <w:t>BUG-7485</w:t>
            </w:r>
          </w:p>
        </w:tc>
        <w:tc>
          <w:tcPr>
            <w:tcW w:w="3137" w:type="dxa"/>
            <w:gridSpan w:val="2"/>
          </w:tcPr>
          <w:p w14:paraId="17258518">
            <w:r>
              <w:rPr>
                <w:rFonts w:ascii="Times New Roman" w:hAnsi="Times New Roman" w:eastAsia="宋体"/>
                <w:b w:val="0"/>
                <w:sz w:val="18"/>
              </w:rPr>
              <w:t>[Dev-hub] 在维度不一致的情况下，Unit Delay 缺少明确的错误信息</w:t>
            </w:r>
          </w:p>
        </w:tc>
      </w:tr>
      <w:tr w14:paraId="2356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D0A1B60">
            <w:r>
              <w:rPr>
                <w:rFonts w:ascii="Times New Roman" w:hAnsi="Times New Roman" w:eastAsia="宋体"/>
                <w:b w:val="0"/>
                <w:sz w:val="18"/>
              </w:rPr>
              <w:t>565</w:t>
            </w:r>
          </w:p>
        </w:tc>
        <w:tc>
          <w:tcPr>
            <w:tcW w:w="3137" w:type="dxa"/>
            <w:gridSpan w:val="2"/>
          </w:tcPr>
          <w:p w14:paraId="15082350">
            <w:r>
              <w:rPr>
                <w:rFonts w:ascii="Times New Roman" w:hAnsi="Times New Roman" w:eastAsia="宋体"/>
                <w:b w:val="0"/>
                <w:sz w:val="18"/>
              </w:rPr>
              <w:t>BUG-7486</w:t>
            </w:r>
          </w:p>
        </w:tc>
        <w:tc>
          <w:tcPr>
            <w:tcW w:w="3137" w:type="dxa"/>
            <w:gridSpan w:val="2"/>
          </w:tcPr>
          <w:p w14:paraId="609AEBD8">
            <w:r>
              <w:rPr>
                <w:rFonts w:ascii="Times New Roman" w:hAnsi="Times New Roman" w:eastAsia="宋体"/>
                <w:b w:val="0"/>
                <w:sz w:val="18"/>
              </w:rPr>
              <w:t>[Custom-hub] Capacitor（CE）- 无法将 `C` 设置为 0</w:t>
            </w:r>
          </w:p>
        </w:tc>
      </w:tr>
      <w:tr w14:paraId="745E6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C09DD23">
            <w:r>
              <w:rPr>
                <w:rFonts w:ascii="Times New Roman" w:hAnsi="Times New Roman" w:eastAsia="宋体"/>
                <w:b w:val="0"/>
                <w:sz w:val="18"/>
              </w:rPr>
              <w:t>566</w:t>
            </w:r>
          </w:p>
        </w:tc>
        <w:tc>
          <w:tcPr>
            <w:tcW w:w="3137" w:type="dxa"/>
            <w:gridSpan w:val="2"/>
          </w:tcPr>
          <w:p w14:paraId="41BF15E1">
            <w:r>
              <w:rPr>
                <w:rFonts w:ascii="Times New Roman" w:hAnsi="Times New Roman" w:eastAsia="宋体"/>
                <w:b w:val="0"/>
                <w:sz w:val="18"/>
              </w:rPr>
              <w:t>BUG-7487</w:t>
            </w:r>
          </w:p>
        </w:tc>
        <w:tc>
          <w:tcPr>
            <w:tcW w:w="3137" w:type="dxa"/>
            <w:gridSpan w:val="2"/>
          </w:tcPr>
          <w:p w14:paraId="04EBA32D">
            <w:r>
              <w:rPr>
                <w:rFonts w:ascii="Times New Roman" w:hAnsi="Times New Roman" w:eastAsia="宋体"/>
                <w:b w:val="0"/>
                <w:sz w:val="18"/>
              </w:rPr>
              <w:t>[Dev-hub] 改进模型设置和模块卡片</w:t>
            </w:r>
          </w:p>
        </w:tc>
      </w:tr>
      <w:tr w14:paraId="73D4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59982E7">
            <w:r>
              <w:rPr>
                <w:rFonts w:ascii="Times New Roman" w:hAnsi="Times New Roman" w:eastAsia="宋体"/>
                <w:b w:val="0"/>
                <w:sz w:val="18"/>
              </w:rPr>
              <w:t>567</w:t>
            </w:r>
          </w:p>
        </w:tc>
        <w:tc>
          <w:tcPr>
            <w:tcW w:w="3137" w:type="dxa"/>
            <w:gridSpan w:val="2"/>
          </w:tcPr>
          <w:p w14:paraId="7FCC327B">
            <w:r>
              <w:rPr>
                <w:rFonts w:ascii="Times New Roman" w:hAnsi="Times New Roman" w:eastAsia="宋体"/>
                <w:b w:val="0"/>
                <w:sz w:val="18"/>
              </w:rPr>
              <w:t>BUG-7495</w:t>
            </w:r>
          </w:p>
        </w:tc>
        <w:tc>
          <w:tcPr>
            <w:tcW w:w="3137" w:type="dxa"/>
            <w:gridSpan w:val="2"/>
          </w:tcPr>
          <w:p w14:paraId="3F30AED0">
            <w:r>
              <w:rPr>
                <w:rFonts w:ascii="Times New Roman" w:hAnsi="Times New Roman" w:eastAsia="宋体"/>
                <w:b w:val="0"/>
                <w:sz w:val="18"/>
              </w:rPr>
              <w:t>[Dev-hub] regulated_hydro_generator 演示模型运行不正确</w:t>
            </w:r>
          </w:p>
        </w:tc>
      </w:tr>
      <w:tr w14:paraId="2E1A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377A70A">
            <w:r>
              <w:rPr>
                <w:rFonts w:ascii="Times New Roman" w:hAnsi="Times New Roman" w:eastAsia="宋体"/>
                <w:b w:val="0"/>
                <w:sz w:val="18"/>
              </w:rPr>
              <w:t>568</w:t>
            </w:r>
          </w:p>
        </w:tc>
        <w:tc>
          <w:tcPr>
            <w:tcW w:w="3137" w:type="dxa"/>
            <w:gridSpan w:val="2"/>
          </w:tcPr>
          <w:p w14:paraId="0D43C266">
            <w:r>
              <w:rPr>
                <w:rFonts w:ascii="Times New Roman" w:hAnsi="Times New Roman" w:eastAsia="宋体"/>
                <w:b w:val="0"/>
                <w:sz w:val="18"/>
              </w:rPr>
              <w:t>BUG-7503</w:t>
            </w:r>
          </w:p>
        </w:tc>
        <w:tc>
          <w:tcPr>
            <w:tcW w:w="3137" w:type="dxa"/>
            <w:gridSpan w:val="2"/>
          </w:tcPr>
          <w:p w14:paraId="1531C3DB">
            <w:r>
              <w:rPr>
                <w:rFonts w:ascii="Times New Roman" w:hAnsi="Times New Roman" w:eastAsia="宋体"/>
                <w:b w:val="0"/>
                <w:sz w:val="18"/>
              </w:rPr>
              <w:t>[Dev-hub] 自动缩放时出现光标伪影</w:t>
            </w:r>
          </w:p>
        </w:tc>
      </w:tr>
      <w:tr w14:paraId="5B1D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163F4CF">
            <w:r>
              <w:rPr>
                <w:rFonts w:ascii="Times New Roman" w:hAnsi="Times New Roman" w:eastAsia="宋体"/>
                <w:b w:val="0"/>
                <w:sz w:val="18"/>
              </w:rPr>
              <w:t>569</w:t>
            </w:r>
          </w:p>
        </w:tc>
        <w:tc>
          <w:tcPr>
            <w:tcW w:w="3137" w:type="dxa"/>
            <w:gridSpan w:val="2"/>
          </w:tcPr>
          <w:p w14:paraId="4CF004E4">
            <w:r>
              <w:rPr>
                <w:rFonts w:ascii="Times New Roman" w:hAnsi="Times New Roman" w:eastAsia="宋体"/>
                <w:b w:val="0"/>
                <w:sz w:val="18"/>
              </w:rPr>
              <w:t>BUG-7505</w:t>
            </w:r>
          </w:p>
        </w:tc>
        <w:tc>
          <w:tcPr>
            <w:tcW w:w="3137" w:type="dxa"/>
            <w:gridSpan w:val="2"/>
          </w:tcPr>
          <w:p w14:paraId="1CA615ED">
            <w:r>
              <w:rPr>
                <w:rFonts w:ascii="Times New Roman" w:hAnsi="Times New Roman" w:eastAsia="宋体"/>
                <w:b w:val="0"/>
                <w:sz w:val="18"/>
              </w:rPr>
              <w:t>[Dev-hub] 对于点数较多的模型，仿真结束后的自动缩放存在较大延迟</w:t>
            </w:r>
          </w:p>
        </w:tc>
      </w:tr>
      <w:tr w14:paraId="1584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3A5977F">
            <w:r>
              <w:rPr>
                <w:rFonts w:ascii="Times New Roman" w:hAnsi="Times New Roman" w:eastAsia="宋体"/>
                <w:b w:val="0"/>
                <w:sz w:val="18"/>
              </w:rPr>
              <w:t>570</w:t>
            </w:r>
          </w:p>
        </w:tc>
        <w:tc>
          <w:tcPr>
            <w:tcW w:w="3137" w:type="dxa"/>
            <w:gridSpan w:val="2"/>
          </w:tcPr>
          <w:p w14:paraId="518EBC45">
            <w:r>
              <w:rPr>
                <w:rFonts w:ascii="Times New Roman" w:hAnsi="Times New Roman" w:eastAsia="宋体"/>
                <w:b w:val="0"/>
                <w:sz w:val="18"/>
              </w:rPr>
              <w:t>BUG-7510</w:t>
            </w:r>
          </w:p>
        </w:tc>
        <w:tc>
          <w:tcPr>
            <w:tcW w:w="3137" w:type="dxa"/>
            <w:gridSpan w:val="2"/>
          </w:tcPr>
          <w:p w14:paraId="34EB5D67">
            <w:r>
              <w:rPr>
                <w:rFonts w:ascii="Times New Roman" w:hAnsi="Times New Roman" w:eastAsia="宋体"/>
                <w:b w:val="0"/>
                <w:sz w:val="18"/>
              </w:rPr>
              <w:t>[Dev-hub] 在模型层级间切换时，“信号可视化”面板中的信号列表会消失</w:t>
            </w:r>
          </w:p>
        </w:tc>
      </w:tr>
      <w:tr w14:paraId="72EB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61E10B9">
            <w:r>
              <w:rPr>
                <w:rFonts w:ascii="Times New Roman" w:hAnsi="Times New Roman" w:eastAsia="宋体"/>
                <w:b w:val="0"/>
                <w:sz w:val="18"/>
              </w:rPr>
              <w:t>571</w:t>
            </w:r>
          </w:p>
        </w:tc>
        <w:tc>
          <w:tcPr>
            <w:tcW w:w="3137" w:type="dxa"/>
            <w:gridSpan w:val="2"/>
          </w:tcPr>
          <w:p w14:paraId="32B98EF1">
            <w:r>
              <w:rPr>
                <w:rFonts w:ascii="Times New Roman" w:hAnsi="Times New Roman" w:eastAsia="宋体"/>
                <w:b w:val="0"/>
                <w:sz w:val="18"/>
              </w:rPr>
              <w:t>BUG-7515</w:t>
            </w:r>
          </w:p>
        </w:tc>
        <w:tc>
          <w:tcPr>
            <w:tcW w:w="3137" w:type="dxa"/>
            <w:gridSpan w:val="2"/>
          </w:tcPr>
          <w:p w14:paraId="1B7E4551">
            <w:r>
              <w:rPr>
                <w:rFonts w:ascii="Times New Roman" w:hAnsi="Times New Roman" w:eastAsia="宋体"/>
                <w:b w:val="0"/>
                <w:sz w:val="18"/>
              </w:rPr>
              <w:t>[Prod] 在 Edge 浏览器中复制并行状态后，刷新页面会重置其执行顺序</w:t>
            </w:r>
          </w:p>
        </w:tc>
      </w:tr>
      <w:tr w14:paraId="37EA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93AAC1">
            <w:r>
              <w:rPr>
                <w:rFonts w:ascii="Times New Roman" w:hAnsi="Times New Roman" w:eastAsia="宋体"/>
                <w:b w:val="0"/>
                <w:sz w:val="18"/>
              </w:rPr>
              <w:t>572</w:t>
            </w:r>
          </w:p>
        </w:tc>
        <w:tc>
          <w:tcPr>
            <w:tcW w:w="3137" w:type="dxa"/>
            <w:gridSpan w:val="2"/>
          </w:tcPr>
          <w:p w14:paraId="01D5964A">
            <w:r>
              <w:rPr>
                <w:rFonts w:ascii="Times New Roman" w:hAnsi="Times New Roman" w:eastAsia="宋体"/>
                <w:b w:val="0"/>
                <w:sz w:val="18"/>
              </w:rPr>
              <w:t>BUG-7516</w:t>
            </w:r>
          </w:p>
        </w:tc>
        <w:tc>
          <w:tcPr>
            <w:tcW w:w="3137" w:type="dxa"/>
            <w:gridSpan w:val="2"/>
          </w:tcPr>
          <w:p w14:paraId="0EFB5788">
            <w:r>
              <w:rPr>
                <w:rFonts w:ascii="Times New Roman" w:hAnsi="Times New Roman" w:eastAsia="宋体"/>
                <w:b w:val="0"/>
                <w:sz w:val="18"/>
              </w:rPr>
              <w:t>[Prod] 在画布上移动 Chart 内容，或对画布进行缩放时，断点会与其信号源分离</w:t>
            </w:r>
          </w:p>
        </w:tc>
      </w:tr>
      <w:tr w14:paraId="1CDB9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EC26BB7">
            <w:r>
              <w:rPr>
                <w:rFonts w:ascii="Times New Roman" w:hAnsi="Times New Roman" w:eastAsia="宋体"/>
                <w:b w:val="0"/>
                <w:sz w:val="18"/>
              </w:rPr>
              <w:t>573</w:t>
            </w:r>
          </w:p>
        </w:tc>
        <w:tc>
          <w:tcPr>
            <w:tcW w:w="3137" w:type="dxa"/>
            <w:gridSpan w:val="2"/>
          </w:tcPr>
          <w:p w14:paraId="1FBC1C31">
            <w:r>
              <w:rPr>
                <w:rFonts w:ascii="Times New Roman" w:hAnsi="Times New Roman" w:eastAsia="宋体"/>
                <w:b w:val="0"/>
                <w:sz w:val="18"/>
              </w:rPr>
              <w:t>BUG-7519</w:t>
            </w:r>
          </w:p>
        </w:tc>
        <w:tc>
          <w:tcPr>
            <w:tcW w:w="3137" w:type="dxa"/>
            <w:gridSpan w:val="2"/>
          </w:tcPr>
          <w:p w14:paraId="47A016AA">
            <w:r>
              <w:rPr>
                <w:rFonts w:ascii="Times New Roman" w:hAnsi="Times New Roman" w:eastAsia="宋体"/>
                <w:b w:val="0"/>
                <w:sz w:val="18"/>
              </w:rPr>
              <w:t>[Dev-hub] 模型设置窗口打开时，双击无法打开模块卡片</w:t>
            </w:r>
          </w:p>
        </w:tc>
      </w:tr>
      <w:tr w14:paraId="2BCB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C86FF69">
            <w:r>
              <w:rPr>
                <w:rFonts w:ascii="Times New Roman" w:hAnsi="Times New Roman" w:eastAsia="宋体"/>
                <w:b w:val="0"/>
                <w:sz w:val="18"/>
              </w:rPr>
              <w:t>574</w:t>
            </w:r>
          </w:p>
        </w:tc>
        <w:tc>
          <w:tcPr>
            <w:tcW w:w="3137" w:type="dxa"/>
            <w:gridSpan w:val="2"/>
          </w:tcPr>
          <w:p w14:paraId="4FF32110">
            <w:r>
              <w:rPr>
                <w:rFonts w:ascii="Times New Roman" w:hAnsi="Times New Roman" w:eastAsia="宋体"/>
                <w:b w:val="0"/>
                <w:sz w:val="18"/>
              </w:rPr>
              <w:t>BUG-7523</w:t>
            </w:r>
          </w:p>
        </w:tc>
        <w:tc>
          <w:tcPr>
            <w:tcW w:w="3137" w:type="dxa"/>
            <w:gridSpan w:val="2"/>
          </w:tcPr>
          <w:p w14:paraId="7FAE77ED">
            <w:r>
              <w:rPr>
                <w:rFonts w:ascii="Times New Roman" w:hAnsi="Times New Roman" w:eastAsia="宋体"/>
                <w:b w:val="0"/>
                <w:sz w:val="18"/>
              </w:rPr>
              <w:t>[Dev-hub] 从 Function Call split 模块中删除 Icon shape 参数</w:t>
            </w:r>
          </w:p>
        </w:tc>
      </w:tr>
      <w:tr w14:paraId="6A7E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664A08B">
            <w:r>
              <w:rPr>
                <w:rFonts w:ascii="Times New Roman" w:hAnsi="Times New Roman" w:eastAsia="宋体"/>
                <w:b w:val="0"/>
                <w:sz w:val="18"/>
              </w:rPr>
              <w:t>575</w:t>
            </w:r>
          </w:p>
        </w:tc>
        <w:tc>
          <w:tcPr>
            <w:tcW w:w="3137" w:type="dxa"/>
            <w:gridSpan w:val="2"/>
          </w:tcPr>
          <w:p w14:paraId="09487185">
            <w:r>
              <w:rPr>
                <w:rFonts w:ascii="Times New Roman" w:hAnsi="Times New Roman" w:eastAsia="宋体"/>
                <w:b w:val="0"/>
                <w:sz w:val="18"/>
              </w:rPr>
              <w:t>BUG-7524</w:t>
            </w:r>
          </w:p>
        </w:tc>
        <w:tc>
          <w:tcPr>
            <w:tcW w:w="3137" w:type="dxa"/>
            <w:gridSpan w:val="2"/>
          </w:tcPr>
          <w:p w14:paraId="0EB9072F">
            <w:r>
              <w:rPr>
                <w:rFonts w:ascii="Times New Roman" w:hAnsi="Times New Roman" w:eastAsia="宋体"/>
                <w:b w:val="0"/>
                <w:sz w:val="18"/>
              </w:rPr>
              <w:t>[Dev-hub] 数据检查器：先在图形上添加点、再添加线时，数据检查器中的图形行为不正确</w:t>
            </w:r>
          </w:p>
        </w:tc>
      </w:tr>
      <w:tr w14:paraId="6453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073DE5E">
            <w:r>
              <w:rPr>
                <w:rFonts w:ascii="Times New Roman" w:hAnsi="Times New Roman" w:eastAsia="宋体"/>
                <w:b w:val="0"/>
                <w:sz w:val="18"/>
              </w:rPr>
              <w:t>576</w:t>
            </w:r>
          </w:p>
        </w:tc>
        <w:tc>
          <w:tcPr>
            <w:tcW w:w="3137" w:type="dxa"/>
            <w:gridSpan w:val="2"/>
          </w:tcPr>
          <w:p w14:paraId="6486D6B2">
            <w:r>
              <w:rPr>
                <w:rFonts w:ascii="Times New Roman" w:hAnsi="Times New Roman" w:eastAsia="宋体"/>
                <w:b w:val="0"/>
                <w:sz w:val="18"/>
              </w:rPr>
              <w:t>BUG-7525</w:t>
            </w:r>
          </w:p>
        </w:tc>
        <w:tc>
          <w:tcPr>
            <w:tcW w:w="3137" w:type="dxa"/>
            <w:gridSpan w:val="2"/>
          </w:tcPr>
          <w:p w14:paraId="20DDEFF8">
            <w:r>
              <w:rPr>
                <w:rFonts w:ascii="Times New Roman" w:hAnsi="Times New Roman" w:eastAsia="宋体"/>
                <w:b w:val="0"/>
                <w:sz w:val="18"/>
              </w:rPr>
              <w:t>[Custom-hub] 流水线未通过</w:t>
            </w:r>
          </w:p>
        </w:tc>
      </w:tr>
      <w:tr w14:paraId="4FC7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12D2857">
            <w:r>
              <w:rPr>
                <w:rFonts w:ascii="Times New Roman" w:hAnsi="Times New Roman" w:eastAsia="宋体"/>
                <w:b w:val="0"/>
                <w:sz w:val="18"/>
              </w:rPr>
              <w:t>577</w:t>
            </w:r>
          </w:p>
        </w:tc>
        <w:tc>
          <w:tcPr>
            <w:tcW w:w="3137" w:type="dxa"/>
            <w:gridSpan w:val="2"/>
          </w:tcPr>
          <w:p w14:paraId="7DF76792">
            <w:r>
              <w:rPr>
                <w:rFonts w:ascii="Times New Roman" w:hAnsi="Times New Roman" w:eastAsia="宋体"/>
                <w:b w:val="0"/>
                <w:sz w:val="18"/>
              </w:rPr>
              <w:t>BUG-7527</w:t>
            </w:r>
          </w:p>
        </w:tc>
        <w:tc>
          <w:tcPr>
            <w:tcW w:w="3137" w:type="dxa"/>
            <w:gridSpan w:val="2"/>
          </w:tcPr>
          <w:p w14:paraId="32124388">
            <w:r>
              <w:rPr>
                <w:rFonts w:ascii="Times New Roman" w:hAnsi="Times New Roman" w:eastAsia="宋体"/>
                <w:b w:val="0"/>
                <w:sz w:val="18"/>
              </w:rPr>
              <w:t>无法仅向本地化镜像中添加一个语言文件</w:t>
            </w:r>
          </w:p>
        </w:tc>
      </w:tr>
      <w:tr w14:paraId="3A5F1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8BDF3F5">
            <w:r>
              <w:rPr>
                <w:rFonts w:ascii="Times New Roman" w:hAnsi="Times New Roman" w:eastAsia="宋体"/>
                <w:b w:val="0"/>
                <w:sz w:val="18"/>
              </w:rPr>
              <w:t>578</w:t>
            </w:r>
          </w:p>
        </w:tc>
        <w:tc>
          <w:tcPr>
            <w:tcW w:w="3137" w:type="dxa"/>
            <w:gridSpan w:val="2"/>
          </w:tcPr>
          <w:p w14:paraId="1A282484">
            <w:r>
              <w:rPr>
                <w:rFonts w:ascii="Times New Roman" w:hAnsi="Times New Roman" w:eastAsia="宋体"/>
                <w:b w:val="0"/>
                <w:sz w:val="18"/>
              </w:rPr>
              <w:t>BUG-7534</w:t>
            </w:r>
          </w:p>
        </w:tc>
        <w:tc>
          <w:tcPr>
            <w:tcW w:w="3137" w:type="dxa"/>
            <w:gridSpan w:val="2"/>
          </w:tcPr>
          <w:p w14:paraId="0623E597">
            <w:r>
              <w:rPr>
                <w:rFonts w:ascii="Times New Roman" w:hAnsi="Times New Roman" w:eastAsia="宋体"/>
                <w:b w:val="0"/>
                <w:sz w:val="18"/>
              </w:rPr>
              <w:t>/signals/data 中 signal_id 为 "undefined"</w:t>
            </w:r>
          </w:p>
        </w:tc>
      </w:tr>
      <w:tr w14:paraId="5836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ED94C0">
            <w:r>
              <w:rPr>
                <w:rFonts w:ascii="Times New Roman" w:hAnsi="Times New Roman" w:eastAsia="宋体"/>
                <w:b w:val="0"/>
                <w:sz w:val="18"/>
              </w:rPr>
              <w:t>579</w:t>
            </w:r>
          </w:p>
        </w:tc>
        <w:tc>
          <w:tcPr>
            <w:tcW w:w="3137" w:type="dxa"/>
            <w:gridSpan w:val="2"/>
          </w:tcPr>
          <w:p w14:paraId="28321B83">
            <w:r>
              <w:rPr>
                <w:rFonts w:ascii="Times New Roman" w:hAnsi="Times New Roman" w:eastAsia="宋体"/>
                <w:b w:val="0"/>
                <w:sz w:val="18"/>
              </w:rPr>
              <w:t>BUG-7536</w:t>
            </w:r>
          </w:p>
        </w:tc>
        <w:tc>
          <w:tcPr>
            <w:tcW w:w="3137" w:type="dxa"/>
            <w:gridSpan w:val="2"/>
          </w:tcPr>
          <w:p w14:paraId="4A23B6B0">
            <w:r>
              <w:rPr>
                <w:rFonts w:ascii="Times New Roman" w:hAnsi="Times New Roman" w:eastAsia="宋体"/>
                <w:b w:val="0"/>
                <w:sz w:val="18"/>
              </w:rPr>
              <w:t>[Prod] 所有服务的搜索历史记录相同</w:t>
            </w:r>
          </w:p>
        </w:tc>
      </w:tr>
      <w:tr w14:paraId="6BDC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322AF26">
            <w:r>
              <w:rPr>
                <w:rFonts w:ascii="Times New Roman" w:hAnsi="Times New Roman" w:eastAsia="宋体"/>
                <w:b w:val="0"/>
                <w:sz w:val="18"/>
              </w:rPr>
              <w:t>580</w:t>
            </w:r>
          </w:p>
        </w:tc>
        <w:tc>
          <w:tcPr>
            <w:tcW w:w="3137" w:type="dxa"/>
            <w:gridSpan w:val="2"/>
          </w:tcPr>
          <w:p w14:paraId="5ED76859">
            <w:r>
              <w:rPr>
                <w:rFonts w:ascii="Times New Roman" w:hAnsi="Times New Roman" w:eastAsia="宋体"/>
                <w:b w:val="0"/>
                <w:sz w:val="18"/>
              </w:rPr>
              <w:t>BUG-7537</w:t>
            </w:r>
          </w:p>
        </w:tc>
        <w:tc>
          <w:tcPr>
            <w:tcW w:w="3137" w:type="dxa"/>
            <w:gridSpan w:val="2"/>
          </w:tcPr>
          <w:p w14:paraId="369CE35C">
            <w:r>
              <w:rPr>
                <w:rFonts w:ascii="Times New Roman" w:hAnsi="Times New Roman" w:eastAsia="宋体"/>
                <w:b w:val="0"/>
                <w:sz w:val="18"/>
              </w:rPr>
              <w:t>[Dev-hub] Data Type Conversion Inherited 模块无法断开代数环</w:t>
            </w:r>
          </w:p>
        </w:tc>
      </w:tr>
      <w:tr w14:paraId="61BA2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DF99C16">
            <w:r>
              <w:rPr>
                <w:rFonts w:ascii="Times New Roman" w:hAnsi="Times New Roman" w:eastAsia="宋体"/>
                <w:b w:val="0"/>
                <w:sz w:val="18"/>
              </w:rPr>
              <w:t>581</w:t>
            </w:r>
          </w:p>
        </w:tc>
        <w:tc>
          <w:tcPr>
            <w:tcW w:w="3137" w:type="dxa"/>
            <w:gridSpan w:val="2"/>
          </w:tcPr>
          <w:p w14:paraId="4F4EC6D3">
            <w:r>
              <w:rPr>
                <w:rFonts w:ascii="Times New Roman" w:hAnsi="Times New Roman" w:eastAsia="宋体"/>
                <w:b w:val="0"/>
                <w:sz w:val="18"/>
              </w:rPr>
              <w:t>BUG-7538</w:t>
            </w:r>
          </w:p>
        </w:tc>
        <w:tc>
          <w:tcPr>
            <w:tcW w:w="3137" w:type="dxa"/>
            <w:gridSpan w:val="2"/>
          </w:tcPr>
          <w:p w14:paraId="4F620739">
            <w:r>
              <w:rPr>
                <w:rFonts w:ascii="Times New Roman" w:hAnsi="Times New Roman" w:eastAsia="宋体"/>
                <w:b w:val="0"/>
                <w:sz w:val="18"/>
              </w:rPr>
              <w:t>[Prod] 反馈中的分类（标签）未本地化</w:t>
            </w:r>
          </w:p>
        </w:tc>
      </w:tr>
      <w:tr w14:paraId="4DAA4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236F3F0">
            <w:r>
              <w:rPr>
                <w:rFonts w:ascii="Times New Roman" w:hAnsi="Times New Roman" w:eastAsia="宋体"/>
                <w:b w:val="0"/>
                <w:sz w:val="18"/>
              </w:rPr>
              <w:t>582</w:t>
            </w:r>
          </w:p>
        </w:tc>
        <w:tc>
          <w:tcPr>
            <w:tcW w:w="3137" w:type="dxa"/>
            <w:gridSpan w:val="2"/>
          </w:tcPr>
          <w:p w14:paraId="4A3F01A2">
            <w:r>
              <w:rPr>
                <w:rFonts w:ascii="Times New Roman" w:hAnsi="Times New Roman" w:eastAsia="宋体"/>
                <w:b w:val="0"/>
                <w:sz w:val="18"/>
              </w:rPr>
              <w:t>BUG-7539</w:t>
            </w:r>
          </w:p>
        </w:tc>
        <w:tc>
          <w:tcPr>
            <w:tcW w:w="3137" w:type="dxa"/>
            <w:gridSpan w:val="2"/>
          </w:tcPr>
          <w:p w14:paraId="4CB7E9DD">
            <w:r>
              <w:rPr>
                <w:rFonts w:ascii="Times New Roman" w:hAnsi="Times New Roman" w:eastAsia="宋体"/>
                <w:b w:val="0"/>
                <w:sz w:val="18"/>
              </w:rPr>
              <w:t>[Dev-hub] 旋转 90° 和 270° 时模块镜像不生效，带边框的模块仍未被镜像</w:t>
            </w:r>
          </w:p>
        </w:tc>
      </w:tr>
      <w:tr w14:paraId="186C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6B7580">
            <w:r>
              <w:rPr>
                <w:rFonts w:ascii="Times New Roman" w:hAnsi="Times New Roman" w:eastAsia="宋体"/>
                <w:b w:val="0"/>
                <w:sz w:val="18"/>
              </w:rPr>
              <w:t>583</w:t>
            </w:r>
          </w:p>
        </w:tc>
        <w:tc>
          <w:tcPr>
            <w:tcW w:w="3137" w:type="dxa"/>
            <w:gridSpan w:val="2"/>
          </w:tcPr>
          <w:p w14:paraId="78476EBF">
            <w:r>
              <w:rPr>
                <w:rFonts w:ascii="Times New Roman" w:hAnsi="Times New Roman" w:eastAsia="宋体"/>
                <w:b w:val="0"/>
                <w:sz w:val="18"/>
              </w:rPr>
              <w:t>BUG-7554</w:t>
            </w:r>
          </w:p>
        </w:tc>
        <w:tc>
          <w:tcPr>
            <w:tcW w:w="3137" w:type="dxa"/>
            <w:gridSpan w:val="2"/>
          </w:tcPr>
          <w:p w14:paraId="3ADD0B7B">
            <w:r>
              <w:rPr>
                <w:rFonts w:ascii="Times New Roman" w:hAnsi="Times New Roman" w:eastAsia="宋体"/>
                <w:b w:val="0"/>
                <w:sz w:val="18"/>
              </w:rPr>
              <w:t>[Prod] 注册 AnyMath 社区后的重定向</w:t>
            </w:r>
          </w:p>
        </w:tc>
      </w:tr>
      <w:tr w14:paraId="5F47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502F55C">
            <w:r>
              <w:rPr>
                <w:rFonts w:ascii="Times New Roman" w:hAnsi="Times New Roman" w:eastAsia="宋体"/>
                <w:b w:val="0"/>
                <w:sz w:val="18"/>
              </w:rPr>
              <w:t>584</w:t>
            </w:r>
          </w:p>
        </w:tc>
        <w:tc>
          <w:tcPr>
            <w:tcW w:w="3137" w:type="dxa"/>
            <w:gridSpan w:val="2"/>
          </w:tcPr>
          <w:p w14:paraId="57D944CA">
            <w:r>
              <w:rPr>
                <w:rFonts w:ascii="Times New Roman" w:hAnsi="Times New Roman" w:eastAsia="宋体"/>
                <w:b w:val="0"/>
                <w:sz w:val="18"/>
              </w:rPr>
              <w:t>BUG-7562</w:t>
            </w:r>
          </w:p>
        </w:tc>
        <w:tc>
          <w:tcPr>
            <w:tcW w:w="3137" w:type="dxa"/>
            <w:gridSpan w:val="2"/>
          </w:tcPr>
          <w:p w14:paraId="1A70A9FB">
            <w:r>
              <w:rPr>
                <w:rFonts w:ascii="Times New Roman" w:hAnsi="Times New Roman" w:eastAsia="宋体"/>
                <w:b w:val="0"/>
                <w:sz w:val="18"/>
              </w:rPr>
              <w:t>[Custom-hub] 'AnyMathPkg.status(SYSTEM_MODULES)' 的输出中缺少 MATLAB 软件包</w:t>
            </w:r>
          </w:p>
        </w:tc>
      </w:tr>
      <w:tr w14:paraId="6073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A218D95">
            <w:r>
              <w:rPr>
                <w:rFonts w:ascii="Times New Roman" w:hAnsi="Times New Roman" w:eastAsia="宋体"/>
                <w:b w:val="0"/>
                <w:sz w:val="18"/>
              </w:rPr>
              <w:t>585</w:t>
            </w:r>
          </w:p>
        </w:tc>
        <w:tc>
          <w:tcPr>
            <w:tcW w:w="3137" w:type="dxa"/>
            <w:gridSpan w:val="2"/>
          </w:tcPr>
          <w:p w14:paraId="5F9BA0F6">
            <w:r>
              <w:rPr>
                <w:rFonts w:ascii="Times New Roman" w:hAnsi="Times New Roman" w:eastAsia="宋体"/>
                <w:b w:val="0"/>
                <w:sz w:val="18"/>
              </w:rPr>
              <w:t>BUG-7564</w:t>
            </w:r>
          </w:p>
        </w:tc>
        <w:tc>
          <w:tcPr>
            <w:tcW w:w="3137" w:type="dxa"/>
            <w:gridSpan w:val="2"/>
          </w:tcPr>
          <w:p w14:paraId="12143367">
            <w:r>
              <w:rPr>
                <w:rFonts w:ascii="Times New Roman" w:hAnsi="Times New Roman" w:eastAsia="宋体"/>
                <w:b w:val="0"/>
                <w:sz w:val="18"/>
              </w:rPr>
              <w:t>[QA-hub] 从帖子跳转到分类的功能不起作用</w:t>
            </w:r>
          </w:p>
        </w:tc>
      </w:tr>
      <w:tr w14:paraId="1D66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E0C4614">
            <w:r>
              <w:rPr>
                <w:rFonts w:ascii="Times New Roman" w:hAnsi="Times New Roman" w:eastAsia="宋体"/>
                <w:b w:val="0"/>
                <w:sz w:val="18"/>
              </w:rPr>
              <w:t>586</w:t>
            </w:r>
          </w:p>
        </w:tc>
        <w:tc>
          <w:tcPr>
            <w:tcW w:w="3137" w:type="dxa"/>
            <w:gridSpan w:val="2"/>
          </w:tcPr>
          <w:p w14:paraId="4D1DFE5A">
            <w:r>
              <w:rPr>
                <w:rFonts w:ascii="Times New Roman" w:hAnsi="Times New Roman" w:eastAsia="宋体"/>
                <w:b w:val="0"/>
                <w:sz w:val="18"/>
              </w:rPr>
              <w:t>BUG-7565</w:t>
            </w:r>
          </w:p>
        </w:tc>
        <w:tc>
          <w:tcPr>
            <w:tcW w:w="3137" w:type="dxa"/>
            <w:gridSpan w:val="2"/>
          </w:tcPr>
          <w:p w14:paraId="1611286A">
            <w:r>
              <w:rPr>
                <w:rFonts w:ascii="Times New Roman" w:hAnsi="Times New Roman" w:eastAsia="宋体"/>
                <w:b w:val="0"/>
                <w:sz w:val="18"/>
              </w:rPr>
              <w:t>模型初始化代码生成的随机性</w:t>
            </w:r>
          </w:p>
        </w:tc>
      </w:tr>
      <w:tr w14:paraId="6E26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A001A51">
            <w:r>
              <w:rPr>
                <w:rFonts w:ascii="Times New Roman" w:hAnsi="Times New Roman" w:eastAsia="宋体"/>
                <w:b w:val="0"/>
                <w:sz w:val="18"/>
              </w:rPr>
              <w:t>587</w:t>
            </w:r>
          </w:p>
        </w:tc>
        <w:tc>
          <w:tcPr>
            <w:tcW w:w="3137" w:type="dxa"/>
            <w:gridSpan w:val="2"/>
          </w:tcPr>
          <w:p w14:paraId="28BB9326">
            <w:r>
              <w:rPr>
                <w:rFonts w:ascii="Times New Roman" w:hAnsi="Times New Roman" w:eastAsia="宋体"/>
                <w:b w:val="0"/>
                <w:sz w:val="18"/>
              </w:rPr>
              <w:t>BUG-7567</w:t>
            </w:r>
          </w:p>
        </w:tc>
        <w:tc>
          <w:tcPr>
            <w:tcW w:w="3137" w:type="dxa"/>
            <w:gridSpan w:val="2"/>
          </w:tcPr>
          <w:p w14:paraId="198DC4FB">
            <w:r>
              <w:rPr>
                <w:rFonts w:ascii="Times New Roman" w:hAnsi="Times New Roman" w:eastAsia="宋体"/>
                <w:b w:val="0"/>
                <w:sz w:val="18"/>
              </w:rPr>
              <w:t>[Prod] Counter 模块计数器的初始值无法设置为 float64 类型的整数</w:t>
            </w:r>
          </w:p>
        </w:tc>
      </w:tr>
      <w:tr w14:paraId="68D49818">
        <w:tblPrEx>
          <w:tblCellMar>
            <w:top w:w="0" w:type="dxa"/>
            <w:left w:w="108" w:type="dxa"/>
            <w:bottom w:w="0" w:type="dxa"/>
            <w:right w:w="108" w:type="dxa"/>
          </w:tblCellMar>
        </w:tblPrEx>
        <w:trPr>
          <w:jc w:val="center"/>
        </w:trPr>
        <w:tc>
          <w:tcPr>
            <w:tcW w:w="3137" w:type="dxa"/>
            <w:gridSpan w:val="2"/>
          </w:tcPr>
          <w:p w14:paraId="553923CD">
            <w:r>
              <w:rPr>
                <w:rFonts w:ascii="Times New Roman" w:hAnsi="Times New Roman" w:eastAsia="宋体"/>
                <w:b w:val="0"/>
                <w:sz w:val="18"/>
              </w:rPr>
              <w:t>588</w:t>
            </w:r>
          </w:p>
        </w:tc>
        <w:tc>
          <w:tcPr>
            <w:tcW w:w="3137" w:type="dxa"/>
            <w:gridSpan w:val="2"/>
          </w:tcPr>
          <w:p w14:paraId="5C7A7515">
            <w:r>
              <w:rPr>
                <w:rFonts w:ascii="Times New Roman" w:hAnsi="Times New Roman" w:eastAsia="宋体"/>
                <w:b w:val="0"/>
                <w:sz w:val="18"/>
              </w:rPr>
              <w:t>BUG-7570</w:t>
            </w:r>
          </w:p>
        </w:tc>
        <w:tc>
          <w:tcPr>
            <w:tcW w:w="3137" w:type="dxa"/>
            <w:gridSpan w:val="2"/>
          </w:tcPr>
          <w:p w14:paraId="40C2E8A7">
            <w:r>
              <w:rPr>
                <w:rFonts w:ascii="Times New Roman" w:hAnsi="Times New Roman" w:eastAsia="宋体"/>
                <w:b w:val="0"/>
                <w:sz w:val="18"/>
              </w:rPr>
              <w:t>[Custom-hub] SSII/SDII/DDII/DSII 中 A 模块的秩不完整</w:t>
            </w:r>
          </w:p>
        </w:tc>
      </w:tr>
      <w:tr w14:paraId="19E3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C65A859">
            <w:r>
              <w:rPr>
                <w:rFonts w:ascii="Times New Roman" w:hAnsi="Times New Roman" w:eastAsia="宋体"/>
                <w:b w:val="0"/>
                <w:sz w:val="18"/>
              </w:rPr>
              <w:t>589</w:t>
            </w:r>
          </w:p>
        </w:tc>
        <w:tc>
          <w:tcPr>
            <w:tcW w:w="3137" w:type="dxa"/>
            <w:gridSpan w:val="2"/>
          </w:tcPr>
          <w:p w14:paraId="48FE4D81">
            <w:r>
              <w:rPr>
                <w:rFonts w:ascii="Times New Roman" w:hAnsi="Times New Roman" w:eastAsia="宋体"/>
                <w:b w:val="0"/>
                <w:sz w:val="18"/>
              </w:rPr>
              <w:t>BUG-7571</w:t>
            </w:r>
          </w:p>
        </w:tc>
        <w:tc>
          <w:tcPr>
            <w:tcW w:w="3137" w:type="dxa"/>
            <w:gridSpan w:val="2"/>
          </w:tcPr>
          <w:p w14:paraId="02254777">
            <w:r>
              <w:rPr>
                <w:rFonts w:ascii="Times New Roman" w:hAnsi="Times New Roman" w:eastAsia="宋体"/>
                <w:b w:val="0"/>
                <w:sz w:val="18"/>
              </w:rPr>
              <w:t>[Prod] 当封装参数中使用了未声明的函数时，打开模型时会出现不明确的错误</w:t>
            </w:r>
          </w:p>
        </w:tc>
      </w:tr>
      <w:tr w14:paraId="4AA7A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56E607E">
            <w:r>
              <w:rPr>
                <w:rFonts w:ascii="Times New Roman" w:hAnsi="Times New Roman" w:eastAsia="宋体"/>
                <w:b w:val="0"/>
                <w:sz w:val="18"/>
              </w:rPr>
              <w:t>590</w:t>
            </w:r>
          </w:p>
        </w:tc>
        <w:tc>
          <w:tcPr>
            <w:tcW w:w="3137" w:type="dxa"/>
            <w:gridSpan w:val="2"/>
          </w:tcPr>
          <w:p w14:paraId="0D08EF27">
            <w:r>
              <w:rPr>
                <w:rFonts w:ascii="Times New Roman" w:hAnsi="Times New Roman" w:eastAsia="宋体"/>
                <w:b w:val="0"/>
                <w:sz w:val="18"/>
              </w:rPr>
              <w:t>BUG-7574</w:t>
            </w:r>
          </w:p>
        </w:tc>
        <w:tc>
          <w:tcPr>
            <w:tcW w:w="3137" w:type="dxa"/>
            <w:gridSpan w:val="2"/>
          </w:tcPr>
          <w:p w14:paraId="64F27218">
            <w:r>
              <w:rPr>
                <w:rFonts w:ascii="Times New Roman" w:hAnsi="Times New Roman" w:eastAsia="宋体"/>
                <w:b w:val="0"/>
                <w:sz w:val="18"/>
              </w:rPr>
              <w:t>[Dev-hub] 含大量变量的模块封装运行不稳定</w:t>
            </w:r>
          </w:p>
        </w:tc>
      </w:tr>
      <w:tr w14:paraId="12BC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A3C4E5">
            <w:r>
              <w:rPr>
                <w:rFonts w:ascii="Times New Roman" w:hAnsi="Times New Roman" w:eastAsia="宋体"/>
                <w:b w:val="0"/>
                <w:sz w:val="18"/>
              </w:rPr>
              <w:t>591</w:t>
            </w:r>
          </w:p>
        </w:tc>
        <w:tc>
          <w:tcPr>
            <w:tcW w:w="3137" w:type="dxa"/>
            <w:gridSpan w:val="2"/>
          </w:tcPr>
          <w:p w14:paraId="3EC02509">
            <w:r>
              <w:rPr>
                <w:rFonts w:ascii="Times New Roman" w:hAnsi="Times New Roman" w:eastAsia="宋体"/>
                <w:b w:val="0"/>
                <w:sz w:val="18"/>
              </w:rPr>
              <w:t>BUG-7575</w:t>
            </w:r>
          </w:p>
        </w:tc>
        <w:tc>
          <w:tcPr>
            <w:tcW w:w="3137" w:type="dxa"/>
            <w:gridSpan w:val="2"/>
          </w:tcPr>
          <w:p w14:paraId="6BF7FA32">
            <w:r>
              <w:rPr>
                <w:rFonts w:ascii="Times New Roman" w:hAnsi="Times New Roman" w:eastAsia="宋体"/>
                <w:b w:val="0"/>
                <w:sz w:val="18"/>
              </w:rPr>
              <w:t>[Prod] 对管理员隐藏未发布帖子的点赞数</w:t>
            </w:r>
          </w:p>
        </w:tc>
      </w:tr>
      <w:tr w14:paraId="17F3B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6243170">
            <w:r>
              <w:rPr>
                <w:rFonts w:ascii="Times New Roman" w:hAnsi="Times New Roman" w:eastAsia="宋体"/>
                <w:b w:val="0"/>
                <w:sz w:val="18"/>
              </w:rPr>
              <w:t>592</w:t>
            </w:r>
          </w:p>
        </w:tc>
        <w:tc>
          <w:tcPr>
            <w:tcW w:w="3137" w:type="dxa"/>
            <w:gridSpan w:val="2"/>
          </w:tcPr>
          <w:p w14:paraId="6ED15C43">
            <w:r>
              <w:rPr>
                <w:rFonts w:ascii="Times New Roman" w:hAnsi="Times New Roman" w:eastAsia="宋体"/>
                <w:b w:val="0"/>
                <w:sz w:val="18"/>
              </w:rPr>
              <w:t>BUG-7576</w:t>
            </w:r>
          </w:p>
        </w:tc>
        <w:tc>
          <w:tcPr>
            <w:tcW w:w="3137" w:type="dxa"/>
            <w:gridSpan w:val="2"/>
          </w:tcPr>
          <w:p w14:paraId="4C5CDF18">
            <w:r>
              <w:rPr>
                <w:rFonts w:ascii="Times New Roman" w:hAnsi="Times New Roman" w:eastAsia="宋体"/>
                <w:b w:val="0"/>
                <w:sz w:val="18"/>
              </w:rPr>
              <w:t>[Dev-hub] Pod 启动后，“信号可视化”窗口仍保留上一次会话的打开状态，且无法与其交互</w:t>
            </w:r>
          </w:p>
        </w:tc>
      </w:tr>
      <w:tr w14:paraId="41DD7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0A9333F">
            <w:r>
              <w:rPr>
                <w:rFonts w:ascii="Times New Roman" w:hAnsi="Times New Roman" w:eastAsia="宋体"/>
                <w:b w:val="0"/>
                <w:sz w:val="18"/>
              </w:rPr>
              <w:t>593</w:t>
            </w:r>
          </w:p>
        </w:tc>
        <w:tc>
          <w:tcPr>
            <w:tcW w:w="3137" w:type="dxa"/>
            <w:gridSpan w:val="2"/>
          </w:tcPr>
          <w:p w14:paraId="4ED3E580">
            <w:r>
              <w:rPr>
                <w:rFonts w:ascii="Times New Roman" w:hAnsi="Times New Roman" w:eastAsia="宋体"/>
                <w:b w:val="0"/>
                <w:sz w:val="18"/>
              </w:rPr>
              <w:t>BUG-7582</w:t>
            </w:r>
          </w:p>
        </w:tc>
        <w:tc>
          <w:tcPr>
            <w:tcW w:w="3137" w:type="dxa"/>
            <w:gridSpan w:val="2"/>
          </w:tcPr>
          <w:p w14:paraId="59C35706">
            <w:r>
              <w:rPr>
                <w:rFonts w:ascii="Times New Roman" w:hAnsi="Times New Roman" w:eastAsia="宋体"/>
                <w:b w:val="0"/>
                <w:sz w:val="18"/>
              </w:rPr>
              <w:t>[Prod] 为 HDL Counter 模块添加多态性</w:t>
            </w:r>
          </w:p>
        </w:tc>
      </w:tr>
      <w:tr w14:paraId="0D4B1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7F44CE8">
            <w:r>
              <w:rPr>
                <w:rFonts w:ascii="Times New Roman" w:hAnsi="Times New Roman" w:eastAsia="宋体"/>
                <w:b w:val="0"/>
                <w:sz w:val="18"/>
              </w:rPr>
              <w:t>594</w:t>
            </w:r>
          </w:p>
        </w:tc>
        <w:tc>
          <w:tcPr>
            <w:tcW w:w="3137" w:type="dxa"/>
            <w:gridSpan w:val="2"/>
          </w:tcPr>
          <w:p w14:paraId="2805DECD">
            <w:r>
              <w:rPr>
                <w:rFonts w:ascii="Times New Roman" w:hAnsi="Times New Roman" w:eastAsia="宋体"/>
                <w:b w:val="0"/>
                <w:sz w:val="18"/>
              </w:rPr>
              <w:t>BUG-7588</w:t>
            </w:r>
          </w:p>
        </w:tc>
        <w:tc>
          <w:tcPr>
            <w:tcW w:w="3137" w:type="dxa"/>
            <w:gridSpan w:val="2"/>
          </w:tcPr>
          <w:p w14:paraId="50E3A629">
            <w:r>
              <w:rPr>
                <w:rFonts w:ascii="Times New Roman" w:hAnsi="Times New Roman" w:eastAsia="宋体"/>
                <w:b w:val="0"/>
                <w:sz w:val="18"/>
              </w:rPr>
              <w:t>[Prod] 启动模型后会出现提示，显示已有另一个仿真正在运行</w:t>
            </w:r>
          </w:p>
        </w:tc>
      </w:tr>
      <w:tr w14:paraId="7708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2066A40">
            <w:r>
              <w:rPr>
                <w:rFonts w:ascii="Times New Roman" w:hAnsi="Times New Roman" w:eastAsia="宋体"/>
                <w:b w:val="0"/>
                <w:sz w:val="18"/>
              </w:rPr>
              <w:t>595</w:t>
            </w:r>
          </w:p>
        </w:tc>
        <w:tc>
          <w:tcPr>
            <w:tcW w:w="3137" w:type="dxa"/>
            <w:gridSpan w:val="2"/>
          </w:tcPr>
          <w:p w14:paraId="171404FB">
            <w:r>
              <w:rPr>
                <w:rFonts w:ascii="Times New Roman" w:hAnsi="Times New Roman" w:eastAsia="宋体"/>
                <w:b w:val="0"/>
                <w:sz w:val="18"/>
              </w:rPr>
              <w:t>BUG-7592</w:t>
            </w:r>
          </w:p>
        </w:tc>
        <w:tc>
          <w:tcPr>
            <w:tcW w:w="3137" w:type="dxa"/>
            <w:gridSpan w:val="2"/>
          </w:tcPr>
          <w:p w14:paraId="72EF9BA4">
            <w:r>
              <w:rPr>
                <w:rFonts w:ascii="Times New Roman" w:hAnsi="Times New Roman" w:eastAsia="宋体"/>
                <w:b w:val="0"/>
                <w:sz w:val="18"/>
              </w:rPr>
              <w:t>[Prod] 重新启动离线客户端构建后，链接指向的仍是旧的流水线</w:t>
            </w:r>
          </w:p>
        </w:tc>
      </w:tr>
      <w:tr w14:paraId="2570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9F562DD">
            <w:r>
              <w:rPr>
                <w:rFonts w:ascii="Times New Roman" w:hAnsi="Times New Roman" w:eastAsia="宋体"/>
                <w:b w:val="0"/>
                <w:sz w:val="18"/>
              </w:rPr>
              <w:t>596</w:t>
            </w:r>
          </w:p>
        </w:tc>
        <w:tc>
          <w:tcPr>
            <w:tcW w:w="3137" w:type="dxa"/>
            <w:gridSpan w:val="2"/>
          </w:tcPr>
          <w:p w14:paraId="3953BF17">
            <w:r>
              <w:rPr>
                <w:rFonts w:ascii="Times New Roman" w:hAnsi="Times New Roman" w:eastAsia="宋体"/>
                <w:b w:val="0"/>
                <w:sz w:val="18"/>
              </w:rPr>
              <w:t>BUG-7599</w:t>
            </w:r>
          </w:p>
        </w:tc>
        <w:tc>
          <w:tcPr>
            <w:tcW w:w="3137" w:type="dxa"/>
            <w:gridSpan w:val="2"/>
          </w:tcPr>
          <w:p w14:paraId="2BC44DEE">
            <w:r>
              <w:rPr>
                <w:rFonts w:ascii="Times New Roman" w:hAnsi="Times New Roman" w:eastAsia="宋体"/>
                <w:b w:val="0"/>
                <w:sz w:val="18"/>
              </w:rPr>
              <w:t>[Dev-hub] Random Number 模块生成代码的执行结果与仿真结果不一致</w:t>
            </w:r>
          </w:p>
        </w:tc>
      </w:tr>
      <w:tr w14:paraId="43F3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F7A361F">
            <w:r>
              <w:rPr>
                <w:rFonts w:ascii="Times New Roman" w:hAnsi="Times New Roman" w:eastAsia="宋体"/>
                <w:b w:val="0"/>
                <w:sz w:val="18"/>
              </w:rPr>
              <w:t>597</w:t>
            </w:r>
          </w:p>
        </w:tc>
        <w:tc>
          <w:tcPr>
            <w:tcW w:w="3137" w:type="dxa"/>
            <w:gridSpan w:val="2"/>
          </w:tcPr>
          <w:p w14:paraId="33B8E0E9">
            <w:r>
              <w:rPr>
                <w:rFonts w:ascii="Times New Roman" w:hAnsi="Times New Roman" w:eastAsia="宋体"/>
                <w:b w:val="0"/>
                <w:sz w:val="18"/>
              </w:rPr>
              <w:t>BUG-7600</w:t>
            </w:r>
          </w:p>
        </w:tc>
        <w:tc>
          <w:tcPr>
            <w:tcW w:w="3137" w:type="dxa"/>
            <w:gridSpan w:val="2"/>
          </w:tcPr>
          <w:p w14:paraId="1DFD507B">
            <w:r>
              <w:rPr>
                <w:rFonts w:ascii="Times New Roman" w:hAnsi="Times New Roman" w:eastAsia="宋体"/>
                <w:b w:val="0"/>
                <w:sz w:val="18"/>
              </w:rPr>
              <w:t>[Dev-hub] 在 multirate 子系统中，sample time 的判定不正确</w:t>
            </w:r>
          </w:p>
        </w:tc>
      </w:tr>
      <w:tr w14:paraId="1894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4DA5B6">
            <w:r>
              <w:rPr>
                <w:rFonts w:ascii="Times New Roman" w:hAnsi="Times New Roman" w:eastAsia="宋体"/>
                <w:b w:val="0"/>
                <w:sz w:val="18"/>
              </w:rPr>
              <w:t>598</w:t>
            </w:r>
          </w:p>
        </w:tc>
        <w:tc>
          <w:tcPr>
            <w:tcW w:w="3137" w:type="dxa"/>
            <w:gridSpan w:val="2"/>
          </w:tcPr>
          <w:p w14:paraId="03A9A899">
            <w:r>
              <w:rPr>
                <w:rFonts w:ascii="Times New Roman" w:hAnsi="Times New Roman" w:eastAsia="宋体"/>
                <w:b w:val="0"/>
                <w:sz w:val="18"/>
              </w:rPr>
              <w:t>BUG-7601</w:t>
            </w:r>
          </w:p>
        </w:tc>
        <w:tc>
          <w:tcPr>
            <w:tcW w:w="3137" w:type="dxa"/>
            <w:gridSpan w:val="2"/>
          </w:tcPr>
          <w:p w14:paraId="3E73711E">
            <w:r>
              <w:rPr>
                <w:rFonts w:ascii="Times New Roman" w:hAnsi="Times New Roman" w:eastAsia="宋体"/>
                <w:b w:val="0"/>
                <w:sz w:val="18"/>
              </w:rPr>
              <w:t>数据检查器：在对比图上双击重置缩放的功能无法正常工作</w:t>
            </w:r>
          </w:p>
        </w:tc>
      </w:tr>
      <w:tr w14:paraId="2DC6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59002AB">
            <w:r>
              <w:rPr>
                <w:rFonts w:ascii="Times New Roman" w:hAnsi="Times New Roman" w:eastAsia="宋体"/>
                <w:b w:val="0"/>
                <w:sz w:val="18"/>
              </w:rPr>
              <w:t>599</w:t>
            </w:r>
          </w:p>
        </w:tc>
        <w:tc>
          <w:tcPr>
            <w:tcW w:w="3137" w:type="dxa"/>
            <w:gridSpan w:val="2"/>
          </w:tcPr>
          <w:p w14:paraId="450726CA">
            <w:r>
              <w:rPr>
                <w:rFonts w:ascii="Times New Roman" w:hAnsi="Times New Roman" w:eastAsia="宋体"/>
                <w:b w:val="0"/>
                <w:sz w:val="18"/>
              </w:rPr>
              <w:t>BUG-7602</w:t>
            </w:r>
          </w:p>
        </w:tc>
        <w:tc>
          <w:tcPr>
            <w:tcW w:w="3137" w:type="dxa"/>
            <w:gridSpan w:val="2"/>
          </w:tcPr>
          <w:p w14:paraId="0AACE402">
            <w:r>
              <w:rPr>
                <w:rFonts w:ascii="Times New Roman" w:hAnsi="Times New Roman" w:eastAsia="宋体"/>
                <w:b w:val="0"/>
                <w:sz w:val="18"/>
              </w:rPr>
              <w:t>[Dev-hub] 选择个人中心版本时未显示 Blocks Library 镜像已被删除</w:t>
            </w:r>
          </w:p>
        </w:tc>
      </w:tr>
      <w:tr w14:paraId="6D806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C39F836">
            <w:r>
              <w:rPr>
                <w:rFonts w:ascii="Times New Roman" w:hAnsi="Times New Roman" w:eastAsia="宋体"/>
                <w:b w:val="0"/>
                <w:sz w:val="18"/>
              </w:rPr>
              <w:t>600</w:t>
            </w:r>
          </w:p>
        </w:tc>
        <w:tc>
          <w:tcPr>
            <w:tcW w:w="3137" w:type="dxa"/>
            <w:gridSpan w:val="2"/>
          </w:tcPr>
          <w:p w14:paraId="53BAEB40">
            <w:r>
              <w:rPr>
                <w:rFonts w:ascii="Times New Roman" w:hAnsi="Times New Roman" w:eastAsia="宋体"/>
                <w:b w:val="0"/>
                <w:sz w:val="18"/>
              </w:rPr>
              <w:t>BUG-7604</w:t>
            </w:r>
          </w:p>
        </w:tc>
        <w:tc>
          <w:tcPr>
            <w:tcW w:w="3137" w:type="dxa"/>
            <w:gridSpan w:val="2"/>
          </w:tcPr>
          <w:p w14:paraId="418EA090">
            <w:r>
              <w:rPr>
                <w:rFonts w:ascii="Times New Roman" w:hAnsi="Times New Roman" w:eastAsia="宋体"/>
                <w:b w:val="0"/>
                <w:sz w:val="18"/>
              </w:rPr>
              <w:t>工作区：更改界面字体大小时，工具提示和截图下拉菜单的字体保持不变</w:t>
            </w:r>
          </w:p>
        </w:tc>
      </w:tr>
      <w:tr w14:paraId="1E0F0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617B120">
            <w:r>
              <w:rPr>
                <w:rFonts w:ascii="Times New Roman" w:hAnsi="Times New Roman" w:eastAsia="宋体"/>
                <w:b w:val="0"/>
                <w:sz w:val="18"/>
              </w:rPr>
              <w:t>601</w:t>
            </w:r>
          </w:p>
        </w:tc>
        <w:tc>
          <w:tcPr>
            <w:tcW w:w="3137" w:type="dxa"/>
            <w:gridSpan w:val="2"/>
          </w:tcPr>
          <w:p w14:paraId="04E61C39">
            <w:r>
              <w:rPr>
                <w:rFonts w:ascii="Times New Roman" w:hAnsi="Times New Roman" w:eastAsia="宋体"/>
                <w:b w:val="0"/>
                <w:sz w:val="18"/>
              </w:rPr>
              <w:t>BUG-7606</w:t>
            </w:r>
          </w:p>
        </w:tc>
        <w:tc>
          <w:tcPr>
            <w:tcW w:w="3137" w:type="dxa"/>
            <w:gridSpan w:val="2"/>
          </w:tcPr>
          <w:p w14:paraId="20C7FE9D">
            <w:r>
              <w:rPr>
                <w:rFonts w:ascii="Times New Roman" w:hAnsi="Times New Roman" w:eastAsia="宋体"/>
                <w:b w:val="0"/>
                <w:sz w:val="18"/>
              </w:rPr>
              <w:t>[Prod] AnyMathDSP 中的 pspectrum 函数不支持 Reassign 参数，与其官方说明不符</w:t>
            </w:r>
          </w:p>
        </w:tc>
      </w:tr>
      <w:tr w14:paraId="32EE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BFC733E">
            <w:r>
              <w:rPr>
                <w:rFonts w:ascii="Times New Roman" w:hAnsi="Times New Roman" w:eastAsia="宋体"/>
                <w:b w:val="0"/>
                <w:sz w:val="18"/>
              </w:rPr>
              <w:t>602</w:t>
            </w:r>
          </w:p>
        </w:tc>
        <w:tc>
          <w:tcPr>
            <w:tcW w:w="3137" w:type="dxa"/>
            <w:gridSpan w:val="2"/>
          </w:tcPr>
          <w:p w14:paraId="4F88F5C8">
            <w:r>
              <w:rPr>
                <w:rFonts w:ascii="Times New Roman" w:hAnsi="Times New Roman" w:eastAsia="宋体"/>
                <w:b w:val="0"/>
                <w:sz w:val="18"/>
              </w:rPr>
              <w:t>BUG-7607</w:t>
            </w:r>
          </w:p>
        </w:tc>
        <w:tc>
          <w:tcPr>
            <w:tcW w:w="3137" w:type="dxa"/>
            <w:gridSpan w:val="2"/>
          </w:tcPr>
          <w:p w14:paraId="23CE63C5">
            <w:r>
              <w:rPr>
                <w:rFonts w:ascii="Times New Roman" w:hAnsi="Times New Roman" w:eastAsia="宋体"/>
                <w:b w:val="0"/>
                <w:sz w:val="18"/>
              </w:rPr>
              <w:t>[Prod] 若未设置 dtmax，ImplicitEuler 无法执行第一步</w:t>
            </w:r>
          </w:p>
        </w:tc>
      </w:tr>
      <w:tr w14:paraId="7BCF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22F95A8">
            <w:r>
              <w:rPr>
                <w:rFonts w:ascii="Times New Roman" w:hAnsi="Times New Roman" w:eastAsia="宋体"/>
                <w:b w:val="0"/>
                <w:sz w:val="18"/>
              </w:rPr>
              <w:t>603</w:t>
            </w:r>
          </w:p>
        </w:tc>
        <w:tc>
          <w:tcPr>
            <w:tcW w:w="3137" w:type="dxa"/>
            <w:gridSpan w:val="2"/>
          </w:tcPr>
          <w:p w14:paraId="21603BDE">
            <w:r>
              <w:rPr>
                <w:rFonts w:ascii="Times New Roman" w:hAnsi="Times New Roman" w:eastAsia="宋体"/>
                <w:b w:val="0"/>
                <w:sz w:val="18"/>
              </w:rPr>
              <w:t>BUG-7609</w:t>
            </w:r>
          </w:p>
        </w:tc>
        <w:tc>
          <w:tcPr>
            <w:tcW w:w="3137" w:type="dxa"/>
            <w:gridSpan w:val="2"/>
          </w:tcPr>
          <w:p w14:paraId="5176F32B">
            <w:r>
              <w:rPr>
                <w:rFonts w:ascii="Times New Roman" w:hAnsi="Times New Roman" w:eastAsia="宋体"/>
                <w:b w:val="0"/>
                <w:sz w:val="18"/>
              </w:rPr>
              <w:t>[Dev-hub] 封装编辑器中的部分元素缺少中文翻译</w:t>
            </w:r>
          </w:p>
        </w:tc>
      </w:tr>
      <w:tr w14:paraId="6F04AD86">
        <w:tblPrEx>
          <w:tblCellMar>
            <w:top w:w="0" w:type="dxa"/>
            <w:left w:w="108" w:type="dxa"/>
            <w:bottom w:w="0" w:type="dxa"/>
            <w:right w:w="108" w:type="dxa"/>
          </w:tblCellMar>
        </w:tblPrEx>
        <w:trPr>
          <w:jc w:val="center"/>
        </w:trPr>
        <w:tc>
          <w:tcPr>
            <w:tcW w:w="3137" w:type="dxa"/>
            <w:gridSpan w:val="2"/>
          </w:tcPr>
          <w:p w14:paraId="1A308BB7">
            <w:r>
              <w:rPr>
                <w:rFonts w:ascii="Times New Roman" w:hAnsi="Times New Roman" w:eastAsia="宋体"/>
                <w:b w:val="0"/>
                <w:sz w:val="18"/>
              </w:rPr>
              <w:t>604</w:t>
            </w:r>
          </w:p>
        </w:tc>
        <w:tc>
          <w:tcPr>
            <w:tcW w:w="3137" w:type="dxa"/>
            <w:gridSpan w:val="2"/>
          </w:tcPr>
          <w:p w14:paraId="5AB0D9A9">
            <w:r>
              <w:rPr>
                <w:rFonts w:ascii="Times New Roman" w:hAnsi="Times New Roman" w:eastAsia="宋体"/>
                <w:b w:val="0"/>
                <w:sz w:val="18"/>
              </w:rPr>
              <w:t>BUG-7610</w:t>
            </w:r>
          </w:p>
        </w:tc>
        <w:tc>
          <w:tcPr>
            <w:tcW w:w="3137" w:type="dxa"/>
            <w:gridSpan w:val="2"/>
          </w:tcPr>
          <w:p w14:paraId="0842A3DF">
            <w:r>
              <w:rPr>
                <w:rFonts w:ascii="Times New Roman" w:hAnsi="Times New Roman" w:eastAsia="宋体"/>
                <w:b w:val="0"/>
                <w:sz w:val="18"/>
              </w:rPr>
              <w:t>[Prod] 仅指定一个频率时，groupdelay 会返回错误</w:t>
            </w:r>
          </w:p>
        </w:tc>
      </w:tr>
      <w:tr w14:paraId="52FF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5433A43">
            <w:r>
              <w:rPr>
                <w:rFonts w:ascii="Times New Roman" w:hAnsi="Times New Roman" w:eastAsia="宋体"/>
                <w:b w:val="0"/>
                <w:sz w:val="18"/>
              </w:rPr>
              <w:t>605</w:t>
            </w:r>
          </w:p>
        </w:tc>
        <w:tc>
          <w:tcPr>
            <w:tcW w:w="3137" w:type="dxa"/>
            <w:gridSpan w:val="2"/>
          </w:tcPr>
          <w:p w14:paraId="5FE08451">
            <w:r>
              <w:rPr>
                <w:rFonts w:ascii="Times New Roman" w:hAnsi="Times New Roman" w:eastAsia="宋体"/>
                <w:b w:val="0"/>
                <w:sz w:val="18"/>
              </w:rPr>
              <w:t>BUG-7611</w:t>
            </w:r>
          </w:p>
        </w:tc>
        <w:tc>
          <w:tcPr>
            <w:tcW w:w="3137" w:type="dxa"/>
            <w:gridSpan w:val="2"/>
          </w:tcPr>
          <w:p w14:paraId="05D5A4F3">
            <w:r>
              <w:rPr>
                <w:rFonts w:ascii="Times New Roman" w:hAnsi="Times New Roman" w:eastAsia="宋体"/>
                <w:b w:val="0"/>
                <w:sz w:val="18"/>
              </w:rPr>
              <w:t>[Prod] 为 AnyMathRF 的其他对象添加对 noisefigure 函数的支持</w:t>
            </w:r>
          </w:p>
        </w:tc>
      </w:tr>
      <w:tr w14:paraId="335D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58ECA02">
            <w:r>
              <w:rPr>
                <w:rFonts w:ascii="Times New Roman" w:hAnsi="Times New Roman" w:eastAsia="宋体"/>
                <w:b w:val="0"/>
                <w:sz w:val="18"/>
              </w:rPr>
              <w:t>606</w:t>
            </w:r>
          </w:p>
        </w:tc>
        <w:tc>
          <w:tcPr>
            <w:tcW w:w="3137" w:type="dxa"/>
            <w:gridSpan w:val="2"/>
          </w:tcPr>
          <w:p w14:paraId="68FB2346">
            <w:r>
              <w:rPr>
                <w:rFonts w:ascii="Times New Roman" w:hAnsi="Times New Roman" w:eastAsia="宋体"/>
                <w:b w:val="0"/>
                <w:sz w:val="18"/>
              </w:rPr>
              <w:t>BUG-7620</w:t>
            </w:r>
          </w:p>
        </w:tc>
        <w:tc>
          <w:tcPr>
            <w:tcW w:w="3137" w:type="dxa"/>
            <w:gridSpan w:val="2"/>
          </w:tcPr>
          <w:p w14:paraId="219672EA">
            <w:r>
              <w:rPr>
                <w:rFonts w:ascii="Times New Roman" w:hAnsi="Times New Roman" w:eastAsia="宋体"/>
                <w:b w:val="0"/>
                <w:sz w:val="18"/>
              </w:rPr>
              <w:t>[Dev-hub] 当 Propagation delay 参数为 0 时，含 timer 模块的模型仿真结果不正确</w:t>
            </w:r>
          </w:p>
        </w:tc>
      </w:tr>
      <w:tr w14:paraId="2A4D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1BF3E4">
            <w:r>
              <w:rPr>
                <w:rFonts w:ascii="Times New Roman" w:hAnsi="Times New Roman" w:eastAsia="宋体"/>
                <w:b w:val="0"/>
                <w:sz w:val="18"/>
              </w:rPr>
              <w:t>607</w:t>
            </w:r>
          </w:p>
        </w:tc>
        <w:tc>
          <w:tcPr>
            <w:tcW w:w="3137" w:type="dxa"/>
            <w:gridSpan w:val="2"/>
          </w:tcPr>
          <w:p w14:paraId="733489EE">
            <w:r>
              <w:rPr>
                <w:rFonts w:ascii="Times New Roman" w:hAnsi="Times New Roman" w:eastAsia="宋体"/>
                <w:b w:val="0"/>
                <w:sz w:val="18"/>
              </w:rPr>
              <w:t>BUG-7624</w:t>
            </w:r>
          </w:p>
        </w:tc>
        <w:tc>
          <w:tcPr>
            <w:tcW w:w="3137" w:type="dxa"/>
            <w:gridSpan w:val="2"/>
          </w:tcPr>
          <w:p w14:paraId="478AE52E">
            <w:r>
              <w:rPr>
                <w:rFonts w:ascii="Times New Roman" w:hAnsi="Times New Roman" w:eastAsia="宋体"/>
                <w:b w:val="0"/>
                <w:sz w:val="18"/>
              </w:rPr>
              <w:t>[Dev-hub] CMI：triggered 子系统内的 Outport 未生成 CMI</w:t>
            </w:r>
          </w:p>
        </w:tc>
      </w:tr>
      <w:tr w14:paraId="3F23A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A96EE69">
            <w:r>
              <w:rPr>
                <w:rFonts w:ascii="Times New Roman" w:hAnsi="Times New Roman" w:eastAsia="宋体"/>
                <w:b w:val="0"/>
                <w:sz w:val="18"/>
              </w:rPr>
              <w:t>608</w:t>
            </w:r>
          </w:p>
        </w:tc>
        <w:tc>
          <w:tcPr>
            <w:tcW w:w="3137" w:type="dxa"/>
            <w:gridSpan w:val="2"/>
          </w:tcPr>
          <w:p w14:paraId="35A520EB">
            <w:r>
              <w:rPr>
                <w:rFonts w:ascii="Times New Roman" w:hAnsi="Times New Roman" w:eastAsia="宋体"/>
                <w:b w:val="0"/>
                <w:sz w:val="18"/>
              </w:rPr>
              <w:t>BUG-7625</w:t>
            </w:r>
          </w:p>
        </w:tc>
        <w:tc>
          <w:tcPr>
            <w:tcW w:w="3137" w:type="dxa"/>
            <w:gridSpan w:val="2"/>
          </w:tcPr>
          <w:p w14:paraId="0EADA8B7">
            <w:r>
              <w:rPr>
                <w:rFonts w:ascii="Times New Roman" w:hAnsi="Times New Roman" w:eastAsia="宋体"/>
                <w:b w:val="0"/>
                <w:sz w:val="18"/>
              </w:rPr>
              <w:t>[Dev-hub] CMI：Delay 模块的 delay 参数缺少 xml_field_name</w:t>
            </w:r>
          </w:p>
        </w:tc>
      </w:tr>
      <w:tr w14:paraId="249B7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20FA95D">
            <w:r>
              <w:rPr>
                <w:rFonts w:ascii="Times New Roman" w:hAnsi="Times New Roman" w:eastAsia="宋体"/>
                <w:b w:val="0"/>
                <w:sz w:val="18"/>
              </w:rPr>
              <w:t>609</w:t>
            </w:r>
          </w:p>
        </w:tc>
        <w:tc>
          <w:tcPr>
            <w:tcW w:w="3137" w:type="dxa"/>
            <w:gridSpan w:val="2"/>
          </w:tcPr>
          <w:p w14:paraId="1B9245FD">
            <w:r>
              <w:rPr>
                <w:rFonts w:ascii="Times New Roman" w:hAnsi="Times New Roman" w:eastAsia="宋体"/>
                <w:b w:val="0"/>
                <w:sz w:val="18"/>
              </w:rPr>
              <w:t>BUG-7628</w:t>
            </w:r>
          </w:p>
        </w:tc>
        <w:tc>
          <w:tcPr>
            <w:tcW w:w="3137" w:type="dxa"/>
            <w:gridSpan w:val="2"/>
          </w:tcPr>
          <w:p w14:paraId="42AC13D1">
            <w:r>
              <w:rPr>
                <w:rFonts w:ascii="Times New Roman" w:hAnsi="Times New Roman" w:eastAsia="宋体"/>
                <w:b w:val="0"/>
                <w:sz w:val="18"/>
              </w:rPr>
              <w:t>[Dev-hub] 修正关于求解器步长的工具提示文本</w:t>
            </w:r>
          </w:p>
        </w:tc>
      </w:tr>
      <w:tr w14:paraId="6F5B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8465F63">
            <w:r>
              <w:rPr>
                <w:rFonts w:ascii="Times New Roman" w:hAnsi="Times New Roman" w:eastAsia="宋体"/>
                <w:b w:val="0"/>
                <w:sz w:val="18"/>
              </w:rPr>
              <w:t>610</w:t>
            </w:r>
          </w:p>
        </w:tc>
        <w:tc>
          <w:tcPr>
            <w:tcW w:w="3137" w:type="dxa"/>
            <w:gridSpan w:val="2"/>
          </w:tcPr>
          <w:p w14:paraId="05AF8399">
            <w:r>
              <w:rPr>
                <w:rFonts w:ascii="Times New Roman" w:hAnsi="Times New Roman" w:eastAsia="宋体"/>
                <w:b w:val="0"/>
                <w:sz w:val="18"/>
              </w:rPr>
              <w:t>BUG-7632</w:t>
            </w:r>
          </w:p>
        </w:tc>
        <w:tc>
          <w:tcPr>
            <w:tcW w:w="3137" w:type="dxa"/>
            <w:gridSpan w:val="2"/>
          </w:tcPr>
          <w:p w14:paraId="59BE8E62">
            <w:r>
              <w:rPr>
                <w:rFonts w:ascii="Times New Roman" w:hAnsi="Times New Roman" w:eastAsia="宋体"/>
                <w:b w:val="0"/>
                <w:sz w:val="18"/>
              </w:rPr>
              <w:t>[Dev-hub] 修正关于 WorkspaceArray 的文档</w:t>
            </w:r>
          </w:p>
        </w:tc>
      </w:tr>
      <w:tr w14:paraId="62A3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8B36695">
            <w:r>
              <w:rPr>
                <w:rFonts w:ascii="Times New Roman" w:hAnsi="Times New Roman" w:eastAsia="宋体"/>
                <w:b w:val="0"/>
                <w:sz w:val="18"/>
              </w:rPr>
              <w:t>611</w:t>
            </w:r>
          </w:p>
        </w:tc>
        <w:tc>
          <w:tcPr>
            <w:tcW w:w="3137" w:type="dxa"/>
            <w:gridSpan w:val="2"/>
          </w:tcPr>
          <w:p w14:paraId="39B4E01A">
            <w:r>
              <w:rPr>
                <w:rFonts w:ascii="Times New Roman" w:hAnsi="Times New Roman" w:eastAsia="宋体"/>
                <w:b w:val="0"/>
                <w:sz w:val="18"/>
              </w:rPr>
              <w:t>BUG-7634</w:t>
            </w:r>
          </w:p>
        </w:tc>
        <w:tc>
          <w:tcPr>
            <w:tcW w:w="3137" w:type="dxa"/>
            <w:gridSpan w:val="2"/>
          </w:tcPr>
          <w:p w14:paraId="7D97ACB5">
            <w:r>
              <w:rPr>
                <w:rFonts w:ascii="Times New Roman" w:hAnsi="Times New Roman" w:eastAsia="宋体"/>
                <w:b w:val="0"/>
                <w:sz w:val="18"/>
              </w:rPr>
              <w:t>[Prod] 在选择了微分求解器的情况下尝试继承全局离散求解器时，错误信息不明确</w:t>
            </w:r>
          </w:p>
        </w:tc>
      </w:tr>
      <w:tr w14:paraId="2523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AFF59B6">
            <w:r>
              <w:rPr>
                <w:rFonts w:ascii="Times New Roman" w:hAnsi="Times New Roman" w:eastAsia="宋体"/>
                <w:b w:val="0"/>
                <w:sz w:val="18"/>
              </w:rPr>
              <w:t>612</w:t>
            </w:r>
          </w:p>
        </w:tc>
        <w:tc>
          <w:tcPr>
            <w:tcW w:w="3137" w:type="dxa"/>
            <w:gridSpan w:val="2"/>
          </w:tcPr>
          <w:p w14:paraId="7327AAFA">
            <w:r>
              <w:rPr>
                <w:rFonts w:ascii="Times New Roman" w:hAnsi="Times New Roman" w:eastAsia="宋体"/>
                <w:b w:val="0"/>
                <w:sz w:val="18"/>
              </w:rPr>
              <w:t>BUG-7635</w:t>
            </w:r>
          </w:p>
        </w:tc>
        <w:tc>
          <w:tcPr>
            <w:tcW w:w="3137" w:type="dxa"/>
            <w:gridSpan w:val="2"/>
          </w:tcPr>
          <w:p w14:paraId="79897D6E">
            <w:r>
              <w:rPr>
                <w:rFonts w:ascii="Times New Roman" w:hAnsi="Times New Roman" w:eastAsia="宋体"/>
                <w:b w:val="0"/>
                <w:sz w:val="18"/>
              </w:rPr>
              <w:t>[Dev-hub] 模型因内存占用过大而崩溃</w:t>
            </w:r>
          </w:p>
        </w:tc>
      </w:tr>
      <w:tr w14:paraId="530A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CEAED1A">
            <w:r>
              <w:rPr>
                <w:rFonts w:ascii="Times New Roman" w:hAnsi="Times New Roman" w:eastAsia="宋体"/>
                <w:b w:val="0"/>
                <w:sz w:val="18"/>
              </w:rPr>
              <w:t>613</w:t>
            </w:r>
          </w:p>
        </w:tc>
        <w:tc>
          <w:tcPr>
            <w:tcW w:w="3137" w:type="dxa"/>
            <w:gridSpan w:val="2"/>
          </w:tcPr>
          <w:p w14:paraId="2EA3373D">
            <w:r>
              <w:rPr>
                <w:rFonts w:ascii="Times New Roman" w:hAnsi="Times New Roman" w:eastAsia="宋体"/>
                <w:b w:val="0"/>
                <w:sz w:val="18"/>
              </w:rPr>
              <w:t>BUG-7639</w:t>
            </w:r>
          </w:p>
        </w:tc>
        <w:tc>
          <w:tcPr>
            <w:tcW w:w="3137" w:type="dxa"/>
            <w:gridSpan w:val="2"/>
          </w:tcPr>
          <w:p w14:paraId="113907A9">
            <w:r>
              <w:rPr>
                <w:rFonts w:ascii="Times New Roman" w:hAnsi="Times New Roman" w:eastAsia="宋体"/>
                <w:b w:val="0"/>
                <w:sz w:val="18"/>
              </w:rPr>
              <w:t>[Dev-hub] 当使用外部 Delay Length Source 时，Delay 生成的代码中存在未定义行为</w:t>
            </w:r>
          </w:p>
        </w:tc>
      </w:tr>
      <w:tr w14:paraId="7B880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B68878A">
            <w:r>
              <w:rPr>
                <w:rFonts w:ascii="Times New Roman" w:hAnsi="Times New Roman" w:eastAsia="宋体"/>
                <w:b w:val="0"/>
                <w:sz w:val="18"/>
              </w:rPr>
              <w:t>614</w:t>
            </w:r>
          </w:p>
        </w:tc>
        <w:tc>
          <w:tcPr>
            <w:tcW w:w="3137" w:type="dxa"/>
            <w:gridSpan w:val="2"/>
          </w:tcPr>
          <w:p w14:paraId="1458D27F">
            <w:r>
              <w:rPr>
                <w:rFonts w:ascii="Times New Roman" w:hAnsi="Times New Roman" w:eastAsia="宋体"/>
                <w:b w:val="0"/>
                <w:sz w:val="18"/>
              </w:rPr>
              <w:t>BUG-7642</w:t>
            </w:r>
          </w:p>
        </w:tc>
        <w:tc>
          <w:tcPr>
            <w:tcW w:w="3137" w:type="dxa"/>
            <w:gridSpan w:val="2"/>
          </w:tcPr>
          <w:p w14:paraId="1BF0215F">
            <w:r>
              <w:rPr>
                <w:rFonts w:ascii="Times New Roman" w:hAnsi="Times New Roman" w:eastAsia="宋体"/>
                <w:b w:val="0"/>
                <w:sz w:val="18"/>
              </w:rPr>
              <w:t>[Prod] Genie 应用未能识别最新版本的固件</w:t>
            </w:r>
          </w:p>
        </w:tc>
      </w:tr>
      <w:tr w14:paraId="78145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7C4C603">
            <w:r>
              <w:rPr>
                <w:rFonts w:ascii="Times New Roman" w:hAnsi="Times New Roman" w:eastAsia="宋体"/>
                <w:b w:val="0"/>
                <w:sz w:val="18"/>
              </w:rPr>
              <w:t>615</w:t>
            </w:r>
          </w:p>
        </w:tc>
        <w:tc>
          <w:tcPr>
            <w:tcW w:w="3137" w:type="dxa"/>
            <w:gridSpan w:val="2"/>
          </w:tcPr>
          <w:p w14:paraId="36987DD5">
            <w:r>
              <w:rPr>
                <w:rFonts w:ascii="Times New Roman" w:hAnsi="Times New Roman" w:eastAsia="宋体"/>
                <w:b w:val="0"/>
                <w:sz w:val="18"/>
              </w:rPr>
              <w:t>BUG-7645</w:t>
            </w:r>
          </w:p>
        </w:tc>
        <w:tc>
          <w:tcPr>
            <w:tcW w:w="3137" w:type="dxa"/>
            <w:gridSpan w:val="2"/>
          </w:tcPr>
          <w:p w14:paraId="163B31D6">
            <w:r>
              <w:rPr>
                <w:rFonts w:ascii="Times New Roman" w:hAnsi="Times New Roman" w:eastAsia="宋体"/>
                <w:b w:val="0"/>
                <w:sz w:val="18"/>
              </w:rPr>
              <w:t>[Dev-hub] 与 refetch 发生竞态时，GridTable 会丢失已应用的列筛选器</w:t>
            </w:r>
          </w:p>
        </w:tc>
      </w:tr>
      <w:tr w14:paraId="1CB19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CEDE53A">
            <w:r>
              <w:rPr>
                <w:rFonts w:ascii="Times New Roman" w:hAnsi="Times New Roman" w:eastAsia="宋体"/>
                <w:b w:val="0"/>
                <w:sz w:val="18"/>
              </w:rPr>
              <w:t>616</w:t>
            </w:r>
          </w:p>
        </w:tc>
        <w:tc>
          <w:tcPr>
            <w:tcW w:w="3137" w:type="dxa"/>
            <w:gridSpan w:val="2"/>
          </w:tcPr>
          <w:p w14:paraId="1C1E4414">
            <w:r>
              <w:rPr>
                <w:rFonts w:ascii="Times New Roman" w:hAnsi="Times New Roman" w:eastAsia="宋体"/>
                <w:b w:val="0"/>
                <w:sz w:val="18"/>
              </w:rPr>
              <w:t>BUG-7646</w:t>
            </w:r>
          </w:p>
        </w:tc>
        <w:tc>
          <w:tcPr>
            <w:tcW w:w="3137" w:type="dxa"/>
            <w:gridSpan w:val="2"/>
          </w:tcPr>
          <w:p w14:paraId="591C732C">
            <w:r>
              <w:rPr>
                <w:rFonts w:ascii="Times New Roman" w:hAnsi="Times New Roman" w:eastAsia="宋体"/>
                <w:b w:val="0"/>
                <w:sz w:val="18"/>
              </w:rPr>
              <w:t>[Dev-hub] 出生日期校验：年份被硬编码</w:t>
            </w:r>
          </w:p>
        </w:tc>
      </w:tr>
      <w:tr w14:paraId="5E5C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267524B">
            <w:r>
              <w:rPr>
                <w:rFonts w:ascii="Times New Roman" w:hAnsi="Times New Roman" w:eastAsia="宋体"/>
                <w:b w:val="0"/>
                <w:sz w:val="18"/>
              </w:rPr>
              <w:t>617</w:t>
            </w:r>
          </w:p>
        </w:tc>
        <w:tc>
          <w:tcPr>
            <w:tcW w:w="3137" w:type="dxa"/>
            <w:gridSpan w:val="2"/>
          </w:tcPr>
          <w:p w14:paraId="2F2DBAA0">
            <w:r>
              <w:rPr>
                <w:rFonts w:ascii="Times New Roman" w:hAnsi="Times New Roman" w:eastAsia="宋体"/>
                <w:b w:val="0"/>
                <w:sz w:val="18"/>
              </w:rPr>
              <w:t>BUG-7647</w:t>
            </w:r>
          </w:p>
        </w:tc>
        <w:tc>
          <w:tcPr>
            <w:tcW w:w="3137" w:type="dxa"/>
            <w:gridSpan w:val="2"/>
          </w:tcPr>
          <w:p w14:paraId="75A26587">
            <w:r>
              <w:rPr>
                <w:rFonts w:ascii="Times New Roman" w:hAnsi="Times New Roman" w:eastAsia="宋体"/>
                <w:b w:val="0"/>
                <w:sz w:val="18"/>
              </w:rPr>
              <w:t>[Dev-hub] 转移用户时，转移弹窗不会自动填入该用户唯一的许可证</w:t>
            </w:r>
          </w:p>
        </w:tc>
      </w:tr>
      <w:tr w14:paraId="4C32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B853FB9">
            <w:r>
              <w:rPr>
                <w:rFonts w:ascii="Times New Roman" w:hAnsi="Times New Roman" w:eastAsia="宋体"/>
                <w:b w:val="0"/>
                <w:sz w:val="18"/>
              </w:rPr>
              <w:t>618</w:t>
            </w:r>
          </w:p>
        </w:tc>
        <w:tc>
          <w:tcPr>
            <w:tcW w:w="3137" w:type="dxa"/>
            <w:gridSpan w:val="2"/>
          </w:tcPr>
          <w:p w14:paraId="6B838A15">
            <w:r>
              <w:rPr>
                <w:rFonts w:ascii="Times New Roman" w:hAnsi="Times New Roman" w:eastAsia="宋体"/>
                <w:b w:val="0"/>
                <w:sz w:val="18"/>
              </w:rPr>
              <w:t>BUG-7648</w:t>
            </w:r>
          </w:p>
        </w:tc>
        <w:tc>
          <w:tcPr>
            <w:tcW w:w="3137" w:type="dxa"/>
            <w:gridSpan w:val="2"/>
          </w:tcPr>
          <w:p w14:paraId="6463DD51">
            <w:r>
              <w:rPr>
                <w:rFonts w:ascii="Times New Roman" w:hAnsi="Times New Roman" w:eastAsia="宋体"/>
                <w:b w:val="0"/>
                <w:sz w:val="18"/>
              </w:rPr>
              <w:t>[Dev-hub] 个人资料发生变更后，AnyMathCard 在不重新加载（reload）的情况下不会重新渲染</w:t>
            </w:r>
          </w:p>
        </w:tc>
      </w:tr>
      <w:tr w14:paraId="120F7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ED66368">
            <w:r>
              <w:rPr>
                <w:rFonts w:ascii="Times New Roman" w:hAnsi="Times New Roman" w:eastAsia="宋体"/>
                <w:b w:val="0"/>
                <w:sz w:val="18"/>
              </w:rPr>
              <w:t>619</w:t>
            </w:r>
          </w:p>
        </w:tc>
        <w:tc>
          <w:tcPr>
            <w:tcW w:w="3137" w:type="dxa"/>
            <w:gridSpan w:val="2"/>
          </w:tcPr>
          <w:p w14:paraId="3D465597">
            <w:r>
              <w:rPr>
                <w:rFonts w:ascii="Times New Roman" w:hAnsi="Times New Roman" w:eastAsia="宋体"/>
                <w:b w:val="0"/>
                <w:sz w:val="18"/>
              </w:rPr>
              <w:t>BUG-7649</w:t>
            </w:r>
          </w:p>
        </w:tc>
        <w:tc>
          <w:tcPr>
            <w:tcW w:w="3137" w:type="dxa"/>
            <w:gridSpan w:val="2"/>
          </w:tcPr>
          <w:p w14:paraId="7449AC10">
            <w:r>
              <w:rPr>
                <w:rFonts w:ascii="Times New Roman" w:hAnsi="Times New Roman" w:eastAsia="宋体"/>
                <w:b w:val="0"/>
                <w:sz w:val="18"/>
              </w:rPr>
              <w:t>[Dev-hub] 强度图：向右移动纵轴标签时，图形的水平网格线会向右偏移</w:t>
            </w:r>
          </w:p>
        </w:tc>
      </w:tr>
      <w:tr w14:paraId="2057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35484B">
            <w:r>
              <w:rPr>
                <w:rFonts w:ascii="Times New Roman" w:hAnsi="Times New Roman" w:eastAsia="宋体"/>
                <w:b w:val="0"/>
                <w:sz w:val="18"/>
              </w:rPr>
              <w:t>620</w:t>
            </w:r>
          </w:p>
        </w:tc>
        <w:tc>
          <w:tcPr>
            <w:tcW w:w="3137" w:type="dxa"/>
            <w:gridSpan w:val="2"/>
          </w:tcPr>
          <w:p w14:paraId="20943689">
            <w:r>
              <w:rPr>
                <w:rFonts w:ascii="Times New Roman" w:hAnsi="Times New Roman" w:eastAsia="宋体"/>
                <w:b w:val="0"/>
                <w:sz w:val="18"/>
              </w:rPr>
              <w:t>BUG-7651</w:t>
            </w:r>
          </w:p>
        </w:tc>
        <w:tc>
          <w:tcPr>
            <w:tcW w:w="3137" w:type="dxa"/>
            <w:gridSpan w:val="2"/>
          </w:tcPr>
          <w:p w14:paraId="3DCC3443">
            <w:r>
              <w:rPr>
                <w:rFonts w:ascii="Times New Roman" w:hAnsi="Times New Roman" w:eastAsia="宋体"/>
                <w:b w:val="0"/>
                <w:sz w:val="18"/>
              </w:rPr>
              <w:t>[Prod] 许可证中缺少内网版和卫星节点的图标</w:t>
            </w:r>
          </w:p>
        </w:tc>
      </w:tr>
      <w:tr w14:paraId="7399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8F9C58C">
            <w:r>
              <w:rPr>
                <w:rFonts w:ascii="Times New Roman" w:hAnsi="Times New Roman" w:eastAsia="宋体"/>
                <w:b w:val="0"/>
                <w:sz w:val="18"/>
              </w:rPr>
              <w:t>621</w:t>
            </w:r>
          </w:p>
        </w:tc>
        <w:tc>
          <w:tcPr>
            <w:tcW w:w="3137" w:type="dxa"/>
            <w:gridSpan w:val="2"/>
          </w:tcPr>
          <w:p w14:paraId="6184D492">
            <w:r>
              <w:rPr>
                <w:rFonts w:ascii="Times New Roman" w:hAnsi="Times New Roman" w:eastAsia="宋体"/>
                <w:b w:val="0"/>
                <w:sz w:val="18"/>
              </w:rPr>
              <w:t>BUG-7652</w:t>
            </w:r>
          </w:p>
        </w:tc>
        <w:tc>
          <w:tcPr>
            <w:tcW w:w="3137" w:type="dxa"/>
            <w:gridSpan w:val="2"/>
          </w:tcPr>
          <w:p w14:paraId="0E3041C4">
            <w:r>
              <w:rPr>
                <w:rFonts w:ascii="Times New Roman" w:hAnsi="Times New Roman" w:eastAsia="宋体"/>
                <w:b w:val="0"/>
                <w:sz w:val="18"/>
              </w:rPr>
              <w:t>[Prod] 个人中心：未填写存储桶时，卫星节点文件存储检查会返回 500</w:t>
            </w:r>
          </w:p>
        </w:tc>
      </w:tr>
      <w:tr w14:paraId="0B5A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009E402">
            <w:r>
              <w:rPr>
                <w:rFonts w:ascii="Times New Roman" w:hAnsi="Times New Roman" w:eastAsia="宋体"/>
                <w:b w:val="0"/>
                <w:sz w:val="18"/>
              </w:rPr>
              <w:t>622</w:t>
            </w:r>
          </w:p>
        </w:tc>
        <w:tc>
          <w:tcPr>
            <w:tcW w:w="3137" w:type="dxa"/>
            <w:gridSpan w:val="2"/>
          </w:tcPr>
          <w:p w14:paraId="1EA3B08E">
            <w:r>
              <w:rPr>
                <w:rFonts w:ascii="Times New Roman" w:hAnsi="Times New Roman" w:eastAsia="宋体"/>
                <w:b w:val="0"/>
                <w:sz w:val="18"/>
              </w:rPr>
              <w:t>BUG-7653</w:t>
            </w:r>
          </w:p>
        </w:tc>
        <w:tc>
          <w:tcPr>
            <w:tcW w:w="3137" w:type="dxa"/>
            <w:gridSpan w:val="2"/>
          </w:tcPr>
          <w:p w14:paraId="71D11DC7">
            <w:r>
              <w:rPr>
                <w:rFonts w:ascii="Times New Roman" w:hAnsi="Times New Roman" w:eastAsia="宋体"/>
                <w:b w:val="0"/>
                <w:sz w:val="18"/>
              </w:rPr>
              <w:t>[Prod] 个人中心：已删除或未配置完整的卫星节点的文件会永久留在复制队列中</w:t>
            </w:r>
          </w:p>
        </w:tc>
      </w:tr>
      <w:tr w14:paraId="386E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A69DB49">
            <w:r>
              <w:rPr>
                <w:rFonts w:ascii="Times New Roman" w:hAnsi="Times New Roman" w:eastAsia="宋体"/>
                <w:b w:val="0"/>
                <w:sz w:val="18"/>
              </w:rPr>
              <w:t>623</w:t>
            </w:r>
          </w:p>
        </w:tc>
        <w:tc>
          <w:tcPr>
            <w:tcW w:w="3137" w:type="dxa"/>
            <w:gridSpan w:val="2"/>
          </w:tcPr>
          <w:p w14:paraId="590CABAB">
            <w:r>
              <w:rPr>
                <w:rFonts w:ascii="Times New Roman" w:hAnsi="Times New Roman" w:eastAsia="宋体"/>
                <w:b w:val="0"/>
                <w:sz w:val="18"/>
              </w:rPr>
              <w:t>BUG-7657</w:t>
            </w:r>
          </w:p>
        </w:tc>
        <w:tc>
          <w:tcPr>
            <w:tcW w:w="3137" w:type="dxa"/>
            <w:gridSpan w:val="2"/>
          </w:tcPr>
          <w:p w14:paraId="6354CE65">
            <w:r>
              <w:rPr>
                <w:rFonts w:ascii="Times New Roman" w:hAnsi="Times New Roman" w:eastAsia="宋体"/>
                <w:b w:val="0"/>
                <w:sz w:val="18"/>
              </w:rPr>
              <w:t>按 t 轴固定的图形会请求整个 range</w:t>
            </w:r>
          </w:p>
        </w:tc>
      </w:tr>
      <w:tr w14:paraId="3E4E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2C9A7A5">
            <w:r>
              <w:rPr>
                <w:rFonts w:ascii="Times New Roman" w:hAnsi="Times New Roman" w:eastAsia="宋体"/>
                <w:b w:val="0"/>
                <w:sz w:val="18"/>
              </w:rPr>
              <w:t>624</w:t>
            </w:r>
          </w:p>
        </w:tc>
        <w:tc>
          <w:tcPr>
            <w:tcW w:w="3137" w:type="dxa"/>
            <w:gridSpan w:val="2"/>
          </w:tcPr>
          <w:p w14:paraId="79581FA1">
            <w:r>
              <w:rPr>
                <w:rFonts w:ascii="Times New Roman" w:hAnsi="Times New Roman" w:eastAsia="宋体"/>
                <w:b w:val="0"/>
                <w:sz w:val="18"/>
              </w:rPr>
              <w:t>BUG-7658</w:t>
            </w:r>
          </w:p>
        </w:tc>
        <w:tc>
          <w:tcPr>
            <w:tcW w:w="3137" w:type="dxa"/>
            <w:gridSpan w:val="2"/>
          </w:tcPr>
          <w:p w14:paraId="17249E37">
            <w:r>
              <w:rPr>
                <w:rFonts w:ascii="Times New Roman" w:hAnsi="Times New Roman" w:eastAsia="宋体"/>
                <w:b w:val="0"/>
                <w:sz w:val="18"/>
              </w:rPr>
              <w:t>[Dev-hub] AnyMath 文件浏览器无法区分不同文件夹中两个同名的 MATLAB 文件</w:t>
            </w:r>
          </w:p>
        </w:tc>
      </w:tr>
      <w:tr w14:paraId="0583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5741D1C">
            <w:r>
              <w:rPr>
                <w:rFonts w:ascii="Times New Roman" w:hAnsi="Times New Roman" w:eastAsia="宋体"/>
                <w:b w:val="0"/>
                <w:sz w:val="18"/>
              </w:rPr>
              <w:t>625</w:t>
            </w:r>
          </w:p>
        </w:tc>
        <w:tc>
          <w:tcPr>
            <w:tcW w:w="3137" w:type="dxa"/>
            <w:gridSpan w:val="2"/>
          </w:tcPr>
          <w:p w14:paraId="5BFA94B5">
            <w:r>
              <w:rPr>
                <w:rFonts w:ascii="Times New Roman" w:hAnsi="Times New Roman" w:eastAsia="宋体"/>
                <w:b w:val="0"/>
                <w:sz w:val="18"/>
              </w:rPr>
              <w:t>BUG-7664</w:t>
            </w:r>
          </w:p>
        </w:tc>
        <w:tc>
          <w:tcPr>
            <w:tcW w:w="3137" w:type="dxa"/>
            <w:gridSpan w:val="2"/>
          </w:tcPr>
          <w:p w14:paraId="730D6D11">
            <w:r>
              <w:rPr>
                <w:rFonts w:ascii="Times New Roman" w:hAnsi="Times New Roman" w:eastAsia="宋体"/>
                <w:b w:val="0"/>
                <w:sz w:val="18"/>
              </w:rPr>
              <w:t>[Custom-hub] 信号维度错误，其表现取决于后续模块</w:t>
            </w:r>
          </w:p>
        </w:tc>
      </w:tr>
      <w:tr w14:paraId="5FE8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33EE827">
            <w:r>
              <w:rPr>
                <w:rFonts w:ascii="Times New Roman" w:hAnsi="Times New Roman" w:eastAsia="宋体"/>
                <w:b w:val="0"/>
                <w:sz w:val="18"/>
              </w:rPr>
              <w:t>626</w:t>
            </w:r>
          </w:p>
        </w:tc>
        <w:tc>
          <w:tcPr>
            <w:tcW w:w="3137" w:type="dxa"/>
            <w:gridSpan w:val="2"/>
          </w:tcPr>
          <w:p w14:paraId="609DB5D4">
            <w:r>
              <w:rPr>
                <w:rFonts w:ascii="Times New Roman" w:hAnsi="Times New Roman" w:eastAsia="宋体"/>
                <w:b w:val="0"/>
                <w:sz w:val="18"/>
              </w:rPr>
              <w:t>BUG-7665</w:t>
            </w:r>
          </w:p>
        </w:tc>
        <w:tc>
          <w:tcPr>
            <w:tcW w:w="3137" w:type="dxa"/>
            <w:gridSpan w:val="2"/>
          </w:tcPr>
          <w:p w14:paraId="20FE3D29">
            <w:r>
              <w:rPr>
                <w:rFonts w:ascii="Times New Roman" w:hAnsi="Times New Roman" w:eastAsia="宋体"/>
                <w:b w:val="0"/>
                <w:sz w:val="18"/>
              </w:rPr>
              <w:t>[Dev-hub] Chart 中的总线无法与边沿检测运算符配合使用</w:t>
            </w:r>
          </w:p>
        </w:tc>
      </w:tr>
      <w:tr w14:paraId="12543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C07DA98">
            <w:r>
              <w:rPr>
                <w:rFonts w:ascii="Times New Roman" w:hAnsi="Times New Roman" w:eastAsia="宋体"/>
                <w:b w:val="0"/>
                <w:sz w:val="18"/>
              </w:rPr>
              <w:t>627</w:t>
            </w:r>
          </w:p>
        </w:tc>
        <w:tc>
          <w:tcPr>
            <w:tcW w:w="3137" w:type="dxa"/>
            <w:gridSpan w:val="2"/>
          </w:tcPr>
          <w:p w14:paraId="4C6A9AB4">
            <w:r>
              <w:rPr>
                <w:rFonts w:ascii="Times New Roman" w:hAnsi="Times New Roman" w:eastAsia="宋体"/>
                <w:b w:val="0"/>
                <w:sz w:val="18"/>
              </w:rPr>
              <w:t>BUG-7668</w:t>
            </w:r>
          </w:p>
        </w:tc>
        <w:tc>
          <w:tcPr>
            <w:tcW w:w="3137" w:type="dxa"/>
            <w:gridSpan w:val="2"/>
          </w:tcPr>
          <w:p w14:paraId="127DA50A">
            <w:r>
              <w:rPr>
                <w:rFonts w:ascii="Times New Roman" w:hAnsi="Times New Roman" w:eastAsia="宋体"/>
                <w:b w:val="0"/>
                <w:sz w:val="18"/>
              </w:rPr>
              <w:t>[Dev-hub] Chart 中总线元素的排列顺序与用户设定的顺序不一致</w:t>
            </w:r>
          </w:p>
        </w:tc>
      </w:tr>
      <w:tr w14:paraId="45B3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406A170">
            <w:r>
              <w:rPr>
                <w:rFonts w:ascii="Times New Roman" w:hAnsi="Times New Roman" w:eastAsia="宋体"/>
                <w:b w:val="0"/>
                <w:sz w:val="18"/>
              </w:rPr>
              <w:t>628</w:t>
            </w:r>
          </w:p>
        </w:tc>
        <w:tc>
          <w:tcPr>
            <w:tcW w:w="3137" w:type="dxa"/>
            <w:gridSpan w:val="2"/>
          </w:tcPr>
          <w:p w14:paraId="0BAAC2C6">
            <w:r>
              <w:rPr>
                <w:rFonts w:ascii="Times New Roman" w:hAnsi="Times New Roman" w:eastAsia="宋体"/>
                <w:b w:val="0"/>
                <w:sz w:val="18"/>
              </w:rPr>
              <w:t>BUG-7671</w:t>
            </w:r>
          </w:p>
        </w:tc>
        <w:tc>
          <w:tcPr>
            <w:tcW w:w="3137" w:type="dxa"/>
            <w:gridSpan w:val="2"/>
          </w:tcPr>
          <w:p w14:paraId="08C5165C">
            <w:r>
              <w:rPr>
                <w:rFonts w:ascii="Times New Roman" w:hAnsi="Times New Roman" w:eastAsia="宋体"/>
                <w:b w:val="0"/>
                <w:sz w:val="18"/>
              </w:rPr>
              <w:t>[Dev-hub] Model reference：若子模型没有端口，则明确的错误信息会失效</w:t>
            </w:r>
          </w:p>
        </w:tc>
      </w:tr>
      <w:tr w14:paraId="244B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1D6053F">
            <w:r>
              <w:rPr>
                <w:rFonts w:ascii="Times New Roman" w:hAnsi="Times New Roman" w:eastAsia="宋体"/>
                <w:b w:val="0"/>
                <w:sz w:val="18"/>
              </w:rPr>
              <w:t>629</w:t>
            </w:r>
          </w:p>
        </w:tc>
        <w:tc>
          <w:tcPr>
            <w:tcW w:w="3137" w:type="dxa"/>
            <w:gridSpan w:val="2"/>
          </w:tcPr>
          <w:p w14:paraId="3F75C079">
            <w:r>
              <w:rPr>
                <w:rFonts w:ascii="Times New Roman" w:hAnsi="Times New Roman" w:eastAsia="宋体"/>
                <w:b w:val="0"/>
                <w:sz w:val="18"/>
              </w:rPr>
              <w:t>BUG-7674</w:t>
            </w:r>
          </w:p>
        </w:tc>
        <w:tc>
          <w:tcPr>
            <w:tcW w:w="3137" w:type="dxa"/>
            <w:gridSpan w:val="2"/>
          </w:tcPr>
          <w:p w14:paraId="679E813C">
            <w:r>
              <w:rPr>
                <w:rFonts w:ascii="Times New Roman" w:hAnsi="Times New Roman" w:eastAsia="宋体"/>
                <w:b w:val="0"/>
                <w:sz w:val="18"/>
              </w:rPr>
              <w:t>[Dev-hub] Mean 模块在 Each row / Each column / Specify dimension 模式下不支持标量输入</w:t>
            </w:r>
          </w:p>
        </w:tc>
      </w:tr>
      <w:tr w14:paraId="1CD7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1049138">
            <w:r>
              <w:rPr>
                <w:rFonts w:ascii="Times New Roman" w:hAnsi="Times New Roman" w:eastAsia="宋体"/>
                <w:b w:val="0"/>
                <w:sz w:val="18"/>
              </w:rPr>
              <w:t>630</w:t>
            </w:r>
          </w:p>
        </w:tc>
        <w:tc>
          <w:tcPr>
            <w:tcW w:w="3137" w:type="dxa"/>
            <w:gridSpan w:val="2"/>
          </w:tcPr>
          <w:p w14:paraId="536CB04C">
            <w:r>
              <w:rPr>
                <w:rFonts w:ascii="Times New Roman" w:hAnsi="Times New Roman" w:eastAsia="宋体"/>
                <w:b w:val="0"/>
                <w:sz w:val="18"/>
              </w:rPr>
              <w:t>BUG-7675</w:t>
            </w:r>
          </w:p>
        </w:tc>
        <w:tc>
          <w:tcPr>
            <w:tcW w:w="3137" w:type="dxa"/>
            <w:gridSpan w:val="2"/>
          </w:tcPr>
          <w:p w14:paraId="2188AB0C">
            <w:r>
              <w:rPr>
                <w:rFonts w:ascii="Times New Roman" w:hAnsi="Times New Roman" w:eastAsia="宋体"/>
                <w:b w:val="0"/>
                <w:sz w:val="18"/>
              </w:rPr>
              <w:t>[Dev-hub] Mean 模块的维度推断不正确</w:t>
            </w:r>
          </w:p>
        </w:tc>
      </w:tr>
      <w:tr w14:paraId="697F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5180005">
            <w:r>
              <w:rPr>
                <w:rFonts w:ascii="Times New Roman" w:hAnsi="Times New Roman" w:eastAsia="宋体"/>
                <w:b w:val="0"/>
                <w:sz w:val="18"/>
              </w:rPr>
              <w:t>631</w:t>
            </w:r>
          </w:p>
        </w:tc>
        <w:tc>
          <w:tcPr>
            <w:tcW w:w="3137" w:type="dxa"/>
            <w:gridSpan w:val="2"/>
          </w:tcPr>
          <w:p w14:paraId="56E27091">
            <w:r>
              <w:rPr>
                <w:rFonts w:ascii="Times New Roman" w:hAnsi="Times New Roman" w:eastAsia="宋体"/>
                <w:b w:val="0"/>
                <w:sz w:val="18"/>
              </w:rPr>
              <w:t>BUG-7676</w:t>
            </w:r>
          </w:p>
        </w:tc>
        <w:tc>
          <w:tcPr>
            <w:tcW w:w="3137" w:type="dxa"/>
            <w:gridSpan w:val="2"/>
          </w:tcPr>
          <w:p w14:paraId="54193CED">
            <w:r>
              <w:rPr>
                <w:rFonts w:ascii="Times New Roman" w:hAnsi="Times New Roman" w:eastAsia="宋体"/>
                <w:b w:val="0"/>
                <w:sz w:val="18"/>
              </w:rPr>
              <w:t>[Prod] pspectrum 函数忽略 out =: plot 参数</w:t>
            </w:r>
          </w:p>
        </w:tc>
      </w:tr>
      <w:tr w14:paraId="22C06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E48FDA1">
            <w:r>
              <w:rPr>
                <w:rFonts w:ascii="Times New Roman" w:hAnsi="Times New Roman" w:eastAsia="宋体"/>
                <w:b w:val="0"/>
                <w:sz w:val="18"/>
              </w:rPr>
              <w:t>632</w:t>
            </w:r>
          </w:p>
        </w:tc>
        <w:tc>
          <w:tcPr>
            <w:tcW w:w="3137" w:type="dxa"/>
            <w:gridSpan w:val="2"/>
          </w:tcPr>
          <w:p w14:paraId="06A8A80A">
            <w:r>
              <w:rPr>
                <w:rFonts w:ascii="Times New Roman" w:hAnsi="Times New Roman" w:eastAsia="宋体"/>
                <w:b w:val="0"/>
                <w:sz w:val="18"/>
              </w:rPr>
              <w:t>BUG-7678</w:t>
            </w:r>
          </w:p>
        </w:tc>
        <w:tc>
          <w:tcPr>
            <w:tcW w:w="3137" w:type="dxa"/>
            <w:gridSpan w:val="2"/>
          </w:tcPr>
          <w:p w14:paraId="4A1B9032">
            <w:r>
              <w:rPr>
                <w:rFonts w:ascii="Times New Roman" w:hAnsi="Times New Roman" w:eastAsia="宋体"/>
                <w:b w:val="0"/>
                <w:sz w:val="18"/>
              </w:rPr>
              <w:t>[Dev-hub] 检查模块中优先级传递的正确性</w:t>
            </w:r>
          </w:p>
        </w:tc>
      </w:tr>
      <w:tr w14:paraId="7EB7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shd w:val="clear" w:color="auto" w:fill="D9D9D9"/>
          </w:tcPr>
          <w:p w14:paraId="3D5B6480">
            <w:r>
              <w:rPr>
                <w:rFonts w:ascii="Times New Roman" w:hAnsi="Times New Roman" w:eastAsia="宋体"/>
                <w:b/>
                <w:sz w:val="18"/>
              </w:rPr>
              <w:t>№</w:t>
            </w:r>
          </w:p>
        </w:tc>
        <w:tc>
          <w:tcPr>
            <w:tcW w:w="3137" w:type="dxa"/>
            <w:gridSpan w:val="2"/>
            <w:shd w:val="clear" w:color="auto" w:fill="D9D9D9"/>
          </w:tcPr>
          <w:p w14:paraId="77E99D0B">
            <w:r>
              <w:rPr>
                <w:rFonts w:ascii="Times New Roman" w:hAnsi="Times New Roman" w:eastAsia="宋体"/>
                <w:b/>
                <w:sz w:val="18"/>
              </w:rPr>
              <w:t>名称</w:t>
            </w:r>
          </w:p>
        </w:tc>
        <w:tc>
          <w:tcPr>
            <w:tcW w:w="3137" w:type="dxa"/>
            <w:gridSpan w:val="2"/>
            <w:shd w:val="clear" w:color="auto" w:fill="D9D9D9"/>
          </w:tcPr>
          <w:p w14:paraId="5756D003">
            <w:r>
              <w:rPr>
                <w:rFonts w:ascii="Times New Roman" w:hAnsi="Times New Roman" w:eastAsia="宋体"/>
                <w:b/>
                <w:sz w:val="18"/>
              </w:rPr>
              <w:t>备注</w:t>
            </w:r>
          </w:p>
        </w:tc>
      </w:tr>
      <w:tr w14:paraId="0DCF3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AF6BA20">
            <w:r>
              <w:rPr>
                <w:rFonts w:ascii="Times New Roman" w:hAnsi="Times New Roman" w:eastAsia="宋体"/>
                <w:b w:val="0"/>
                <w:sz w:val="18"/>
              </w:rPr>
              <w:t>1</w:t>
            </w:r>
          </w:p>
        </w:tc>
        <w:tc>
          <w:tcPr>
            <w:tcW w:w="3137" w:type="dxa"/>
            <w:gridSpan w:val="2"/>
          </w:tcPr>
          <w:p w14:paraId="076AE4EF">
            <w:r>
              <w:rPr>
                <w:rFonts w:ascii="Times New Roman" w:hAnsi="Times New Roman" w:eastAsia="宋体"/>
                <w:b w:val="0"/>
                <w:sz w:val="18"/>
              </w:rPr>
              <w:t>BUG-1401</w:t>
            </w:r>
          </w:p>
        </w:tc>
        <w:tc>
          <w:tcPr>
            <w:tcW w:w="3137" w:type="dxa"/>
            <w:gridSpan w:val="2"/>
          </w:tcPr>
          <w:p w14:paraId="6F6218A7">
            <w:r>
              <w:rPr>
                <w:rFonts w:ascii="Times New Roman" w:hAnsi="Times New Roman" w:eastAsia="宋体"/>
                <w:b w:val="0"/>
                <w:sz w:val="18"/>
              </w:rPr>
              <w:t>[Dev-hub] 当用户名重复时，Git 会重命名该用户</w:t>
            </w:r>
          </w:p>
        </w:tc>
      </w:tr>
      <w:tr w14:paraId="236A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BCCF0F7">
            <w:r>
              <w:rPr>
                <w:rFonts w:ascii="Times New Roman" w:hAnsi="Times New Roman" w:eastAsia="宋体"/>
                <w:b w:val="0"/>
                <w:sz w:val="18"/>
              </w:rPr>
              <w:t>2</w:t>
            </w:r>
          </w:p>
        </w:tc>
        <w:tc>
          <w:tcPr>
            <w:tcW w:w="3137" w:type="dxa"/>
            <w:gridSpan w:val="2"/>
          </w:tcPr>
          <w:p w14:paraId="7018B4C0">
            <w:r>
              <w:rPr>
                <w:rFonts w:ascii="Times New Roman" w:hAnsi="Times New Roman" w:eastAsia="宋体"/>
                <w:b w:val="0"/>
                <w:sz w:val="18"/>
              </w:rPr>
              <w:t>BUG-1413</w:t>
            </w:r>
          </w:p>
        </w:tc>
        <w:tc>
          <w:tcPr>
            <w:tcW w:w="3137" w:type="dxa"/>
            <w:gridSpan w:val="2"/>
          </w:tcPr>
          <w:p w14:paraId="4299F354">
            <w:r>
              <w:rPr>
                <w:rFonts w:ascii="Times New Roman" w:hAnsi="Times New Roman" w:eastAsia="宋体"/>
                <w:b w:val="0"/>
                <w:sz w:val="18"/>
              </w:rPr>
              <w:t>[Dev-hub] Stateflow：ArgumentError("Malformed UUID string: \"\"") 诊断信息不明确</w:t>
            </w:r>
          </w:p>
        </w:tc>
      </w:tr>
      <w:tr w14:paraId="144E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70038A6">
            <w:r>
              <w:rPr>
                <w:rFonts w:ascii="Times New Roman" w:hAnsi="Times New Roman" w:eastAsia="宋体"/>
                <w:b w:val="0"/>
                <w:sz w:val="18"/>
              </w:rPr>
              <w:t>3</w:t>
            </w:r>
          </w:p>
        </w:tc>
        <w:tc>
          <w:tcPr>
            <w:tcW w:w="3137" w:type="dxa"/>
            <w:gridSpan w:val="2"/>
          </w:tcPr>
          <w:p w14:paraId="61D12C14">
            <w:r>
              <w:rPr>
                <w:rFonts w:ascii="Times New Roman" w:hAnsi="Times New Roman" w:eastAsia="宋体"/>
                <w:b w:val="0"/>
                <w:sz w:val="18"/>
              </w:rPr>
              <w:t>BUG-1557</w:t>
            </w:r>
          </w:p>
        </w:tc>
        <w:tc>
          <w:tcPr>
            <w:tcW w:w="3137" w:type="dxa"/>
            <w:gridSpan w:val="2"/>
          </w:tcPr>
          <w:p w14:paraId="6757A83C">
            <w:r>
              <w:rPr>
                <w:rFonts w:ascii="Times New Roman" w:hAnsi="Times New Roman" w:eastAsia="宋体"/>
                <w:b w:val="0"/>
                <w:sz w:val="18"/>
              </w:rPr>
              <w:t>[Dev-hub] 深色主题的改进</w:t>
            </w:r>
          </w:p>
        </w:tc>
      </w:tr>
      <w:tr w14:paraId="5FBC5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6B6DAB5">
            <w:r>
              <w:rPr>
                <w:rFonts w:ascii="Times New Roman" w:hAnsi="Times New Roman" w:eastAsia="宋体"/>
                <w:b w:val="0"/>
                <w:sz w:val="18"/>
              </w:rPr>
              <w:t>4</w:t>
            </w:r>
          </w:p>
        </w:tc>
        <w:tc>
          <w:tcPr>
            <w:tcW w:w="3137" w:type="dxa"/>
            <w:gridSpan w:val="2"/>
          </w:tcPr>
          <w:p w14:paraId="021C9F51">
            <w:r>
              <w:rPr>
                <w:rFonts w:ascii="Times New Roman" w:hAnsi="Times New Roman" w:eastAsia="宋体"/>
                <w:b w:val="0"/>
                <w:sz w:val="18"/>
              </w:rPr>
              <w:t>BUG-1558</w:t>
            </w:r>
          </w:p>
        </w:tc>
        <w:tc>
          <w:tcPr>
            <w:tcW w:w="3137" w:type="dxa"/>
            <w:gridSpan w:val="2"/>
          </w:tcPr>
          <w:p w14:paraId="27C8BFA9">
            <w:r>
              <w:rPr>
                <w:rFonts w:ascii="Times New Roman" w:hAnsi="Times New Roman" w:eastAsia="宋体"/>
                <w:b w:val="0"/>
                <w:sz w:val="18"/>
              </w:rPr>
              <w:t>[QA-hub] 信号线遮挡了用于创建子系统的按钮</w:t>
            </w:r>
          </w:p>
        </w:tc>
      </w:tr>
      <w:tr w14:paraId="4B2B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1016A75">
            <w:r>
              <w:rPr>
                <w:rFonts w:ascii="Times New Roman" w:hAnsi="Times New Roman" w:eastAsia="宋体"/>
                <w:b w:val="0"/>
                <w:sz w:val="18"/>
              </w:rPr>
              <w:t>5</w:t>
            </w:r>
          </w:p>
        </w:tc>
        <w:tc>
          <w:tcPr>
            <w:tcW w:w="3137" w:type="dxa"/>
            <w:gridSpan w:val="2"/>
          </w:tcPr>
          <w:p w14:paraId="63437482">
            <w:r>
              <w:rPr>
                <w:rFonts w:ascii="Times New Roman" w:hAnsi="Times New Roman" w:eastAsia="宋体"/>
                <w:b w:val="0"/>
                <w:sz w:val="18"/>
              </w:rPr>
              <w:t>BUG-1637</w:t>
            </w:r>
          </w:p>
        </w:tc>
        <w:tc>
          <w:tcPr>
            <w:tcW w:w="3137" w:type="dxa"/>
            <w:gridSpan w:val="2"/>
          </w:tcPr>
          <w:p w14:paraId="7DFB3CF1">
            <w:r>
              <w:rPr>
                <w:rFonts w:ascii="Times New Roman" w:hAnsi="Times New Roman" w:eastAsia="宋体"/>
                <w:b w:val="0"/>
                <w:sz w:val="18"/>
              </w:rPr>
              <w:t>[Dev-hub] 循环运行含 AnyMath Function 模块的模型时出现内存泄漏</w:t>
            </w:r>
          </w:p>
        </w:tc>
      </w:tr>
      <w:tr w14:paraId="4CDA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9869589">
            <w:r>
              <w:rPr>
                <w:rFonts w:ascii="Times New Roman" w:hAnsi="Times New Roman" w:eastAsia="宋体"/>
                <w:b w:val="0"/>
                <w:sz w:val="18"/>
              </w:rPr>
              <w:t>6</w:t>
            </w:r>
          </w:p>
        </w:tc>
        <w:tc>
          <w:tcPr>
            <w:tcW w:w="3137" w:type="dxa"/>
            <w:gridSpan w:val="2"/>
          </w:tcPr>
          <w:p w14:paraId="044BE487">
            <w:r>
              <w:rPr>
                <w:rFonts w:ascii="Times New Roman" w:hAnsi="Times New Roman" w:eastAsia="宋体"/>
                <w:b w:val="0"/>
                <w:sz w:val="18"/>
              </w:rPr>
              <w:t>BUG-1840</w:t>
            </w:r>
          </w:p>
        </w:tc>
        <w:tc>
          <w:tcPr>
            <w:tcW w:w="3137" w:type="dxa"/>
            <w:gridSpan w:val="2"/>
          </w:tcPr>
          <w:p w14:paraId="02EDAD3A">
            <w:r>
              <w:rPr>
                <w:rFonts w:ascii="Times New Roman" w:hAnsi="Times New Roman" w:eastAsia="宋体"/>
                <w:b w:val="0"/>
                <w:sz w:val="18"/>
              </w:rPr>
              <w:t>[Dev-hub] 通过编程控制修改 PID 控制器参数时会出现多余字段</w:t>
            </w:r>
          </w:p>
        </w:tc>
      </w:tr>
      <w:tr w14:paraId="6A8E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63F63D1">
            <w:r>
              <w:rPr>
                <w:rFonts w:ascii="Times New Roman" w:hAnsi="Times New Roman" w:eastAsia="宋体"/>
                <w:b w:val="0"/>
                <w:sz w:val="18"/>
              </w:rPr>
              <w:t>7</w:t>
            </w:r>
          </w:p>
        </w:tc>
        <w:tc>
          <w:tcPr>
            <w:tcW w:w="3137" w:type="dxa"/>
            <w:gridSpan w:val="2"/>
          </w:tcPr>
          <w:p w14:paraId="685213E2">
            <w:r>
              <w:rPr>
                <w:rFonts w:ascii="Times New Roman" w:hAnsi="Times New Roman" w:eastAsia="宋体"/>
                <w:b w:val="0"/>
                <w:sz w:val="18"/>
              </w:rPr>
              <w:t>BUG-1904</w:t>
            </w:r>
          </w:p>
        </w:tc>
        <w:tc>
          <w:tcPr>
            <w:tcW w:w="3137" w:type="dxa"/>
            <w:gridSpan w:val="2"/>
          </w:tcPr>
          <w:p w14:paraId="56FC0392">
            <w:r>
              <w:rPr>
                <w:rFonts w:ascii="Times New Roman" w:hAnsi="Times New Roman" w:eastAsia="宋体"/>
                <w:b w:val="0"/>
                <w:sz w:val="18"/>
              </w:rPr>
              <w:t>[Dev-hub] 纵坐标对数刻度无法缩放</w:t>
            </w:r>
          </w:p>
        </w:tc>
      </w:tr>
      <w:tr w14:paraId="727D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9A966AA">
            <w:r>
              <w:rPr>
                <w:rFonts w:ascii="Times New Roman" w:hAnsi="Times New Roman" w:eastAsia="宋体"/>
                <w:b w:val="0"/>
                <w:sz w:val="18"/>
              </w:rPr>
              <w:t>8</w:t>
            </w:r>
          </w:p>
        </w:tc>
        <w:tc>
          <w:tcPr>
            <w:tcW w:w="3137" w:type="dxa"/>
            <w:gridSpan w:val="2"/>
          </w:tcPr>
          <w:p w14:paraId="4CA54977">
            <w:r>
              <w:rPr>
                <w:rFonts w:ascii="Times New Roman" w:hAnsi="Times New Roman" w:eastAsia="宋体"/>
                <w:b w:val="0"/>
                <w:sz w:val="18"/>
              </w:rPr>
              <w:t>BUG-1929</w:t>
            </w:r>
          </w:p>
        </w:tc>
        <w:tc>
          <w:tcPr>
            <w:tcW w:w="3137" w:type="dxa"/>
            <w:gridSpan w:val="2"/>
          </w:tcPr>
          <w:p w14:paraId="0254F0C7">
            <w:r>
              <w:rPr>
                <w:rFonts w:ascii="Times New Roman" w:hAnsi="Times New Roman" w:eastAsia="宋体"/>
                <w:b w:val="0"/>
                <w:sz w:val="18"/>
              </w:rPr>
              <w:t>[Dev-hub] 创建扩展名为 nglib 的文件时，扩展名会重复</w:t>
            </w:r>
          </w:p>
        </w:tc>
      </w:tr>
      <w:tr w14:paraId="1505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46E9814">
            <w:r>
              <w:rPr>
                <w:rFonts w:ascii="Times New Roman" w:hAnsi="Times New Roman" w:eastAsia="宋体"/>
                <w:b w:val="0"/>
                <w:sz w:val="18"/>
              </w:rPr>
              <w:t>9</w:t>
            </w:r>
          </w:p>
        </w:tc>
        <w:tc>
          <w:tcPr>
            <w:tcW w:w="3137" w:type="dxa"/>
            <w:gridSpan w:val="2"/>
          </w:tcPr>
          <w:p w14:paraId="111CBFC3">
            <w:r>
              <w:rPr>
                <w:rFonts w:ascii="Times New Roman" w:hAnsi="Times New Roman" w:eastAsia="宋体"/>
                <w:b w:val="0"/>
                <w:sz w:val="18"/>
              </w:rPr>
              <w:t>BUG-1947</w:t>
            </w:r>
          </w:p>
        </w:tc>
        <w:tc>
          <w:tcPr>
            <w:tcW w:w="3137" w:type="dxa"/>
            <w:gridSpan w:val="2"/>
          </w:tcPr>
          <w:p w14:paraId="378FDAD1">
            <w:r>
              <w:rPr>
                <w:rFonts w:ascii="Times New Roman" w:hAnsi="Times New Roman" w:eastAsia="宋体"/>
                <w:b w:val="0"/>
                <w:sz w:val="18"/>
              </w:rPr>
              <w:t>[Prod] 数据检查器中搜索结果的运行顺序被反转</w:t>
            </w:r>
          </w:p>
        </w:tc>
      </w:tr>
      <w:tr w14:paraId="5C9CC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98D9349">
            <w:r>
              <w:rPr>
                <w:rFonts w:ascii="Times New Roman" w:hAnsi="Times New Roman" w:eastAsia="宋体"/>
                <w:b w:val="0"/>
                <w:sz w:val="18"/>
              </w:rPr>
              <w:t>10</w:t>
            </w:r>
          </w:p>
        </w:tc>
        <w:tc>
          <w:tcPr>
            <w:tcW w:w="3137" w:type="dxa"/>
            <w:gridSpan w:val="2"/>
          </w:tcPr>
          <w:p w14:paraId="5DC8E4D7">
            <w:r>
              <w:rPr>
                <w:rFonts w:ascii="Times New Roman" w:hAnsi="Times New Roman" w:eastAsia="宋体"/>
                <w:b w:val="0"/>
                <w:sz w:val="18"/>
              </w:rPr>
              <w:t>BUG-2002</w:t>
            </w:r>
          </w:p>
        </w:tc>
        <w:tc>
          <w:tcPr>
            <w:tcW w:w="3137" w:type="dxa"/>
            <w:gridSpan w:val="2"/>
          </w:tcPr>
          <w:p w14:paraId="35B140D9">
            <w:r>
              <w:rPr>
                <w:rFonts w:ascii="Times New Roman" w:hAnsi="Times New Roman" w:eastAsia="宋体"/>
                <w:b w:val="0"/>
                <w:sz w:val="18"/>
              </w:rPr>
              <w:t>[Custom-hub] 生成 Standalone 代码的开关不起作用</w:t>
            </w:r>
          </w:p>
        </w:tc>
      </w:tr>
      <w:tr w14:paraId="7C0B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3464C6C">
            <w:r>
              <w:rPr>
                <w:rFonts w:ascii="Times New Roman" w:hAnsi="Times New Roman" w:eastAsia="宋体"/>
                <w:b w:val="0"/>
                <w:sz w:val="18"/>
              </w:rPr>
              <w:t>11</w:t>
            </w:r>
          </w:p>
        </w:tc>
        <w:tc>
          <w:tcPr>
            <w:tcW w:w="3137" w:type="dxa"/>
            <w:gridSpan w:val="2"/>
          </w:tcPr>
          <w:p w14:paraId="0FDA03A5">
            <w:r>
              <w:rPr>
                <w:rFonts w:ascii="Times New Roman" w:hAnsi="Times New Roman" w:eastAsia="宋体"/>
                <w:b w:val="0"/>
                <w:sz w:val="18"/>
              </w:rPr>
              <w:t>BUG-2118</w:t>
            </w:r>
          </w:p>
        </w:tc>
        <w:tc>
          <w:tcPr>
            <w:tcW w:w="3137" w:type="dxa"/>
            <w:gridSpan w:val="2"/>
          </w:tcPr>
          <w:p w14:paraId="2C9CD0B1">
            <w:r>
              <w:rPr>
                <w:rFonts w:ascii="Times New Roman" w:hAnsi="Times New Roman" w:eastAsia="宋体"/>
                <w:b w:val="0"/>
                <w:sz w:val="18"/>
              </w:rPr>
              <w:t>[Dev-hub] 密集输出 NaN 值时，模型在启动阶段崩溃</w:t>
            </w:r>
          </w:p>
        </w:tc>
      </w:tr>
      <w:tr w14:paraId="7C7C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9542D73">
            <w:r>
              <w:rPr>
                <w:rFonts w:ascii="Times New Roman" w:hAnsi="Times New Roman" w:eastAsia="宋体"/>
                <w:b w:val="0"/>
                <w:sz w:val="18"/>
              </w:rPr>
              <w:t>12</w:t>
            </w:r>
          </w:p>
        </w:tc>
        <w:tc>
          <w:tcPr>
            <w:tcW w:w="3137" w:type="dxa"/>
            <w:gridSpan w:val="2"/>
          </w:tcPr>
          <w:p w14:paraId="5DA90F9E">
            <w:r>
              <w:rPr>
                <w:rFonts w:ascii="Times New Roman" w:hAnsi="Times New Roman" w:eastAsia="宋体"/>
                <w:b w:val="0"/>
                <w:sz w:val="18"/>
              </w:rPr>
              <w:t>BUG-2132</w:t>
            </w:r>
          </w:p>
        </w:tc>
        <w:tc>
          <w:tcPr>
            <w:tcW w:w="3137" w:type="dxa"/>
            <w:gridSpan w:val="2"/>
          </w:tcPr>
          <w:p w14:paraId="150DD2ED">
            <w:r>
              <w:rPr>
                <w:rFonts w:ascii="Times New Roman" w:hAnsi="Times New Roman" w:eastAsia="宋体"/>
                <w:b w:val="0"/>
                <w:sz w:val="18"/>
              </w:rPr>
              <w:t>[Dev-hub] 无法创建包含 Inf/NaN 值的 WorkspaceArray</w:t>
            </w:r>
          </w:p>
        </w:tc>
      </w:tr>
      <w:tr w14:paraId="1FB144BE">
        <w:tblPrEx>
          <w:tblCellMar>
            <w:top w:w="0" w:type="dxa"/>
            <w:left w:w="108" w:type="dxa"/>
            <w:bottom w:w="0" w:type="dxa"/>
            <w:right w:w="108" w:type="dxa"/>
          </w:tblCellMar>
        </w:tblPrEx>
        <w:trPr>
          <w:jc w:val="center"/>
        </w:trPr>
        <w:tc>
          <w:tcPr>
            <w:tcW w:w="3137" w:type="dxa"/>
            <w:gridSpan w:val="2"/>
          </w:tcPr>
          <w:p w14:paraId="1265EEB3">
            <w:r>
              <w:rPr>
                <w:rFonts w:ascii="Times New Roman" w:hAnsi="Times New Roman" w:eastAsia="宋体"/>
                <w:b w:val="0"/>
                <w:sz w:val="18"/>
              </w:rPr>
              <w:t>13</w:t>
            </w:r>
          </w:p>
        </w:tc>
        <w:tc>
          <w:tcPr>
            <w:tcW w:w="3137" w:type="dxa"/>
            <w:gridSpan w:val="2"/>
          </w:tcPr>
          <w:p w14:paraId="2A212008">
            <w:r>
              <w:rPr>
                <w:rFonts w:ascii="Times New Roman" w:hAnsi="Times New Roman" w:eastAsia="宋体"/>
                <w:b w:val="0"/>
                <w:sz w:val="18"/>
              </w:rPr>
              <w:t>BUG-2168</w:t>
            </w:r>
          </w:p>
        </w:tc>
        <w:tc>
          <w:tcPr>
            <w:tcW w:w="3137" w:type="dxa"/>
            <w:gridSpan w:val="2"/>
          </w:tcPr>
          <w:p w14:paraId="702F9B99">
            <w:r>
              <w:rPr>
                <w:rFonts w:ascii="Times New Roman" w:hAnsi="Times New Roman" w:eastAsia="宋体"/>
                <w:b w:val="0"/>
                <w:sz w:val="18"/>
              </w:rPr>
              <w:t>[Dev-hub] 修改模型仿真中接收模块的执行顺序</w:t>
            </w:r>
          </w:p>
        </w:tc>
      </w:tr>
      <w:tr w14:paraId="58F1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BF34C28">
            <w:r>
              <w:rPr>
                <w:rFonts w:ascii="Times New Roman" w:hAnsi="Times New Roman" w:eastAsia="宋体"/>
                <w:b w:val="0"/>
                <w:sz w:val="18"/>
              </w:rPr>
              <w:t>14</w:t>
            </w:r>
          </w:p>
        </w:tc>
        <w:tc>
          <w:tcPr>
            <w:tcW w:w="3137" w:type="dxa"/>
            <w:gridSpan w:val="2"/>
          </w:tcPr>
          <w:p w14:paraId="6312DAE0">
            <w:r>
              <w:rPr>
                <w:rFonts w:ascii="Times New Roman" w:hAnsi="Times New Roman" w:eastAsia="宋体"/>
                <w:b w:val="0"/>
                <w:sz w:val="18"/>
              </w:rPr>
              <w:t>BUG-2192</w:t>
            </w:r>
          </w:p>
        </w:tc>
        <w:tc>
          <w:tcPr>
            <w:tcW w:w="3137" w:type="dxa"/>
            <w:gridSpan w:val="2"/>
          </w:tcPr>
          <w:p w14:paraId="32AF3916">
            <w:r>
              <w:rPr>
                <w:rFonts w:ascii="Times New Roman" w:hAnsi="Times New Roman" w:eastAsia="宋体"/>
                <w:b w:val="0"/>
                <w:sz w:val="18"/>
              </w:rPr>
              <w:t>GNU nano 界面显示不正确</w:t>
            </w:r>
          </w:p>
        </w:tc>
      </w:tr>
      <w:tr w14:paraId="0B7D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0D285BC">
            <w:r>
              <w:rPr>
                <w:rFonts w:ascii="Times New Roman" w:hAnsi="Times New Roman" w:eastAsia="宋体"/>
                <w:b w:val="0"/>
                <w:sz w:val="18"/>
              </w:rPr>
              <w:t>15</w:t>
            </w:r>
          </w:p>
        </w:tc>
        <w:tc>
          <w:tcPr>
            <w:tcW w:w="3137" w:type="dxa"/>
            <w:gridSpan w:val="2"/>
          </w:tcPr>
          <w:p w14:paraId="6401DC38">
            <w:r>
              <w:rPr>
                <w:rFonts w:ascii="Times New Roman" w:hAnsi="Times New Roman" w:eastAsia="宋体"/>
                <w:b w:val="0"/>
                <w:sz w:val="18"/>
              </w:rPr>
              <w:t>BUG-2196</w:t>
            </w:r>
          </w:p>
        </w:tc>
        <w:tc>
          <w:tcPr>
            <w:tcW w:w="3137" w:type="dxa"/>
            <w:gridSpan w:val="2"/>
          </w:tcPr>
          <w:p w14:paraId="1226D89C">
            <w:r>
              <w:rPr>
                <w:rFonts w:ascii="Times New Roman" w:hAnsi="Times New Roman" w:eastAsia="宋体"/>
                <w:b w:val="0"/>
                <w:sz w:val="18"/>
              </w:rPr>
              <w:t>[Dev-hub] 模型暂停一段时间后，会通过 ws 收到额外的消息</w:t>
            </w:r>
          </w:p>
        </w:tc>
      </w:tr>
      <w:tr w14:paraId="270D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3EE74A">
            <w:r>
              <w:rPr>
                <w:rFonts w:ascii="Times New Roman" w:hAnsi="Times New Roman" w:eastAsia="宋体"/>
                <w:b w:val="0"/>
                <w:sz w:val="18"/>
              </w:rPr>
              <w:t>16</w:t>
            </w:r>
          </w:p>
        </w:tc>
        <w:tc>
          <w:tcPr>
            <w:tcW w:w="3137" w:type="dxa"/>
            <w:gridSpan w:val="2"/>
          </w:tcPr>
          <w:p w14:paraId="5A64178A">
            <w:r>
              <w:rPr>
                <w:rFonts w:ascii="Times New Roman" w:hAnsi="Times New Roman" w:eastAsia="宋体"/>
                <w:b w:val="0"/>
                <w:sz w:val="18"/>
              </w:rPr>
              <w:t>BUG-2255</w:t>
            </w:r>
          </w:p>
        </w:tc>
        <w:tc>
          <w:tcPr>
            <w:tcW w:w="3137" w:type="dxa"/>
            <w:gridSpan w:val="2"/>
          </w:tcPr>
          <w:p w14:paraId="27B3D16E">
            <w:r>
              <w:rPr>
                <w:rFonts w:ascii="Times New Roman" w:hAnsi="Times New Roman" w:eastAsia="宋体"/>
                <w:b w:val="0"/>
                <w:sz w:val="18"/>
              </w:rPr>
              <w:t>[Dev-hub] 当每符号采样点数为 3、偏移量为 1 时，点数显示不正确</w:t>
            </w:r>
          </w:p>
        </w:tc>
      </w:tr>
      <w:tr w14:paraId="1560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DB90737">
            <w:r>
              <w:rPr>
                <w:rFonts w:ascii="Times New Roman" w:hAnsi="Times New Roman" w:eastAsia="宋体"/>
                <w:b w:val="0"/>
                <w:sz w:val="18"/>
              </w:rPr>
              <w:t>17</w:t>
            </w:r>
          </w:p>
        </w:tc>
        <w:tc>
          <w:tcPr>
            <w:tcW w:w="3137" w:type="dxa"/>
            <w:gridSpan w:val="2"/>
          </w:tcPr>
          <w:p w14:paraId="2FBD2E46">
            <w:r>
              <w:rPr>
                <w:rFonts w:ascii="Times New Roman" w:hAnsi="Times New Roman" w:eastAsia="宋体"/>
                <w:b w:val="0"/>
                <w:sz w:val="18"/>
              </w:rPr>
              <w:t>BUG-2311</w:t>
            </w:r>
          </w:p>
        </w:tc>
        <w:tc>
          <w:tcPr>
            <w:tcW w:w="3137" w:type="dxa"/>
            <w:gridSpan w:val="2"/>
          </w:tcPr>
          <w:p w14:paraId="390C1CFC">
            <w:r>
              <w:rPr>
                <w:rFonts w:ascii="Times New Roman" w:hAnsi="Times New Roman" w:eastAsia="宋体"/>
                <w:b w:val="0"/>
                <w:sz w:val="18"/>
              </w:rPr>
              <w:t>[Dev-hub] 带内部状态的连续模块运行不正确</w:t>
            </w:r>
          </w:p>
        </w:tc>
      </w:tr>
      <w:tr w14:paraId="5EE1A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AF2769A">
            <w:r>
              <w:rPr>
                <w:rFonts w:ascii="Times New Roman" w:hAnsi="Times New Roman" w:eastAsia="宋体"/>
                <w:b w:val="0"/>
                <w:sz w:val="18"/>
              </w:rPr>
              <w:t>18</w:t>
            </w:r>
          </w:p>
        </w:tc>
        <w:tc>
          <w:tcPr>
            <w:tcW w:w="3137" w:type="dxa"/>
            <w:gridSpan w:val="2"/>
          </w:tcPr>
          <w:p w14:paraId="294A9E24">
            <w:r>
              <w:rPr>
                <w:rFonts w:ascii="Times New Roman" w:hAnsi="Times New Roman" w:eastAsia="宋体"/>
                <w:b w:val="0"/>
                <w:sz w:val="18"/>
              </w:rPr>
              <w:t>BUG-2320</w:t>
            </w:r>
          </w:p>
        </w:tc>
        <w:tc>
          <w:tcPr>
            <w:tcW w:w="3137" w:type="dxa"/>
            <w:gridSpan w:val="2"/>
          </w:tcPr>
          <w:p w14:paraId="4DADCE37">
            <w:r>
              <w:rPr>
                <w:rFonts w:ascii="Times New Roman" w:hAnsi="Times New Roman" w:eastAsia="宋体"/>
                <w:b w:val="0"/>
                <w:sz w:val="18"/>
              </w:rPr>
              <w:t>[Dev-hub] 可以通过编程控制对空模型启动仿真</w:t>
            </w:r>
          </w:p>
        </w:tc>
      </w:tr>
      <w:tr w14:paraId="0A369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3265D9A">
            <w:r>
              <w:rPr>
                <w:rFonts w:ascii="Times New Roman" w:hAnsi="Times New Roman" w:eastAsia="宋体"/>
                <w:b w:val="0"/>
                <w:sz w:val="18"/>
              </w:rPr>
              <w:t>19</w:t>
            </w:r>
          </w:p>
        </w:tc>
        <w:tc>
          <w:tcPr>
            <w:tcW w:w="3137" w:type="dxa"/>
            <w:gridSpan w:val="2"/>
          </w:tcPr>
          <w:p w14:paraId="10560F88">
            <w:r>
              <w:rPr>
                <w:rFonts w:ascii="Times New Roman" w:hAnsi="Times New Roman" w:eastAsia="宋体"/>
                <w:b w:val="0"/>
                <w:sz w:val="18"/>
              </w:rPr>
              <w:t>BUG-2326</w:t>
            </w:r>
          </w:p>
        </w:tc>
        <w:tc>
          <w:tcPr>
            <w:tcW w:w="3137" w:type="dxa"/>
            <w:gridSpan w:val="2"/>
          </w:tcPr>
          <w:p w14:paraId="52036510">
            <w:r>
              <w:rPr>
                <w:rFonts w:ascii="Times New Roman" w:hAnsi="Times New Roman" w:eastAsia="宋体"/>
                <w:b w:val="0"/>
                <w:sz w:val="18"/>
              </w:rPr>
              <w:t>[Prod] 从工作区中移除 ans</w:t>
            </w:r>
          </w:p>
        </w:tc>
      </w:tr>
      <w:tr w14:paraId="59CB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932DBB9">
            <w:r>
              <w:rPr>
                <w:rFonts w:ascii="Times New Roman" w:hAnsi="Times New Roman" w:eastAsia="宋体"/>
                <w:b w:val="0"/>
                <w:sz w:val="18"/>
              </w:rPr>
              <w:t>20</w:t>
            </w:r>
          </w:p>
        </w:tc>
        <w:tc>
          <w:tcPr>
            <w:tcW w:w="3137" w:type="dxa"/>
            <w:gridSpan w:val="2"/>
          </w:tcPr>
          <w:p w14:paraId="6C8C23D3">
            <w:r>
              <w:rPr>
                <w:rFonts w:ascii="Times New Roman" w:hAnsi="Times New Roman" w:eastAsia="宋体"/>
                <w:b w:val="0"/>
                <w:sz w:val="18"/>
              </w:rPr>
              <w:t>BUG-2351</w:t>
            </w:r>
          </w:p>
        </w:tc>
        <w:tc>
          <w:tcPr>
            <w:tcW w:w="3137" w:type="dxa"/>
            <w:gridSpan w:val="2"/>
          </w:tcPr>
          <w:p w14:paraId="6BE74225">
            <w:r>
              <w:rPr>
                <w:rFonts w:ascii="Times New Roman" w:hAnsi="Times New Roman" w:eastAsia="宋体"/>
                <w:b w:val="0"/>
                <w:sz w:val="18"/>
              </w:rPr>
              <w:t>[Custom-hub] 可移植库中的宏/函数无法使用自动补全</w:t>
            </w:r>
          </w:p>
        </w:tc>
      </w:tr>
      <w:tr w14:paraId="0D09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C095241">
            <w:r>
              <w:rPr>
                <w:rFonts w:ascii="Times New Roman" w:hAnsi="Times New Roman" w:eastAsia="宋体"/>
                <w:b w:val="0"/>
                <w:sz w:val="18"/>
              </w:rPr>
              <w:t>21</w:t>
            </w:r>
          </w:p>
        </w:tc>
        <w:tc>
          <w:tcPr>
            <w:tcW w:w="3137" w:type="dxa"/>
            <w:gridSpan w:val="2"/>
          </w:tcPr>
          <w:p w14:paraId="68B42AED">
            <w:r>
              <w:rPr>
                <w:rFonts w:ascii="Times New Roman" w:hAnsi="Times New Roman" w:eastAsia="宋体"/>
                <w:b w:val="0"/>
                <w:sz w:val="18"/>
              </w:rPr>
              <w:t>BUG-2395</w:t>
            </w:r>
          </w:p>
        </w:tc>
        <w:tc>
          <w:tcPr>
            <w:tcW w:w="3137" w:type="dxa"/>
            <w:gridSpan w:val="2"/>
          </w:tcPr>
          <w:p w14:paraId="13DE1882">
            <w:r>
              <w:rPr>
                <w:rFonts w:ascii="Times New Roman" w:hAnsi="Times New Roman" w:eastAsia="宋体"/>
                <w:b w:val="0"/>
                <w:sz w:val="18"/>
              </w:rPr>
              <w:t>[Custom-hub] ScriptEditor：脚本编辑器中文档字符串的译文显示不正确</w:t>
            </w:r>
          </w:p>
        </w:tc>
      </w:tr>
      <w:tr w14:paraId="5EDB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4818275">
            <w:r>
              <w:rPr>
                <w:rFonts w:ascii="Times New Roman" w:hAnsi="Times New Roman" w:eastAsia="宋体"/>
                <w:b w:val="0"/>
                <w:sz w:val="18"/>
              </w:rPr>
              <w:t>22</w:t>
            </w:r>
          </w:p>
        </w:tc>
        <w:tc>
          <w:tcPr>
            <w:tcW w:w="3137" w:type="dxa"/>
            <w:gridSpan w:val="2"/>
          </w:tcPr>
          <w:p w14:paraId="376CEFB9">
            <w:r>
              <w:rPr>
                <w:rFonts w:ascii="Times New Roman" w:hAnsi="Times New Roman" w:eastAsia="宋体"/>
                <w:b w:val="0"/>
                <w:sz w:val="18"/>
              </w:rPr>
              <w:t>BUG-2439</w:t>
            </w:r>
          </w:p>
        </w:tc>
        <w:tc>
          <w:tcPr>
            <w:tcW w:w="3137" w:type="dxa"/>
            <w:gridSpan w:val="2"/>
          </w:tcPr>
          <w:p w14:paraId="691BB506">
            <w:r>
              <w:rPr>
                <w:rFonts w:ascii="Times New Roman" w:hAnsi="Times New Roman" w:eastAsia="宋体"/>
                <w:b w:val="0"/>
                <w:sz w:val="18"/>
              </w:rPr>
              <w:t>[Dev-hub] 按 Tab 键将焦点从一个字段切换到另一个字段时，新字段中的文本不会被选中</w:t>
            </w:r>
          </w:p>
        </w:tc>
      </w:tr>
      <w:tr w14:paraId="4D7E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C4494E4">
            <w:r>
              <w:rPr>
                <w:rFonts w:ascii="Times New Roman" w:hAnsi="Times New Roman" w:eastAsia="宋体"/>
                <w:b w:val="0"/>
                <w:sz w:val="18"/>
              </w:rPr>
              <w:t>23</w:t>
            </w:r>
          </w:p>
        </w:tc>
        <w:tc>
          <w:tcPr>
            <w:tcW w:w="3137" w:type="dxa"/>
            <w:gridSpan w:val="2"/>
          </w:tcPr>
          <w:p w14:paraId="273140AE">
            <w:r>
              <w:rPr>
                <w:rFonts w:ascii="Times New Roman" w:hAnsi="Times New Roman" w:eastAsia="宋体"/>
                <w:b w:val="0"/>
                <w:sz w:val="18"/>
              </w:rPr>
              <w:t>BUG-2443</w:t>
            </w:r>
          </w:p>
        </w:tc>
        <w:tc>
          <w:tcPr>
            <w:tcW w:w="3137" w:type="dxa"/>
            <w:gridSpan w:val="2"/>
          </w:tcPr>
          <w:p w14:paraId="50CEC4FE">
            <w:r>
              <w:rPr>
                <w:rFonts w:ascii="Times New Roman" w:hAnsi="Times New Roman" w:eastAsia="宋体"/>
                <w:b w:val="0"/>
                <w:sz w:val="18"/>
              </w:rPr>
              <w:t>[Dev-hub] 由于 Inport 模块中的错误，模型无法启动</w:t>
            </w:r>
          </w:p>
        </w:tc>
      </w:tr>
      <w:tr w14:paraId="72BA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1C97835">
            <w:r>
              <w:rPr>
                <w:rFonts w:ascii="Times New Roman" w:hAnsi="Times New Roman" w:eastAsia="宋体"/>
                <w:b w:val="0"/>
                <w:sz w:val="18"/>
              </w:rPr>
              <w:t>24</w:t>
            </w:r>
          </w:p>
        </w:tc>
        <w:tc>
          <w:tcPr>
            <w:tcW w:w="3137" w:type="dxa"/>
            <w:gridSpan w:val="2"/>
          </w:tcPr>
          <w:p w14:paraId="5795F522">
            <w:r>
              <w:rPr>
                <w:rFonts w:ascii="Times New Roman" w:hAnsi="Times New Roman" w:eastAsia="宋体"/>
                <w:b w:val="0"/>
                <w:sz w:val="18"/>
              </w:rPr>
              <w:t>BUG-2471</w:t>
            </w:r>
          </w:p>
        </w:tc>
        <w:tc>
          <w:tcPr>
            <w:tcW w:w="3137" w:type="dxa"/>
            <w:gridSpan w:val="2"/>
          </w:tcPr>
          <w:p w14:paraId="3E8E2009">
            <w:r>
              <w:rPr>
                <w:rFonts w:ascii="Times New Roman" w:hAnsi="Times New Roman" w:eastAsia="宋体"/>
                <w:b w:val="0"/>
                <w:sz w:val="18"/>
              </w:rPr>
              <w:t>[Dev-hub] 模型验证器将 .nglib 和 .anymath 文件视为同一实体</w:t>
            </w:r>
          </w:p>
        </w:tc>
      </w:tr>
      <w:tr w14:paraId="6B3B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A91C6C4">
            <w:r>
              <w:rPr>
                <w:rFonts w:ascii="Times New Roman" w:hAnsi="Times New Roman" w:eastAsia="宋体"/>
                <w:b w:val="0"/>
                <w:sz w:val="18"/>
              </w:rPr>
              <w:t>25</w:t>
            </w:r>
          </w:p>
        </w:tc>
        <w:tc>
          <w:tcPr>
            <w:tcW w:w="3137" w:type="dxa"/>
            <w:gridSpan w:val="2"/>
          </w:tcPr>
          <w:p w14:paraId="38DEFFEB">
            <w:r>
              <w:rPr>
                <w:rFonts w:ascii="Times New Roman" w:hAnsi="Times New Roman" w:eastAsia="宋体"/>
                <w:b w:val="0"/>
                <w:sz w:val="18"/>
              </w:rPr>
              <w:t>BUG-2617</w:t>
            </w:r>
          </w:p>
        </w:tc>
        <w:tc>
          <w:tcPr>
            <w:tcW w:w="3137" w:type="dxa"/>
            <w:gridSpan w:val="2"/>
          </w:tcPr>
          <w:p w14:paraId="1F1E0BB8">
            <w:r>
              <w:rPr>
                <w:rFonts w:ascii="Times New Roman" w:hAnsi="Times New Roman" w:eastAsia="宋体"/>
                <w:b w:val="0"/>
                <w:sz w:val="18"/>
              </w:rPr>
              <w:t>[Dev-hub] 笔记本中的动画进度条无法使用</w:t>
            </w:r>
          </w:p>
        </w:tc>
      </w:tr>
      <w:tr w14:paraId="3DE4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35BE56A">
            <w:r>
              <w:rPr>
                <w:rFonts w:ascii="Times New Roman" w:hAnsi="Times New Roman" w:eastAsia="宋体"/>
                <w:b w:val="0"/>
                <w:sz w:val="18"/>
              </w:rPr>
              <w:t>26</w:t>
            </w:r>
          </w:p>
        </w:tc>
        <w:tc>
          <w:tcPr>
            <w:tcW w:w="3137" w:type="dxa"/>
            <w:gridSpan w:val="2"/>
          </w:tcPr>
          <w:p w14:paraId="3C1973CB">
            <w:r>
              <w:rPr>
                <w:rFonts w:ascii="Times New Roman" w:hAnsi="Times New Roman" w:eastAsia="宋体"/>
                <w:b w:val="0"/>
                <w:sz w:val="18"/>
              </w:rPr>
              <w:t>BUG-2651</w:t>
            </w:r>
          </w:p>
        </w:tc>
        <w:tc>
          <w:tcPr>
            <w:tcW w:w="3137" w:type="dxa"/>
            <w:gridSpan w:val="2"/>
          </w:tcPr>
          <w:p w14:paraId="43B0440C">
            <w:r>
              <w:rPr>
                <w:rFonts w:ascii="Times New Roman" w:hAnsi="Times New Roman" w:eastAsia="宋体"/>
                <w:b w:val="0"/>
                <w:sz w:val="18"/>
              </w:rPr>
              <w:t>[Prod] 错误消息（仿真时间被设置为负值）显示不正确</w:t>
            </w:r>
          </w:p>
        </w:tc>
      </w:tr>
      <w:tr w14:paraId="570E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56B9A45">
            <w:r>
              <w:rPr>
                <w:rFonts w:ascii="Times New Roman" w:hAnsi="Times New Roman" w:eastAsia="宋体"/>
                <w:b w:val="0"/>
                <w:sz w:val="18"/>
              </w:rPr>
              <w:t>27</w:t>
            </w:r>
          </w:p>
        </w:tc>
        <w:tc>
          <w:tcPr>
            <w:tcW w:w="3137" w:type="dxa"/>
            <w:gridSpan w:val="2"/>
          </w:tcPr>
          <w:p w14:paraId="46E69216">
            <w:r>
              <w:rPr>
                <w:rFonts w:ascii="Times New Roman" w:hAnsi="Times New Roman" w:eastAsia="宋体"/>
                <w:b w:val="0"/>
                <w:sz w:val="18"/>
              </w:rPr>
              <w:t>BUG-2717</w:t>
            </w:r>
          </w:p>
        </w:tc>
        <w:tc>
          <w:tcPr>
            <w:tcW w:w="3137" w:type="dxa"/>
            <w:gridSpan w:val="2"/>
          </w:tcPr>
          <w:p w14:paraId="1438C847">
            <w:r>
              <w:rPr>
                <w:rFonts w:ascii="Times New Roman" w:hAnsi="Times New Roman" w:eastAsia="宋体"/>
                <w:b w:val="0"/>
                <w:sz w:val="18"/>
              </w:rPr>
              <w:t>[Dev-hub] RITM：错误/系统消息显示不正确</w:t>
            </w:r>
          </w:p>
        </w:tc>
      </w:tr>
      <w:tr w14:paraId="20F3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73FE4F5">
            <w:r>
              <w:rPr>
                <w:rFonts w:ascii="Times New Roman" w:hAnsi="Times New Roman" w:eastAsia="宋体"/>
                <w:b w:val="0"/>
                <w:sz w:val="18"/>
              </w:rPr>
              <w:t>28</w:t>
            </w:r>
          </w:p>
        </w:tc>
        <w:tc>
          <w:tcPr>
            <w:tcW w:w="3137" w:type="dxa"/>
            <w:gridSpan w:val="2"/>
          </w:tcPr>
          <w:p w14:paraId="31EFCE48">
            <w:r>
              <w:rPr>
                <w:rFonts w:ascii="Times New Roman" w:hAnsi="Times New Roman" w:eastAsia="宋体"/>
                <w:b w:val="0"/>
                <w:sz w:val="18"/>
              </w:rPr>
              <w:t>BUG-2719</w:t>
            </w:r>
          </w:p>
        </w:tc>
        <w:tc>
          <w:tcPr>
            <w:tcW w:w="3137" w:type="dxa"/>
            <w:gridSpan w:val="2"/>
          </w:tcPr>
          <w:p w14:paraId="0576AFC0">
            <w:r>
              <w:rPr>
                <w:rFonts w:ascii="Times New Roman" w:hAnsi="Times New Roman" w:eastAsia="宋体"/>
                <w:b w:val="0"/>
                <w:sz w:val="18"/>
              </w:rPr>
              <w:t>[Dev-hub] 已跳过但带有记录器的模块，仍可在图形窗口中被选中用于可视化信号</w:t>
            </w:r>
          </w:p>
        </w:tc>
      </w:tr>
      <w:tr w14:paraId="04461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77CC8F7">
            <w:r>
              <w:rPr>
                <w:rFonts w:ascii="Times New Roman" w:hAnsi="Times New Roman" w:eastAsia="宋体"/>
                <w:b w:val="0"/>
                <w:sz w:val="18"/>
              </w:rPr>
              <w:t>29</w:t>
            </w:r>
          </w:p>
        </w:tc>
        <w:tc>
          <w:tcPr>
            <w:tcW w:w="3137" w:type="dxa"/>
            <w:gridSpan w:val="2"/>
          </w:tcPr>
          <w:p w14:paraId="7287411B">
            <w:r>
              <w:rPr>
                <w:rFonts w:ascii="Times New Roman" w:hAnsi="Times New Roman" w:eastAsia="宋体"/>
                <w:b w:val="0"/>
                <w:sz w:val="18"/>
              </w:rPr>
              <w:t>BUG-2893</w:t>
            </w:r>
          </w:p>
        </w:tc>
        <w:tc>
          <w:tcPr>
            <w:tcW w:w="3137" w:type="dxa"/>
            <w:gridSpan w:val="2"/>
          </w:tcPr>
          <w:p w14:paraId="00A5F12B">
            <w:r>
              <w:rPr>
                <w:rFonts w:ascii="Times New Roman" w:hAnsi="Times New Roman" w:eastAsia="宋体"/>
                <w:b w:val="0"/>
                <w:sz w:val="18"/>
              </w:rPr>
              <w:t>[QA-hub] 使用触控板滚动时，横幅的行为不正确</w:t>
            </w:r>
          </w:p>
        </w:tc>
      </w:tr>
      <w:tr w14:paraId="23EBD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C237D3B">
            <w:r>
              <w:rPr>
                <w:rFonts w:ascii="Times New Roman" w:hAnsi="Times New Roman" w:eastAsia="宋体"/>
                <w:b w:val="0"/>
                <w:sz w:val="18"/>
              </w:rPr>
              <w:t>30</w:t>
            </w:r>
          </w:p>
        </w:tc>
        <w:tc>
          <w:tcPr>
            <w:tcW w:w="3137" w:type="dxa"/>
            <w:gridSpan w:val="2"/>
          </w:tcPr>
          <w:p w14:paraId="3EC59F5E">
            <w:r>
              <w:rPr>
                <w:rFonts w:ascii="Times New Roman" w:hAnsi="Times New Roman" w:eastAsia="宋体"/>
                <w:b w:val="0"/>
                <w:sz w:val="18"/>
              </w:rPr>
              <w:t>BUG-2923</w:t>
            </w:r>
          </w:p>
        </w:tc>
        <w:tc>
          <w:tcPr>
            <w:tcW w:w="3137" w:type="dxa"/>
            <w:gridSpan w:val="2"/>
          </w:tcPr>
          <w:p w14:paraId="08DD24EE">
            <w:r>
              <w:rPr>
                <w:rFonts w:ascii="Times New Roman" w:hAnsi="Times New Roman" w:eastAsia="宋体"/>
                <w:b w:val="0"/>
                <w:sz w:val="18"/>
              </w:rPr>
              <w:t>三月模型转换器</w:t>
            </w:r>
          </w:p>
        </w:tc>
      </w:tr>
      <w:tr w14:paraId="5A8D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E46B7E3">
            <w:r>
              <w:rPr>
                <w:rFonts w:ascii="Times New Roman" w:hAnsi="Times New Roman" w:eastAsia="宋体"/>
                <w:b w:val="0"/>
                <w:sz w:val="18"/>
              </w:rPr>
              <w:t>31</w:t>
            </w:r>
          </w:p>
        </w:tc>
        <w:tc>
          <w:tcPr>
            <w:tcW w:w="3137" w:type="dxa"/>
            <w:gridSpan w:val="2"/>
          </w:tcPr>
          <w:p w14:paraId="207D0074">
            <w:r>
              <w:rPr>
                <w:rFonts w:ascii="Times New Roman" w:hAnsi="Times New Roman" w:eastAsia="宋体"/>
                <w:b w:val="0"/>
                <w:sz w:val="18"/>
              </w:rPr>
              <w:t>BUG-2940</w:t>
            </w:r>
          </w:p>
        </w:tc>
        <w:tc>
          <w:tcPr>
            <w:tcW w:w="3137" w:type="dxa"/>
            <w:gridSpan w:val="2"/>
          </w:tcPr>
          <w:p w14:paraId="6DBC26E7">
            <w:r>
              <w:rPr>
                <w:rFonts w:ascii="Times New Roman" w:hAnsi="Times New Roman" w:eastAsia="宋体"/>
                <w:b w:val="0"/>
                <w:sz w:val="18"/>
              </w:rPr>
              <w:t>[Prod] 仿真过程中修改模块设置后，仿真会以“就绪”而不是“已完成”状态结束</w:t>
            </w:r>
          </w:p>
        </w:tc>
      </w:tr>
      <w:tr w14:paraId="5EAF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605844F">
            <w:r>
              <w:rPr>
                <w:rFonts w:ascii="Times New Roman" w:hAnsi="Times New Roman" w:eastAsia="宋体"/>
                <w:b w:val="0"/>
                <w:sz w:val="18"/>
              </w:rPr>
              <w:t>32</w:t>
            </w:r>
          </w:p>
        </w:tc>
        <w:tc>
          <w:tcPr>
            <w:tcW w:w="3137" w:type="dxa"/>
            <w:gridSpan w:val="2"/>
          </w:tcPr>
          <w:p w14:paraId="63E330AF">
            <w:r>
              <w:rPr>
                <w:rFonts w:ascii="Times New Roman" w:hAnsi="Times New Roman" w:eastAsia="宋体"/>
                <w:b w:val="0"/>
                <w:sz w:val="18"/>
              </w:rPr>
              <w:t>BUG-2952</w:t>
            </w:r>
          </w:p>
        </w:tc>
        <w:tc>
          <w:tcPr>
            <w:tcW w:w="3137" w:type="dxa"/>
            <w:gridSpan w:val="2"/>
          </w:tcPr>
          <w:p w14:paraId="46D38D16">
            <w:r>
              <w:rPr>
                <w:rFonts w:ascii="Times New Roman" w:hAnsi="Times New Roman" w:eastAsia="宋体"/>
                <w:b w:val="0"/>
                <w:sz w:val="18"/>
              </w:rPr>
              <w:t>[Dev-hub] 设置中存在空字段的模块，在图标上显示 nothing</w:t>
            </w:r>
          </w:p>
        </w:tc>
      </w:tr>
      <w:tr w14:paraId="509F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57B797">
            <w:r>
              <w:rPr>
                <w:rFonts w:ascii="Times New Roman" w:hAnsi="Times New Roman" w:eastAsia="宋体"/>
                <w:b w:val="0"/>
                <w:sz w:val="18"/>
              </w:rPr>
              <w:t>33</w:t>
            </w:r>
          </w:p>
        </w:tc>
        <w:tc>
          <w:tcPr>
            <w:tcW w:w="3137" w:type="dxa"/>
            <w:gridSpan w:val="2"/>
          </w:tcPr>
          <w:p w14:paraId="4716577C">
            <w:r>
              <w:rPr>
                <w:rFonts w:ascii="Times New Roman" w:hAnsi="Times New Roman" w:eastAsia="宋体"/>
                <w:b w:val="0"/>
                <w:sz w:val="18"/>
              </w:rPr>
              <w:t>BUG-3071</w:t>
            </w:r>
          </w:p>
        </w:tc>
        <w:tc>
          <w:tcPr>
            <w:tcW w:w="3137" w:type="dxa"/>
            <w:gridSpan w:val="2"/>
          </w:tcPr>
          <w:p w14:paraId="74BE9B71">
            <w:r>
              <w:rPr>
                <w:rFonts w:ascii="Times New Roman" w:hAnsi="Times New Roman" w:eastAsia="宋体"/>
                <w:b w:val="0"/>
                <w:sz w:val="18"/>
              </w:rPr>
              <w:t>Frontend：带 tunable 参数的 Gain 模块显示不一致</w:t>
            </w:r>
          </w:p>
        </w:tc>
      </w:tr>
      <w:tr w14:paraId="35D7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40EB6D7">
            <w:r>
              <w:rPr>
                <w:rFonts w:ascii="Times New Roman" w:hAnsi="Times New Roman" w:eastAsia="宋体"/>
                <w:b w:val="0"/>
                <w:sz w:val="18"/>
              </w:rPr>
              <w:t>34</w:t>
            </w:r>
          </w:p>
        </w:tc>
        <w:tc>
          <w:tcPr>
            <w:tcW w:w="3137" w:type="dxa"/>
            <w:gridSpan w:val="2"/>
          </w:tcPr>
          <w:p w14:paraId="11B7956F">
            <w:r>
              <w:rPr>
                <w:rFonts w:ascii="Times New Roman" w:hAnsi="Times New Roman" w:eastAsia="宋体"/>
                <w:b w:val="0"/>
                <w:sz w:val="18"/>
              </w:rPr>
              <w:t>BUG-3072</w:t>
            </w:r>
          </w:p>
        </w:tc>
        <w:tc>
          <w:tcPr>
            <w:tcW w:w="3137" w:type="dxa"/>
            <w:gridSpan w:val="2"/>
          </w:tcPr>
          <w:p w14:paraId="677736E2">
            <w:r>
              <w:rPr>
                <w:rFonts w:ascii="Times New Roman" w:hAnsi="Times New Roman" w:eastAsia="宋体"/>
                <w:b w:val="0"/>
                <w:sz w:val="18"/>
              </w:rPr>
              <w:t>[Custom-hub] 含 Analog Filter Design 模块的模型无法执行仿真</w:t>
            </w:r>
          </w:p>
        </w:tc>
      </w:tr>
      <w:tr w14:paraId="49ED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D590D2B">
            <w:r>
              <w:rPr>
                <w:rFonts w:ascii="Times New Roman" w:hAnsi="Times New Roman" w:eastAsia="宋体"/>
                <w:b w:val="0"/>
                <w:sz w:val="18"/>
              </w:rPr>
              <w:t>35</w:t>
            </w:r>
          </w:p>
        </w:tc>
        <w:tc>
          <w:tcPr>
            <w:tcW w:w="3137" w:type="dxa"/>
            <w:gridSpan w:val="2"/>
          </w:tcPr>
          <w:p w14:paraId="6E1F35A7">
            <w:r>
              <w:rPr>
                <w:rFonts w:ascii="Times New Roman" w:hAnsi="Times New Roman" w:eastAsia="宋体"/>
                <w:b w:val="0"/>
                <w:sz w:val="18"/>
              </w:rPr>
              <w:t>BUG-3101</w:t>
            </w:r>
          </w:p>
        </w:tc>
        <w:tc>
          <w:tcPr>
            <w:tcW w:w="3137" w:type="dxa"/>
            <w:gridSpan w:val="2"/>
          </w:tcPr>
          <w:p w14:paraId="4F63254F">
            <w:r>
              <w:rPr>
                <w:rFonts w:ascii="Times New Roman" w:hAnsi="Times New Roman" w:eastAsia="宋体"/>
                <w:b w:val="0"/>
                <w:sz w:val="18"/>
              </w:rPr>
              <w:t>[Custom-hub] 生成的函数调用代码存在语法错误</w:t>
            </w:r>
          </w:p>
        </w:tc>
      </w:tr>
      <w:tr w14:paraId="7A843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A74D85">
            <w:r>
              <w:rPr>
                <w:rFonts w:ascii="Times New Roman" w:hAnsi="Times New Roman" w:eastAsia="宋体"/>
                <w:b w:val="0"/>
                <w:sz w:val="18"/>
              </w:rPr>
              <w:t>36</w:t>
            </w:r>
          </w:p>
        </w:tc>
        <w:tc>
          <w:tcPr>
            <w:tcW w:w="3137" w:type="dxa"/>
            <w:gridSpan w:val="2"/>
          </w:tcPr>
          <w:p w14:paraId="0522F7EE">
            <w:r>
              <w:rPr>
                <w:rFonts w:ascii="Times New Roman" w:hAnsi="Times New Roman" w:eastAsia="宋体"/>
                <w:b w:val="0"/>
                <w:sz w:val="18"/>
              </w:rPr>
              <w:t>BUG-3108</w:t>
            </w:r>
          </w:p>
        </w:tc>
        <w:tc>
          <w:tcPr>
            <w:tcW w:w="3137" w:type="dxa"/>
            <w:gridSpan w:val="2"/>
          </w:tcPr>
          <w:p w14:paraId="24ADC32C">
            <w:r>
              <w:rPr>
                <w:rFonts w:ascii="Times New Roman" w:hAnsi="Times New Roman" w:eastAsia="宋体"/>
                <w:b w:val="0"/>
                <w:sz w:val="18"/>
              </w:rPr>
              <w:t>[Prod] 模块卡片与所选中的模块不一致</w:t>
            </w:r>
          </w:p>
        </w:tc>
      </w:tr>
      <w:tr w14:paraId="0A86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3D431B8">
            <w:r>
              <w:rPr>
                <w:rFonts w:ascii="Times New Roman" w:hAnsi="Times New Roman" w:eastAsia="宋体"/>
                <w:b w:val="0"/>
                <w:sz w:val="18"/>
              </w:rPr>
              <w:t>37</w:t>
            </w:r>
          </w:p>
        </w:tc>
        <w:tc>
          <w:tcPr>
            <w:tcW w:w="3137" w:type="dxa"/>
            <w:gridSpan w:val="2"/>
          </w:tcPr>
          <w:p w14:paraId="083F0823">
            <w:r>
              <w:rPr>
                <w:rFonts w:ascii="Times New Roman" w:hAnsi="Times New Roman" w:eastAsia="宋体"/>
                <w:b w:val="0"/>
                <w:sz w:val="18"/>
              </w:rPr>
              <w:t>BUG-3153</w:t>
            </w:r>
          </w:p>
        </w:tc>
        <w:tc>
          <w:tcPr>
            <w:tcW w:w="3137" w:type="dxa"/>
            <w:gridSpan w:val="2"/>
          </w:tcPr>
          <w:p w14:paraId="3F182271">
            <w:r>
              <w:rPr>
                <w:rFonts w:ascii="Times New Roman" w:hAnsi="Times New Roman" w:eastAsia="宋体"/>
                <w:b w:val="0"/>
                <w:sz w:val="18"/>
              </w:rPr>
              <w:t>分支信号线的注释显示异常</w:t>
            </w:r>
          </w:p>
        </w:tc>
      </w:tr>
      <w:tr w14:paraId="76149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6A3972F">
            <w:r>
              <w:rPr>
                <w:rFonts w:ascii="Times New Roman" w:hAnsi="Times New Roman" w:eastAsia="宋体"/>
                <w:b w:val="0"/>
                <w:sz w:val="18"/>
              </w:rPr>
              <w:t>38</w:t>
            </w:r>
          </w:p>
        </w:tc>
        <w:tc>
          <w:tcPr>
            <w:tcW w:w="3137" w:type="dxa"/>
            <w:gridSpan w:val="2"/>
          </w:tcPr>
          <w:p w14:paraId="032DDDCA">
            <w:r>
              <w:rPr>
                <w:rFonts w:ascii="Times New Roman" w:hAnsi="Times New Roman" w:eastAsia="宋体"/>
                <w:b w:val="0"/>
                <w:sz w:val="18"/>
              </w:rPr>
              <w:t>BUG-3181</w:t>
            </w:r>
          </w:p>
        </w:tc>
        <w:tc>
          <w:tcPr>
            <w:tcW w:w="3137" w:type="dxa"/>
            <w:gridSpan w:val="2"/>
          </w:tcPr>
          <w:p w14:paraId="4C1E015E">
            <w:r>
              <w:rPr>
                <w:rFonts w:ascii="Times New Roman" w:hAnsi="Times New Roman" w:eastAsia="宋体"/>
                <w:b w:val="0"/>
                <w:sz w:val="18"/>
              </w:rPr>
              <w:t>[QA-hub] 复选框的重置状态无法保存</w:t>
            </w:r>
          </w:p>
        </w:tc>
      </w:tr>
      <w:tr w14:paraId="4B9F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06AAC98">
            <w:r>
              <w:rPr>
                <w:rFonts w:ascii="Times New Roman" w:hAnsi="Times New Roman" w:eastAsia="宋体"/>
                <w:b w:val="0"/>
                <w:sz w:val="18"/>
              </w:rPr>
              <w:t>39</w:t>
            </w:r>
          </w:p>
        </w:tc>
        <w:tc>
          <w:tcPr>
            <w:tcW w:w="3137" w:type="dxa"/>
            <w:gridSpan w:val="2"/>
          </w:tcPr>
          <w:p w14:paraId="5200245B">
            <w:r>
              <w:rPr>
                <w:rFonts w:ascii="Times New Roman" w:hAnsi="Times New Roman" w:eastAsia="宋体"/>
                <w:b w:val="0"/>
                <w:sz w:val="18"/>
              </w:rPr>
              <w:t>BUG-3205</w:t>
            </w:r>
          </w:p>
        </w:tc>
        <w:tc>
          <w:tcPr>
            <w:tcW w:w="3137" w:type="dxa"/>
            <w:gridSpan w:val="2"/>
          </w:tcPr>
          <w:p w14:paraId="44DEE5D1">
            <w:r>
              <w:rPr>
                <w:rFonts w:ascii="Times New Roman" w:hAnsi="Times New Roman" w:eastAsia="宋体"/>
                <w:b w:val="0"/>
                <w:sz w:val="18"/>
              </w:rPr>
              <w:t>[Dev-hub] WorkspaceArray：collect 存在随机性</w:t>
            </w:r>
          </w:p>
        </w:tc>
      </w:tr>
      <w:tr w14:paraId="217EB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ED43058">
            <w:r>
              <w:rPr>
                <w:rFonts w:ascii="Times New Roman" w:hAnsi="Times New Roman" w:eastAsia="宋体"/>
                <w:b w:val="0"/>
                <w:sz w:val="18"/>
              </w:rPr>
              <w:t>40</w:t>
            </w:r>
          </w:p>
        </w:tc>
        <w:tc>
          <w:tcPr>
            <w:tcW w:w="3137" w:type="dxa"/>
            <w:gridSpan w:val="2"/>
          </w:tcPr>
          <w:p w14:paraId="10F0F2F7">
            <w:r>
              <w:rPr>
                <w:rFonts w:ascii="Times New Roman" w:hAnsi="Times New Roman" w:eastAsia="宋体"/>
                <w:b w:val="0"/>
                <w:sz w:val="18"/>
              </w:rPr>
              <w:t>BUG-3251</w:t>
            </w:r>
          </w:p>
        </w:tc>
        <w:tc>
          <w:tcPr>
            <w:tcW w:w="3137" w:type="dxa"/>
            <w:gridSpan w:val="2"/>
          </w:tcPr>
          <w:p w14:paraId="4A47080A">
            <w:r>
              <w:rPr>
                <w:rFonts w:ascii="Times New Roman" w:hAnsi="Times New Roman" w:eastAsia="宋体"/>
                <w:b w:val="0"/>
                <w:sz w:val="18"/>
              </w:rPr>
              <w:t>change_block_param_by_ccall! 函数中存在错误</w:t>
            </w:r>
          </w:p>
        </w:tc>
      </w:tr>
      <w:tr w14:paraId="3064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0AF3C06">
            <w:r>
              <w:rPr>
                <w:rFonts w:ascii="Times New Roman" w:hAnsi="Times New Roman" w:eastAsia="宋体"/>
                <w:b w:val="0"/>
                <w:sz w:val="18"/>
              </w:rPr>
              <w:t>41</w:t>
            </w:r>
          </w:p>
        </w:tc>
        <w:tc>
          <w:tcPr>
            <w:tcW w:w="3137" w:type="dxa"/>
            <w:gridSpan w:val="2"/>
          </w:tcPr>
          <w:p w14:paraId="402B4C68">
            <w:r>
              <w:rPr>
                <w:rFonts w:ascii="Times New Roman" w:hAnsi="Times New Roman" w:eastAsia="宋体"/>
                <w:b w:val="0"/>
                <w:sz w:val="18"/>
              </w:rPr>
              <w:t>BUG-3268</w:t>
            </w:r>
          </w:p>
        </w:tc>
        <w:tc>
          <w:tcPr>
            <w:tcW w:w="3137" w:type="dxa"/>
            <w:gridSpan w:val="2"/>
          </w:tcPr>
          <w:p w14:paraId="40724ECA">
            <w:r>
              <w:rPr>
                <w:rFonts w:ascii="Times New Roman" w:hAnsi="Times New Roman" w:eastAsia="宋体"/>
                <w:b w:val="0"/>
                <w:sz w:val="18"/>
              </w:rPr>
              <w:t>[Custom-hub] Localization：关于文档字符串本地化的问题</w:t>
            </w:r>
          </w:p>
        </w:tc>
      </w:tr>
      <w:tr w14:paraId="67E93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93213D">
            <w:r>
              <w:rPr>
                <w:rFonts w:ascii="Times New Roman" w:hAnsi="Times New Roman" w:eastAsia="宋体"/>
                <w:b w:val="0"/>
                <w:sz w:val="18"/>
              </w:rPr>
              <w:t>42</w:t>
            </w:r>
          </w:p>
        </w:tc>
        <w:tc>
          <w:tcPr>
            <w:tcW w:w="3137" w:type="dxa"/>
            <w:gridSpan w:val="2"/>
          </w:tcPr>
          <w:p w14:paraId="4030EE68">
            <w:r>
              <w:rPr>
                <w:rFonts w:ascii="Times New Roman" w:hAnsi="Times New Roman" w:eastAsia="宋体"/>
                <w:b w:val="0"/>
                <w:sz w:val="18"/>
              </w:rPr>
              <w:t>BUG-3309</w:t>
            </w:r>
          </w:p>
        </w:tc>
        <w:tc>
          <w:tcPr>
            <w:tcW w:w="3137" w:type="dxa"/>
            <w:gridSpan w:val="2"/>
          </w:tcPr>
          <w:p w14:paraId="6DF17762">
            <w:r>
              <w:rPr>
                <w:rFonts w:ascii="Times New Roman" w:hAnsi="Times New Roman" w:eastAsia="宋体"/>
                <w:b w:val="0"/>
                <w:sz w:val="18"/>
              </w:rPr>
              <w:t>[Dev-hub] 模块库中特定类别的模块图标，部分区域未正确着色</w:t>
            </w:r>
          </w:p>
        </w:tc>
      </w:tr>
      <w:tr w14:paraId="6D4D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9B2E0EA">
            <w:r>
              <w:rPr>
                <w:rFonts w:ascii="Times New Roman" w:hAnsi="Times New Roman" w:eastAsia="宋体"/>
                <w:b w:val="0"/>
                <w:sz w:val="18"/>
              </w:rPr>
              <w:t>43</w:t>
            </w:r>
          </w:p>
        </w:tc>
        <w:tc>
          <w:tcPr>
            <w:tcW w:w="3137" w:type="dxa"/>
            <w:gridSpan w:val="2"/>
          </w:tcPr>
          <w:p w14:paraId="333CBE37">
            <w:r>
              <w:rPr>
                <w:rFonts w:ascii="Times New Roman" w:hAnsi="Times New Roman" w:eastAsia="宋体"/>
                <w:b w:val="0"/>
                <w:sz w:val="18"/>
              </w:rPr>
              <w:t>BUG-3312</w:t>
            </w:r>
          </w:p>
        </w:tc>
        <w:tc>
          <w:tcPr>
            <w:tcW w:w="3137" w:type="dxa"/>
            <w:gridSpan w:val="2"/>
          </w:tcPr>
          <w:p w14:paraId="669D4401">
            <w:r>
              <w:rPr>
                <w:rFonts w:ascii="Times New Roman" w:hAnsi="Times New Roman" w:eastAsia="宋体"/>
                <w:b w:val="0"/>
                <w:sz w:val="18"/>
              </w:rPr>
              <w:t>[Dev-hub] Executor：在发送 `end_of_task` 后点击暂停按钮时出现 `KeyError("&lt;simulation_uuid&gt;")` 错误</w:t>
            </w:r>
          </w:p>
        </w:tc>
      </w:tr>
      <w:tr w14:paraId="10C5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B87EAC5">
            <w:r>
              <w:rPr>
                <w:rFonts w:ascii="Times New Roman" w:hAnsi="Times New Roman" w:eastAsia="宋体"/>
                <w:b w:val="0"/>
                <w:sz w:val="18"/>
              </w:rPr>
              <w:t>44</w:t>
            </w:r>
          </w:p>
        </w:tc>
        <w:tc>
          <w:tcPr>
            <w:tcW w:w="3137" w:type="dxa"/>
            <w:gridSpan w:val="2"/>
          </w:tcPr>
          <w:p w14:paraId="7D27C7C0">
            <w:r>
              <w:rPr>
                <w:rFonts w:ascii="Times New Roman" w:hAnsi="Times New Roman" w:eastAsia="宋体"/>
                <w:b w:val="0"/>
                <w:sz w:val="18"/>
              </w:rPr>
              <w:t>BUG-3319</w:t>
            </w:r>
          </w:p>
        </w:tc>
        <w:tc>
          <w:tcPr>
            <w:tcW w:w="3137" w:type="dxa"/>
            <w:gridSpan w:val="2"/>
          </w:tcPr>
          <w:p w14:paraId="6008B2CF">
            <w:r>
              <w:rPr>
                <w:rFonts w:ascii="Times New Roman" w:hAnsi="Times New Roman" w:eastAsia="宋体"/>
                <w:b w:val="0"/>
                <w:sz w:val="18"/>
              </w:rPr>
              <w:t>[Dev-hub] 光标的改进</w:t>
            </w:r>
          </w:p>
        </w:tc>
      </w:tr>
      <w:tr w14:paraId="7FA7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8B3BFC8">
            <w:r>
              <w:rPr>
                <w:rFonts w:ascii="Times New Roman" w:hAnsi="Times New Roman" w:eastAsia="宋体"/>
                <w:b w:val="0"/>
                <w:sz w:val="18"/>
              </w:rPr>
              <w:t>45</w:t>
            </w:r>
          </w:p>
        </w:tc>
        <w:tc>
          <w:tcPr>
            <w:tcW w:w="3137" w:type="dxa"/>
            <w:gridSpan w:val="2"/>
          </w:tcPr>
          <w:p w14:paraId="4C7423EB">
            <w:r>
              <w:rPr>
                <w:rFonts w:ascii="Times New Roman" w:hAnsi="Times New Roman" w:eastAsia="宋体"/>
                <w:b w:val="0"/>
                <w:sz w:val="18"/>
              </w:rPr>
              <w:t>BUG-3334</w:t>
            </w:r>
          </w:p>
        </w:tc>
        <w:tc>
          <w:tcPr>
            <w:tcW w:w="3137" w:type="dxa"/>
            <w:gridSpan w:val="2"/>
          </w:tcPr>
          <w:p w14:paraId="572531BA">
            <w:r>
              <w:rPr>
                <w:rFonts w:ascii="Times New Roman" w:hAnsi="Times New Roman" w:eastAsia="宋体"/>
                <w:b w:val="0"/>
                <w:sz w:val="18"/>
              </w:rPr>
              <w:t>从 ijulia 构建中移除 apt-transport-https</w:t>
            </w:r>
          </w:p>
        </w:tc>
      </w:tr>
      <w:tr w14:paraId="24B1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8AE0036">
            <w:r>
              <w:rPr>
                <w:rFonts w:ascii="Times New Roman" w:hAnsi="Times New Roman" w:eastAsia="宋体"/>
                <w:b w:val="0"/>
                <w:sz w:val="18"/>
              </w:rPr>
              <w:t>46</w:t>
            </w:r>
          </w:p>
        </w:tc>
        <w:tc>
          <w:tcPr>
            <w:tcW w:w="3137" w:type="dxa"/>
            <w:gridSpan w:val="2"/>
          </w:tcPr>
          <w:p w14:paraId="46340E57">
            <w:r>
              <w:rPr>
                <w:rFonts w:ascii="Times New Roman" w:hAnsi="Times New Roman" w:eastAsia="宋体"/>
                <w:b w:val="0"/>
                <w:sz w:val="18"/>
              </w:rPr>
              <w:t>BUG-3336</w:t>
            </w:r>
          </w:p>
        </w:tc>
        <w:tc>
          <w:tcPr>
            <w:tcW w:w="3137" w:type="dxa"/>
            <w:gridSpan w:val="2"/>
          </w:tcPr>
          <w:p w14:paraId="22F408AE">
            <w:r>
              <w:rPr>
                <w:rFonts w:ascii="Times New Roman" w:hAnsi="Times New Roman" w:eastAsia="宋体"/>
                <w:b w:val="0"/>
                <w:sz w:val="18"/>
              </w:rPr>
              <w:t>[Dev-hub] 即使在“信号输出”菜单中未勾选任何信号，运行已加载的模型仍会绘制图形</w:t>
            </w:r>
          </w:p>
        </w:tc>
      </w:tr>
      <w:tr w14:paraId="2D5B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16591FC">
            <w:r>
              <w:rPr>
                <w:rFonts w:ascii="Times New Roman" w:hAnsi="Times New Roman" w:eastAsia="宋体"/>
                <w:b w:val="0"/>
                <w:sz w:val="18"/>
              </w:rPr>
              <w:t>47</w:t>
            </w:r>
          </w:p>
        </w:tc>
        <w:tc>
          <w:tcPr>
            <w:tcW w:w="3137" w:type="dxa"/>
            <w:gridSpan w:val="2"/>
          </w:tcPr>
          <w:p w14:paraId="2D1265CC">
            <w:r>
              <w:rPr>
                <w:rFonts w:ascii="Times New Roman" w:hAnsi="Times New Roman" w:eastAsia="宋体"/>
                <w:b w:val="0"/>
                <w:sz w:val="18"/>
              </w:rPr>
              <w:t>BUG-3357</w:t>
            </w:r>
          </w:p>
        </w:tc>
        <w:tc>
          <w:tcPr>
            <w:tcW w:w="3137" w:type="dxa"/>
            <w:gridSpan w:val="2"/>
          </w:tcPr>
          <w:p w14:paraId="39BF05B2">
            <w:r>
              <w:rPr>
                <w:rFonts w:ascii="Times New Roman" w:hAnsi="Times New Roman" w:eastAsia="宋体"/>
                <w:b w:val="0"/>
                <w:sz w:val="18"/>
              </w:rPr>
              <w:t>[Dev-hub] 默认转移的改进</w:t>
            </w:r>
          </w:p>
        </w:tc>
      </w:tr>
      <w:tr w14:paraId="648DC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1241EBF">
            <w:r>
              <w:rPr>
                <w:rFonts w:ascii="Times New Roman" w:hAnsi="Times New Roman" w:eastAsia="宋体"/>
                <w:b w:val="0"/>
                <w:sz w:val="18"/>
              </w:rPr>
              <w:t>48</w:t>
            </w:r>
          </w:p>
        </w:tc>
        <w:tc>
          <w:tcPr>
            <w:tcW w:w="3137" w:type="dxa"/>
            <w:gridSpan w:val="2"/>
          </w:tcPr>
          <w:p w14:paraId="60467F9B">
            <w:r>
              <w:rPr>
                <w:rFonts w:ascii="Times New Roman" w:hAnsi="Times New Roman" w:eastAsia="宋体"/>
                <w:b w:val="0"/>
                <w:sz w:val="18"/>
              </w:rPr>
              <w:t>BUG-3368</w:t>
            </w:r>
          </w:p>
        </w:tc>
        <w:tc>
          <w:tcPr>
            <w:tcW w:w="3137" w:type="dxa"/>
            <w:gridSpan w:val="2"/>
          </w:tcPr>
          <w:p w14:paraId="50F547B9">
            <w:r>
              <w:rPr>
                <w:rFonts w:ascii="Times New Roman" w:hAnsi="Times New Roman" w:eastAsia="宋体"/>
                <w:b w:val="0"/>
                <w:sz w:val="18"/>
              </w:rPr>
              <w:t>编程控制文档字符串：源代码与终端内容不一致</w:t>
            </w:r>
          </w:p>
        </w:tc>
      </w:tr>
      <w:tr w14:paraId="3145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BE633CC">
            <w:r>
              <w:rPr>
                <w:rFonts w:ascii="Times New Roman" w:hAnsi="Times New Roman" w:eastAsia="宋体"/>
                <w:b w:val="0"/>
                <w:sz w:val="18"/>
              </w:rPr>
              <w:t>49</w:t>
            </w:r>
          </w:p>
        </w:tc>
        <w:tc>
          <w:tcPr>
            <w:tcW w:w="3137" w:type="dxa"/>
            <w:gridSpan w:val="2"/>
          </w:tcPr>
          <w:p w14:paraId="7E7BBFFC">
            <w:r>
              <w:rPr>
                <w:rFonts w:ascii="Times New Roman" w:hAnsi="Times New Roman" w:eastAsia="宋体"/>
                <w:b w:val="0"/>
                <w:sz w:val="18"/>
              </w:rPr>
              <w:t>BUG-3369</w:t>
            </w:r>
          </w:p>
        </w:tc>
        <w:tc>
          <w:tcPr>
            <w:tcW w:w="3137" w:type="dxa"/>
            <w:gridSpan w:val="2"/>
          </w:tcPr>
          <w:p w14:paraId="453F8918">
            <w:r>
              <w:rPr>
                <w:rFonts w:ascii="Times New Roman" w:hAnsi="Times New Roman" w:eastAsia="宋体"/>
                <w:b w:val="0"/>
                <w:sz w:val="18"/>
              </w:rPr>
              <w:t>编程控制文档字符串：文档字符串内容不正确</w:t>
            </w:r>
          </w:p>
        </w:tc>
      </w:tr>
      <w:tr w14:paraId="4289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D9695BF">
            <w:r>
              <w:rPr>
                <w:rFonts w:ascii="Times New Roman" w:hAnsi="Times New Roman" w:eastAsia="宋体"/>
                <w:b w:val="0"/>
                <w:sz w:val="18"/>
              </w:rPr>
              <w:t>50</w:t>
            </w:r>
          </w:p>
        </w:tc>
        <w:tc>
          <w:tcPr>
            <w:tcW w:w="3137" w:type="dxa"/>
            <w:gridSpan w:val="2"/>
          </w:tcPr>
          <w:p w14:paraId="62D2815F">
            <w:r>
              <w:rPr>
                <w:rFonts w:ascii="Times New Roman" w:hAnsi="Times New Roman" w:eastAsia="宋体"/>
                <w:b w:val="0"/>
                <w:sz w:val="18"/>
              </w:rPr>
              <w:t>BUG-3398</w:t>
            </w:r>
          </w:p>
        </w:tc>
        <w:tc>
          <w:tcPr>
            <w:tcW w:w="3137" w:type="dxa"/>
            <w:gridSpan w:val="2"/>
          </w:tcPr>
          <w:p w14:paraId="2DFC8B6B">
            <w:r>
              <w:rPr>
                <w:rFonts w:ascii="Times New Roman" w:hAnsi="Times New Roman" w:eastAsia="宋体"/>
                <w:b w:val="0"/>
                <w:sz w:val="18"/>
              </w:rPr>
              <w:t>[Prod] executor 传递的 signal_properties 不正确</w:t>
            </w:r>
          </w:p>
        </w:tc>
      </w:tr>
      <w:tr w14:paraId="2A04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99E7412">
            <w:r>
              <w:rPr>
                <w:rFonts w:ascii="Times New Roman" w:hAnsi="Times New Roman" w:eastAsia="宋体"/>
                <w:b w:val="0"/>
                <w:sz w:val="18"/>
              </w:rPr>
              <w:t>51</w:t>
            </w:r>
          </w:p>
        </w:tc>
        <w:tc>
          <w:tcPr>
            <w:tcW w:w="3137" w:type="dxa"/>
            <w:gridSpan w:val="2"/>
          </w:tcPr>
          <w:p w14:paraId="69CFB1EC">
            <w:r>
              <w:rPr>
                <w:rFonts w:ascii="Times New Roman" w:hAnsi="Times New Roman" w:eastAsia="宋体"/>
                <w:b w:val="0"/>
                <w:sz w:val="18"/>
              </w:rPr>
              <w:t>BUG-3399</w:t>
            </w:r>
          </w:p>
        </w:tc>
        <w:tc>
          <w:tcPr>
            <w:tcW w:w="3137" w:type="dxa"/>
            <w:gridSpan w:val="2"/>
          </w:tcPr>
          <w:p w14:paraId="43522E43">
            <w:r>
              <w:rPr>
                <w:rFonts w:ascii="Times New Roman" w:hAnsi="Times New Roman" w:eastAsia="宋体"/>
                <w:b w:val="0"/>
                <w:sz w:val="18"/>
              </w:rPr>
              <w:t>对带有空格键名的 NamedTuple 执行 eval 时出错。</w:t>
            </w:r>
          </w:p>
        </w:tc>
      </w:tr>
      <w:tr w14:paraId="6E38E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5888223">
            <w:r>
              <w:rPr>
                <w:rFonts w:ascii="Times New Roman" w:hAnsi="Times New Roman" w:eastAsia="宋体"/>
                <w:b w:val="0"/>
                <w:sz w:val="18"/>
              </w:rPr>
              <w:t>52</w:t>
            </w:r>
          </w:p>
        </w:tc>
        <w:tc>
          <w:tcPr>
            <w:tcW w:w="3137" w:type="dxa"/>
            <w:gridSpan w:val="2"/>
          </w:tcPr>
          <w:p w14:paraId="67491742">
            <w:r>
              <w:rPr>
                <w:rFonts w:ascii="Times New Roman" w:hAnsi="Times New Roman" w:eastAsia="宋体"/>
                <w:b w:val="0"/>
                <w:sz w:val="18"/>
              </w:rPr>
              <w:t>BUG-3413</w:t>
            </w:r>
          </w:p>
        </w:tc>
        <w:tc>
          <w:tcPr>
            <w:tcW w:w="3137" w:type="dxa"/>
            <w:gridSpan w:val="2"/>
          </w:tcPr>
          <w:p w14:paraId="2448AA34">
            <w:r>
              <w:rPr>
                <w:rFonts w:ascii="Times New Roman" w:hAnsi="Times New Roman" w:eastAsia="宋体"/>
                <w:b w:val="0"/>
                <w:sz w:val="18"/>
              </w:rPr>
              <w:t>[Dev-hub] 使用 ToWorkspace 模块进行仿真时，即使该模块被禁用，工作区中仍会创建变量</w:t>
            </w:r>
          </w:p>
        </w:tc>
      </w:tr>
      <w:tr w14:paraId="64781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398EC1">
            <w:r>
              <w:rPr>
                <w:rFonts w:ascii="Times New Roman" w:hAnsi="Times New Roman" w:eastAsia="宋体"/>
                <w:b w:val="0"/>
                <w:sz w:val="18"/>
              </w:rPr>
              <w:t>53</w:t>
            </w:r>
          </w:p>
        </w:tc>
        <w:tc>
          <w:tcPr>
            <w:tcW w:w="3137" w:type="dxa"/>
            <w:gridSpan w:val="2"/>
          </w:tcPr>
          <w:p w14:paraId="57F60C83">
            <w:r>
              <w:rPr>
                <w:rFonts w:ascii="Times New Roman" w:hAnsi="Times New Roman" w:eastAsia="宋体"/>
                <w:b w:val="0"/>
                <w:sz w:val="18"/>
              </w:rPr>
              <w:t>BUG-3424</w:t>
            </w:r>
          </w:p>
        </w:tc>
        <w:tc>
          <w:tcPr>
            <w:tcW w:w="3137" w:type="dxa"/>
            <w:gridSpan w:val="2"/>
          </w:tcPr>
          <w:p w14:paraId="683B3333">
            <w:r>
              <w:rPr>
                <w:rFonts w:ascii="Times New Roman" w:hAnsi="Times New Roman" w:eastAsia="宋体"/>
                <w:b w:val="0"/>
                <w:sz w:val="18"/>
              </w:rPr>
              <w:t>[QA-hub] 模型编译错误</w:t>
            </w:r>
          </w:p>
        </w:tc>
      </w:tr>
      <w:tr w14:paraId="4638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D0C19AA">
            <w:r>
              <w:rPr>
                <w:rFonts w:ascii="Times New Roman" w:hAnsi="Times New Roman" w:eastAsia="宋体"/>
                <w:b w:val="0"/>
                <w:sz w:val="18"/>
              </w:rPr>
              <w:t>54</w:t>
            </w:r>
          </w:p>
        </w:tc>
        <w:tc>
          <w:tcPr>
            <w:tcW w:w="3137" w:type="dxa"/>
            <w:gridSpan w:val="2"/>
          </w:tcPr>
          <w:p w14:paraId="140D1CE4">
            <w:r>
              <w:rPr>
                <w:rFonts w:ascii="Times New Roman" w:hAnsi="Times New Roman" w:eastAsia="宋体"/>
                <w:b w:val="0"/>
                <w:sz w:val="18"/>
              </w:rPr>
              <w:t>BUG-3427</w:t>
            </w:r>
          </w:p>
        </w:tc>
        <w:tc>
          <w:tcPr>
            <w:tcW w:w="3137" w:type="dxa"/>
            <w:gridSpan w:val="2"/>
          </w:tcPr>
          <w:p w14:paraId="479C8A1F">
            <w:r>
              <w:rPr>
                <w:rFonts w:ascii="Times New Roman" w:hAnsi="Times New Roman" w:eastAsia="宋体"/>
                <w:b w:val="0"/>
                <w:sz w:val="18"/>
              </w:rPr>
              <w:t>启动模型时出现 KeyError 错误</w:t>
            </w:r>
          </w:p>
        </w:tc>
      </w:tr>
      <w:tr w14:paraId="1A38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4295223">
            <w:r>
              <w:rPr>
                <w:rFonts w:ascii="Times New Roman" w:hAnsi="Times New Roman" w:eastAsia="宋体"/>
                <w:b w:val="0"/>
                <w:sz w:val="18"/>
              </w:rPr>
              <w:t>55</w:t>
            </w:r>
          </w:p>
        </w:tc>
        <w:tc>
          <w:tcPr>
            <w:tcW w:w="3137" w:type="dxa"/>
            <w:gridSpan w:val="2"/>
          </w:tcPr>
          <w:p w14:paraId="4E4AF116">
            <w:r>
              <w:rPr>
                <w:rFonts w:ascii="Times New Roman" w:hAnsi="Times New Roman" w:eastAsia="宋体"/>
                <w:b w:val="0"/>
                <w:sz w:val="18"/>
              </w:rPr>
              <w:t>BUG-3432</w:t>
            </w:r>
          </w:p>
        </w:tc>
        <w:tc>
          <w:tcPr>
            <w:tcW w:w="3137" w:type="dxa"/>
            <w:gridSpan w:val="2"/>
          </w:tcPr>
          <w:p w14:paraId="0178BAC4">
            <w:r>
              <w:rPr>
                <w:rFonts w:ascii="Times New Roman" w:hAnsi="Times New Roman" w:eastAsia="宋体"/>
                <w:b w:val="0"/>
                <w:sz w:val="18"/>
              </w:rPr>
              <w:t>[Dev-hub] 图形绘制行为不正确。</w:t>
            </w:r>
          </w:p>
        </w:tc>
      </w:tr>
      <w:tr w14:paraId="31B0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F7A2BCB">
            <w:r>
              <w:rPr>
                <w:rFonts w:ascii="Times New Roman" w:hAnsi="Times New Roman" w:eastAsia="宋体"/>
                <w:b w:val="0"/>
                <w:sz w:val="18"/>
              </w:rPr>
              <w:t>56</w:t>
            </w:r>
          </w:p>
        </w:tc>
        <w:tc>
          <w:tcPr>
            <w:tcW w:w="3137" w:type="dxa"/>
            <w:gridSpan w:val="2"/>
          </w:tcPr>
          <w:p w14:paraId="116AB007">
            <w:r>
              <w:rPr>
                <w:rFonts w:ascii="Times New Roman" w:hAnsi="Times New Roman" w:eastAsia="宋体"/>
                <w:b w:val="0"/>
                <w:sz w:val="18"/>
              </w:rPr>
              <w:t>BUG-3441</w:t>
            </w:r>
          </w:p>
        </w:tc>
        <w:tc>
          <w:tcPr>
            <w:tcW w:w="3137" w:type="dxa"/>
            <w:gridSpan w:val="2"/>
          </w:tcPr>
          <w:p w14:paraId="7D04E5FF">
            <w:r>
              <w:rPr>
                <w:rFonts w:ascii="Times New Roman" w:hAnsi="Times New Roman" w:eastAsia="宋体"/>
                <w:b w:val="0"/>
                <w:sz w:val="18"/>
              </w:rPr>
              <w:t>[Dev-hub] AnyMath 图形：清除图形上限后会重置为下限</w:t>
            </w:r>
          </w:p>
        </w:tc>
      </w:tr>
      <w:tr w14:paraId="35FD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7BF9418">
            <w:r>
              <w:rPr>
                <w:rFonts w:ascii="Times New Roman" w:hAnsi="Times New Roman" w:eastAsia="宋体"/>
                <w:b w:val="0"/>
                <w:sz w:val="18"/>
              </w:rPr>
              <w:t>57</w:t>
            </w:r>
          </w:p>
        </w:tc>
        <w:tc>
          <w:tcPr>
            <w:tcW w:w="3137" w:type="dxa"/>
            <w:gridSpan w:val="2"/>
          </w:tcPr>
          <w:p w14:paraId="0F26C732">
            <w:r>
              <w:rPr>
                <w:rFonts w:ascii="Times New Roman" w:hAnsi="Times New Roman" w:eastAsia="宋体"/>
                <w:b w:val="0"/>
                <w:sz w:val="18"/>
              </w:rPr>
              <w:t>BUG-3450</w:t>
            </w:r>
          </w:p>
        </w:tc>
        <w:tc>
          <w:tcPr>
            <w:tcW w:w="3137" w:type="dxa"/>
            <w:gridSpan w:val="2"/>
          </w:tcPr>
          <w:p w14:paraId="060EFD2B">
            <w:r>
              <w:rPr>
                <w:rFonts w:ascii="Times New Roman" w:hAnsi="Times New Roman" w:eastAsia="宋体"/>
                <w:b w:val="0"/>
                <w:sz w:val="18"/>
              </w:rPr>
              <w:t>[QA-hub] 添加中国所在的时区</w:t>
            </w:r>
          </w:p>
        </w:tc>
      </w:tr>
      <w:tr w14:paraId="44F0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5546EB1">
            <w:r>
              <w:rPr>
                <w:rFonts w:ascii="Times New Roman" w:hAnsi="Times New Roman" w:eastAsia="宋体"/>
                <w:b w:val="0"/>
                <w:sz w:val="18"/>
              </w:rPr>
              <w:t>58</w:t>
            </w:r>
          </w:p>
        </w:tc>
        <w:tc>
          <w:tcPr>
            <w:tcW w:w="3137" w:type="dxa"/>
            <w:gridSpan w:val="2"/>
          </w:tcPr>
          <w:p w14:paraId="67C51F14">
            <w:r>
              <w:rPr>
                <w:rFonts w:ascii="Times New Roman" w:hAnsi="Times New Roman" w:eastAsia="宋体"/>
                <w:b w:val="0"/>
                <w:sz w:val="18"/>
              </w:rPr>
              <w:t>BUG-3498</w:t>
            </w:r>
          </w:p>
        </w:tc>
        <w:tc>
          <w:tcPr>
            <w:tcW w:w="3137" w:type="dxa"/>
            <w:gridSpan w:val="2"/>
          </w:tcPr>
          <w:p w14:paraId="53169173">
            <w:r>
              <w:rPr>
                <w:rFonts w:ascii="Times New Roman" w:hAnsi="Times New Roman" w:eastAsia="宋体"/>
                <w:b w:val="0"/>
                <w:sz w:val="18"/>
              </w:rPr>
              <w:t>[Dev-hub] 调整模块大小时信号线会粘连在一起</w:t>
            </w:r>
          </w:p>
        </w:tc>
      </w:tr>
      <w:tr w14:paraId="540A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E7AF0AB">
            <w:r>
              <w:rPr>
                <w:rFonts w:ascii="Times New Roman" w:hAnsi="Times New Roman" w:eastAsia="宋体"/>
                <w:b w:val="0"/>
                <w:sz w:val="18"/>
              </w:rPr>
              <w:t>59</w:t>
            </w:r>
          </w:p>
        </w:tc>
        <w:tc>
          <w:tcPr>
            <w:tcW w:w="3137" w:type="dxa"/>
            <w:gridSpan w:val="2"/>
          </w:tcPr>
          <w:p w14:paraId="4D86E5F9">
            <w:r>
              <w:rPr>
                <w:rFonts w:ascii="Times New Roman" w:hAnsi="Times New Roman" w:eastAsia="宋体"/>
                <w:b w:val="0"/>
                <w:sz w:val="18"/>
              </w:rPr>
              <w:t>BUG-3500</w:t>
            </w:r>
          </w:p>
        </w:tc>
        <w:tc>
          <w:tcPr>
            <w:tcW w:w="3137" w:type="dxa"/>
            <w:gridSpan w:val="2"/>
          </w:tcPr>
          <w:p w14:paraId="2F720A67">
            <w:r>
              <w:rPr>
                <w:rFonts w:ascii="Times New Roman" w:hAnsi="Times New Roman" w:eastAsia="宋体"/>
                <w:b w:val="0"/>
                <w:sz w:val="18"/>
              </w:rPr>
              <w:t>[Dev-hub] Prelookup 和 Interpolation Using Prelookup 模块的尺寸不一致</w:t>
            </w:r>
          </w:p>
        </w:tc>
      </w:tr>
      <w:tr w14:paraId="7E71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39447DF">
            <w:r>
              <w:rPr>
                <w:rFonts w:ascii="Times New Roman" w:hAnsi="Times New Roman" w:eastAsia="宋体"/>
                <w:b w:val="0"/>
                <w:sz w:val="18"/>
              </w:rPr>
              <w:t>60</w:t>
            </w:r>
          </w:p>
        </w:tc>
        <w:tc>
          <w:tcPr>
            <w:tcW w:w="3137" w:type="dxa"/>
            <w:gridSpan w:val="2"/>
          </w:tcPr>
          <w:p w14:paraId="6344D743">
            <w:r>
              <w:rPr>
                <w:rFonts w:ascii="Times New Roman" w:hAnsi="Times New Roman" w:eastAsia="宋体"/>
                <w:b w:val="0"/>
                <w:sz w:val="18"/>
              </w:rPr>
              <w:t>BUG-3501</w:t>
            </w:r>
          </w:p>
        </w:tc>
        <w:tc>
          <w:tcPr>
            <w:tcW w:w="3137" w:type="dxa"/>
            <w:gridSpan w:val="2"/>
          </w:tcPr>
          <w:p w14:paraId="16DA3439">
            <w:r>
              <w:rPr>
                <w:rFonts w:ascii="Times New Roman" w:hAnsi="Times New Roman" w:eastAsia="宋体"/>
                <w:b w:val="0"/>
                <w:sz w:val="18"/>
              </w:rPr>
              <w:t>[Dev-hub] 缩小模型设置窗口宽度时，仿真速度数值会消失</w:t>
            </w:r>
          </w:p>
        </w:tc>
      </w:tr>
      <w:tr w14:paraId="573BB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8C6F180">
            <w:r>
              <w:rPr>
                <w:rFonts w:ascii="Times New Roman" w:hAnsi="Times New Roman" w:eastAsia="宋体"/>
                <w:b w:val="0"/>
                <w:sz w:val="18"/>
              </w:rPr>
              <w:t>61</w:t>
            </w:r>
          </w:p>
        </w:tc>
        <w:tc>
          <w:tcPr>
            <w:tcW w:w="3137" w:type="dxa"/>
            <w:gridSpan w:val="2"/>
          </w:tcPr>
          <w:p w14:paraId="02EE80EF">
            <w:r>
              <w:rPr>
                <w:rFonts w:ascii="Times New Roman" w:hAnsi="Times New Roman" w:eastAsia="宋体"/>
                <w:b w:val="0"/>
                <w:sz w:val="18"/>
              </w:rPr>
              <w:t>BUG-3507</w:t>
            </w:r>
          </w:p>
        </w:tc>
        <w:tc>
          <w:tcPr>
            <w:tcW w:w="3137" w:type="dxa"/>
            <w:gridSpan w:val="2"/>
          </w:tcPr>
          <w:p w14:paraId="7E9B0196">
            <w:r>
              <w:rPr>
                <w:rFonts w:ascii="Times New Roman" w:hAnsi="Times New Roman" w:eastAsia="宋体"/>
                <w:b w:val="0"/>
                <w:sz w:val="18"/>
              </w:rPr>
              <w:t>[Dev-hub] 通过 Ctrl+Z 撤销最后一步操作时，仿真时间区间的数值会被重置</w:t>
            </w:r>
          </w:p>
        </w:tc>
      </w:tr>
      <w:tr w14:paraId="76F2E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31FFD36">
            <w:r>
              <w:rPr>
                <w:rFonts w:ascii="Times New Roman" w:hAnsi="Times New Roman" w:eastAsia="宋体"/>
                <w:b w:val="0"/>
                <w:sz w:val="18"/>
              </w:rPr>
              <w:t>62</w:t>
            </w:r>
          </w:p>
        </w:tc>
        <w:tc>
          <w:tcPr>
            <w:tcW w:w="3137" w:type="dxa"/>
            <w:gridSpan w:val="2"/>
          </w:tcPr>
          <w:p w14:paraId="3C62F0AC">
            <w:r>
              <w:rPr>
                <w:rFonts w:ascii="Times New Roman" w:hAnsi="Times New Roman" w:eastAsia="宋体"/>
                <w:b w:val="0"/>
                <w:sz w:val="18"/>
              </w:rPr>
              <w:t>BUG-3568</w:t>
            </w:r>
          </w:p>
        </w:tc>
        <w:tc>
          <w:tcPr>
            <w:tcW w:w="3137" w:type="dxa"/>
            <w:gridSpan w:val="2"/>
          </w:tcPr>
          <w:p w14:paraId="44915F19">
            <w:r>
              <w:rPr>
                <w:rFonts w:ascii="Times New Roman" w:hAnsi="Times New Roman" w:eastAsia="宋体"/>
                <w:b w:val="0"/>
                <w:sz w:val="18"/>
              </w:rPr>
              <w:t>[Dev-hub] 在图形中，可视化结果超出边界，同时元素之间还会出现重叠</w:t>
            </w:r>
          </w:p>
        </w:tc>
      </w:tr>
      <w:tr w14:paraId="4614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4506C7E">
            <w:r>
              <w:rPr>
                <w:rFonts w:ascii="Times New Roman" w:hAnsi="Times New Roman" w:eastAsia="宋体"/>
                <w:b w:val="0"/>
                <w:sz w:val="18"/>
              </w:rPr>
              <w:t>63</w:t>
            </w:r>
          </w:p>
        </w:tc>
        <w:tc>
          <w:tcPr>
            <w:tcW w:w="3137" w:type="dxa"/>
            <w:gridSpan w:val="2"/>
          </w:tcPr>
          <w:p w14:paraId="7C5FA7C0">
            <w:r>
              <w:rPr>
                <w:rFonts w:ascii="Times New Roman" w:hAnsi="Times New Roman" w:eastAsia="宋体"/>
                <w:b w:val="0"/>
                <w:sz w:val="18"/>
              </w:rPr>
              <w:t>BUG-3584</w:t>
            </w:r>
          </w:p>
        </w:tc>
        <w:tc>
          <w:tcPr>
            <w:tcW w:w="3137" w:type="dxa"/>
            <w:gridSpan w:val="2"/>
          </w:tcPr>
          <w:p w14:paraId="5E70B43B">
            <w:r>
              <w:rPr>
                <w:rFonts w:ascii="Times New Roman" w:hAnsi="Times New Roman" w:eastAsia="宋体"/>
                <w:b w:val="0"/>
                <w:sz w:val="18"/>
              </w:rPr>
              <w:t>[Dev-hub] Chart：字体设置菜单中未提供针对 Chart 模块内部文字的设置项。</w:t>
            </w:r>
          </w:p>
        </w:tc>
      </w:tr>
      <w:tr w14:paraId="1582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EC9C08F">
            <w:r>
              <w:rPr>
                <w:rFonts w:ascii="Times New Roman" w:hAnsi="Times New Roman" w:eastAsia="宋体"/>
                <w:b w:val="0"/>
                <w:sz w:val="18"/>
              </w:rPr>
              <w:t>64</w:t>
            </w:r>
          </w:p>
        </w:tc>
        <w:tc>
          <w:tcPr>
            <w:tcW w:w="3137" w:type="dxa"/>
            <w:gridSpan w:val="2"/>
          </w:tcPr>
          <w:p w14:paraId="1745A42B">
            <w:r>
              <w:rPr>
                <w:rFonts w:ascii="Times New Roman" w:hAnsi="Times New Roman" w:eastAsia="宋体"/>
                <w:b w:val="0"/>
                <w:sz w:val="18"/>
              </w:rPr>
              <w:t>BUG-3616</w:t>
            </w:r>
          </w:p>
        </w:tc>
        <w:tc>
          <w:tcPr>
            <w:tcW w:w="3137" w:type="dxa"/>
            <w:gridSpan w:val="2"/>
          </w:tcPr>
          <w:p w14:paraId="4BC84782">
            <w:r>
              <w:rPr>
                <w:rFonts w:ascii="Times New Roman" w:hAnsi="Times New Roman" w:eastAsia="宋体"/>
                <w:b w:val="0"/>
                <w:sz w:val="18"/>
              </w:rPr>
              <w:t>[Dev-hub] 频谱计算不正确</w:t>
            </w:r>
          </w:p>
        </w:tc>
      </w:tr>
      <w:tr w14:paraId="79F8C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DC147A0">
            <w:r>
              <w:rPr>
                <w:rFonts w:ascii="Times New Roman" w:hAnsi="Times New Roman" w:eastAsia="宋体"/>
                <w:b w:val="0"/>
                <w:sz w:val="18"/>
              </w:rPr>
              <w:t>65</w:t>
            </w:r>
          </w:p>
        </w:tc>
        <w:tc>
          <w:tcPr>
            <w:tcW w:w="3137" w:type="dxa"/>
            <w:gridSpan w:val="2"/>
          </w:tcPr>
          <w:p w14:paraId="7DD9E654">
            <w:r>
              <w:rPr>
                <w:rFonts w:ascii="Times New Roman" w:hAnsi="Times New Roman" w:eastAsia="宋体"/>
                <w:b w:val="0"/>
                <w:sz w:val="18"/>
              </w:rPr>
              <w:t>BUG-3646</w:t>
            </w:r>
          </w:p>
        </w:tc>
        <w:tc>
          <w:tcPr>
            <w:tcW w:w="3137" w:type="dxa"/>
            <w:gridSpan w:val="2"/>
          </w:tcPr>
          <w:p w14:paraId="1E61D994">
            <w:r>
              <w:rPr>
                <w:rFonts w:ascii="Times New Roman" w:hAnsi="Times New Roman" w:eastAsia="宋体"/>
                <w:b w:val="0"/>
                <w:sz w:val="18"/>
              </w:rPr>
              <w:t>[QA-hub] 已运行的 Genie 应用寻址不正确</w:t>
            </w:r>
          </w:p>
        </w:tc>
      </w:tr>
      <w:tr w14:paraId="13AC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EC2C072">
            <w:r>
              <w:rPr>
                <w:rFonts w:ascii="Times New Roman" w:hAnsi="Times New Roman" w:eastAsia="宋体"/>
                <w:b w:val="0"/>
                <w:sz w:val="18"/>
              </w:rPr>
              <w:t>66</w:t>
            </w:r>
          </w:p>
        </w:tc>
        <w:tc>
          <w:tcPr>
            <w:tcW w:w="3137" w:type="dxa"/>
            <w:gridSpan w:val="2"/>
          </w:tcPr>
          <w:p w14:paraId="20861661">
            <w:r>
              <w:rPr>
                <w:rFonts w:ascii="Times New Roman" w:hAnsi="Times New Roman" w:eastAsia="宋体"/>
                <w:b w:val="0"/>
                <w:sz w:val="18"/>
              </w:rPr>
              <w:t>BUG-3682</w:t>
            </w:r>
          </w:p>
        </w:tc>
        <w:tc>
          <w:tcPr>
            <w:tcW w:w="3137" w:type="dxa"/>
            <w:gridSpan w:val="2"/>
          </w:tcPr>
          <w:p w14:paraId="62176656">
            <w:r>
              <w:rPr>
                <w:rFonts w:ascii="Times New Roman" w:hAnsi="Times New Roman" w:eastAsia="宋体"/>
                <w:b w:val="0"/>
                <w:sz w:val="18"/>
              </w:rPr>
              <w:t>[Dev-hub] Constant 模块的设置中未出现错误提示</w:t>
            </w:r>
          </w:p>
        </w:tc>
      </w:tr>
      <w:tr w14:paraId="6E91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09A7BCF">
            <w:r>
              <w:rPr>
                <w:rFonts w:ascii="Times New Roman" w:hAnsi="Times New Roman" w:eastAsia="宋体"/>
                <w:b w:val="0"/>
                <w:sz w:val="18"/>
              </w:rPr>
              <w:t>67</w:t>
            </w:r>
          </w:p>
        </w:tc>
        <w:tc>
          <w:tcPr>
            <w:tcW w:w="3137" w:type="dxa"/>
            <w:gridSpan w:val="2"/>
          </w:tcPr>
          <w:p w14:paraId="3CB65B8C">
            <w:r>
              <w:rPr>
                <w:rFonts w:ascii="Times New Roman" w:hAnsi="Times New Roman" w:eastAsia="宋体"/>
                <w:b w:val="0"/>
                <w:sz w:val="18"/>
              </w:rPr>
              <w:t>BUG-3693</w:t>
            </w:r>
          </w:p>
        </w:tc>
        <w:tc>
          <w:tcPr>
            <w:tcW w:w="3137" w:type="dxa"/>
            <w:gridSpan w:val="2"/>
          </w:tcPr>
          <w:p w14:paraId="0565621E">
            <w:r>
              <w:rPr>
                <w:rFonts w:ascii="Times New Roman" w:hAnsi="Times New Roman" w:eastAsia="宋体"/>
                <w:b w:val="0"/>
                <w:sz w:val="18"/>
              </w:rPr>
              <w:t>[Dev-hub] 滚动已找到模块列表时，画布搜索窗口存在缺陷</w:t>
            </w:r>
          </w:p>
        </w:tc>
      </w:tr>
      <w:tr w14:paraId="2A441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153347B">
            <w:r>
              <w:rPr>
                <w:rFonts w:ascii="Times New Roman" w:hAnsi="Times New Roman" w:eastAsia="宋体"/>
                <w:b w:val="0"/>
                <w:sz w:val="18"/>
              </w:rPr>
              <w:t>68</w:t>
            </w:r>
          </w:p>
        </w:tc>
        <w:tc>
          <w:tcPr>
            <w:tcW w:w="3137" w:type="dxa"/>
            <w:gridSpan w:val="2"/>
          </w:tcPr>
          <w:p w14:paraId="688D4A8B">
            <w:r>
              <w:rPr>
                <w:rFonts w:ascii="Times New Roman" w:hAnsi="Times New Roman" w:eastAsia="宋体"/>
                <w:b w:val="0"/>
                <w:sz w:val="18"/>
              </w:rPr>
              <w:t>BUG-3748</w:t>
            </w:r>
          </w:p>
        </w:tc>
        <w:tc>
          <w:tcPr>
            <w:tcW w:w="3137" w:type="dxa"/>
            <w:gridSpan w:val="2"/>
          </w:tcPr>
          <w:p w14:paraId="3DE2F6D8">
            <w:r>
              <w:rPr>
                <w:rFonts w:ascii="Times New Roman" w:hAnsi="Times New Roman" w:eastAsia="宋体"/>
                <w:b w:val="0"/>
                <w:sz w:val="18"/>
              </w:rPr>
              <w:t>[Dev-hub] 导入文件名已存在的文件</w:t>
            </w:r>
          </w:p>
        </w:tc>
      </w:tr>
      <w:tr w14:paraId="6728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3250575">
            <w:r>
              <w:rPr>
                <w:rFonts w:ascii="Times New Roman" w:hAnsi="Times New Roman" w:eastAsia="宋体"/>
                <w:b w:val="0"/>
                <w:sz w:val="18"/>
              </w:rPr>
              <w:t>69</w:t>
            </w:r>
          </w:p>
        </w:tc>
        <w:tc>
          <w:tcPr>
            <w:tcW w:w="3137" w:type="dxa"/>
            <w:gridSpan w:val="2"/>
          </w:tcPr>
          <w:p w14:paraId="4E7CB78C">
            <w:r>
              <w:rPr>
                <w:rFonts w:ascii="Times New Roman" w:hAnsi="Times New Roman" w:eastAsia="宋体"/>
                <w:b w:val="0"/>
                <w:sz w:val="18"/>
              </w:rPr>
              <w:t>BUG-3761</w:t>
            </w:r>
          </w:p>
        </w:tc>
        <w:tc>
          <w:tcPr>
            <w:tcW w:w="3137" w:type="dxa"/>
            <w:gridSpan w:val="2"/>
          </w:tcPr>
          <w:p w14:paraId="4C012598">
            <w:r>
              <w:rPr>
                <w:rFonts w:ascii="Times New Roman" w:hAnsi="Times New Roman" w:eastAsia="宋体"/>
                <w:b w:val="0"/>
                <w:sz w:val="18"/>
              </w:rPr>
              <w:t>[Prod] 将脚本“***.ngscript”导出为 pdf 格式时，下载的文件名称与原文件不同。</w:t>
            </w:r>
          </w:p>
        </w:tc>
      </w:tr>
      <w:tr w14:paraId="5B13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AA955CA">
            <w:r>
              <w:rPr>
                <w:rFonts w:ascii="Times New Roman" w:hAnsi="Times New Roman" w:eastAsia="宋体"/>
                <w:b w:val="0"/>
                <w:sz w:val="18"/>
              </w:rPr>
              <w:t>70</w:t>
            </w:r>
          </w:p>
        </w:tc>
        <w:tc>
          <w:tcPr>
            <w:tcW w:w="3137" w:type="dxa"/>
            <w:gridSpan w:val="2"/>
          </w:tcPr>
          <w:p w14:paraId="6982D187">
            <w:r>
              <w:rPr>
                <w:rFonts w:ascii="Times New Roman" w:hAnsi="Times New Roman" w:eastAsia="宋体"/>
                <w:b w:val="0"/>
                <w:sz w:val="18"/>
              </w:rPr>
              <w:t>BUG-3775</w:t>
            </w:r>
          </w:p>
        </w:tc>
        <w:tc>
          <w:tcPr>
            <w:tcW w:w="3137" w:type="dxa"/>
            <w:gridSpan w:val="2"/>
          </w:tcPr>
          <w:p w14:paraId="23743452">
            <w:r>
              <w:rPr>
                <w:rFonts w:ascii="Times New Roman" w:hAnsi="Times New Roman" w:eastAsia="宋体"/>
                <w:b w:val="0"/>
                <w:sz w:val="18"/>
              </w:rPr>
              <w:t>[Dev-hub] 代码生成产生的错误格式不正确</w:t>
            </w:r>
          </w:p>
        </w:tc>
      </w:tr>
      <w:tr w14:paraId="71813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B609153">
            <w:r>
              <w:rPr>
                <w:rFonts w:ascii="Times New Roman" w:hAnsi="Times New Roman" w:eastAsia="宋体"/>
                <w:b w:val="0"/>
                <w:sz w:val="18"/>
              </w:rPr>
              <w:t>71</w:t>
            </w:r>
          </w:p>
        </w:tc>
        <w:tc>
          <w:tcPr>
            <w:tcW w:w="3137" w:type="dxa"/>
            <w:gridSpan w:val="2"/>
          </w:tcPr>
          <w:p w14:paraId="0830CD21">
            <w:r>
              <w:rPr>
                <w:rFonts w:ascii="Times New Roman" w:hAnsi="Times New Roman" w:eastAsia="宋体"/>
                <w:b w:val="0"/>
                <w:sz w:val="18"/>
              </w:rPr>
              <w:t>BUG-3778</w:t>
            </w:r>
          </w:p>
        </w:tc>
        <w:tc>
          <w:tcPr>
            <w:tcW w:w="3137" w:type="dxa"/>
            <w:gridSpan w:val="2"/>
          </w:tcPr>
          <w:p w14:paraId="4235330D">
            <w:r>
              <w:rPr>
                <w:rFonts w:ascii="Times New Roman" w:hAnsi="Times New Roman" w:eastAsia="宋体"/>
                <w:b w:val="0"/>
                <w:sz w:val="18"/>
              </w:rPr>
              <w:t>[QA-hub] debugger 中缺少俄语翻译</w:t>
            </w:r>
          </w:p>
        </w:tc>
      </w:tr>
      <w:tr w14:paraId="27DE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82F868D">
            <w:r>
              <w:rPr>
                <w:rFonts w:ascii="Times New Roman" w:hAnsi="Times New Roman" w:eastAsia="宋体"/>
                <w:b w:val="0"/>
                <w:sz w:val="18"/>
              </w:rPr>
              <w:t>72</w:t>
            </w:r>
          </w:p>
        </w:tc>
        <w:tc>
          <w:tcPr>
            <w:tcW w:w="3137" w:type="dxa"/>
            <w:gridSpan w:val="2"/>
          </w:tcPr>
          <w:p w14:paraId="57B29373">
            <w:r>
              <w:rPr>
                <w:rFonts w:ascii="Times New Roman" w:hAnsi="Times New Roman" w:eastAsia="宋体"/>
                <w:b w:val="0"/>
                <w:sz w:val="18"/>
              </w:rPr>
              <w:t>BUG-3799</w:t>
            </w:r>
          </w:p>
        </w:tc>
        <w:tc>
          <w:tcPr>
            <w:tcW w:w="3137" w:type="dxa"/>
            <w:gridSpan w:val="2"/>
          </w:tcPr>
          <w:p w14:paraId="75945731">
            <w:r>
              <w:rPr>
                <w:rFonts w:ascii="Times New Roman" w:hAnsi="Times New Roman" w:eastAsia="宋体"/>
                <w:b w:val="0"/>
                <w:sz w:val="18"/>
              </w:rPr>
              <w:t>[Prod] 加粗线条无法从子系统中延续出来</w:t>
            </w:r>
          </w:p>
        </w:tc>
      </w:tr>
      <w:tr w14:paraId="7571F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7DF9665">
            <w:r>
              <w:rPr>
                <w:rFonts w:ascii="Times New Roman" w:hAnsi="Times New Roman" w:eastAsia="宋体"/>
                <w:b w:val="0"/>
                <w:sz w:val="18"/>
              </w:rPr>
              <w:t>73</w:t>
            </w:r>
          </w:p>
        </w:tc>
        <w:tc>
          <w:tcPr>
            <w:tcW w:w="3137" w:type="dxa"/>
            <w:gridSpan w:val="2"/>
          </w:tcPr>
          <w:p w14:paraId="68F1EEA5">
            <w:r>
              <w:rPr>
                <w:rFonts w:ascii="Times New Roman" w:hAnsi="Times New Roman" w:eastAsia="宋体"/>
                <w:b w:val="0"/>
                <w:sz w:val="18"/>
              </w:rPr>
              <w:t>BUG-3806</w:t>
            </w:r>
          </w:p>
        </w:tc>
        <w:tc>
          <w:tcPr>
            <w:tcW w:w="3137" w:type="dxa"/>
            <w:gridSpan w:val="2"/>
          </w:tcPr>
          <w:p w14:paraId="2D855649">
            <w:r>
              <w:rPr>
                <w:rFonts w:ascii="Times New Roman" w:hAnsi="Times New Roman" w:eastAsia="宋体"/>
                <w:b w:val="0"/>
                <w:sz w:val="18"/>
              </w:rPr>
              <w:t>[Dev-hub] 从子系统引出的物理信号线颜色判定不正确</w:t>
            </w:r>
          </w:p>
        </w:tc>
      </w:tr>
      <w:tr w14:paraId="67996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FAD5760">
            <w:r>
              <w:rPr>
                <w:rFonts w:ascii="Times New Roman" w:hAnsi="Times New Roman" w:eastAsia="宋体"/>
                <w:b w:val="0"/>
                <w:sz w:val="18"/>
              </w:rPr>
              <w:t>74</w:t>
            </w:r>
          </w:p>
        </w:tc>
        <w:tc>
          <w:tcPr>
            <w:tcW w:w="3137" w:type="dxa"/>
            <w:gridSpan w:val="2"/>
          </w:tcPr>
          <w:p w14:paraId="0806568F">
            <w:r>
              <w:rPr>
                <w:rFonts w:ascii="Times New Roman" w:hAnsi="Times New Roman" w:eastAsia="宋体"/>
                <w:b w:val="0"/>
                <w:sz w:val="18"/>
              </w:rPr>
              <w:t>BUG-3900</w:t>
            </w:r>
          </w:p>
        </w:tc>
        <w:tc>
          <w:tcPr>
            <w:tcW w:w="3137" w:type="dxa"/>
            <w:gridSpan w:val="2"/>
          </w:tcPr>
          <w:p w14:paraId="73069344">
            <w:r>
              <w:rPr>
                <w:rFonts w:ascii="Times New Roman" w:hAnsi="Times New Roman" w:eastAsia="宋体"/>
                <w:b w:val="0"/>
                <w:sz w:val="18"/>
              </w:rPr>
              <w:t>[Dev-hub] 变量预览显示在数值列的正中间。</w:t>
            </w:r>
          </w:p>
        </w:tc>
      </w:tr>
      <w:tr w14:paraId="1E2B7718">
        <w:tblPrEx>
          <w:tblCellMar>
            <w:top w:w="0" w:type="dxa"/>
            <w:left w:w="108" w:type="dxa"/>
            <w:bottom w:w="0" w:type="dxa"/>
            <w:right w:w="108" w:type="dxa"/>
          </w:tblCellMar>
        </w:tblPrEx>
        <w:trPr>
          <w:jc w:val="center"/>
        </w:trPr>
        <w:tc>
          <w:tcPr>
            <w:tcW w:w="3137" w:type="dxa"/>
            <w:gridSpan w:val="2"/>
          </w:tcPr>
          <w:p w14:paraId="613F568D">
            <w:r>
              <w:rPr>
                <w:rFonts w:ascii="Times New Roman" w:hAnsi="Times New Roman" w:eastAsia="宋体"/>
                <w:b w:val="0"/>
                <w:sz w:val="18"/>
              </w:rPr>
              <w:t>75</w:t>
            </w:r>
          </w:p>
        </w:tc>
        <w:tc>
          <w:tcPr>
            <w:tcW w:w="3137" w:type="dxa"/>
            <w:gridSpan w:val="2"/>
          </w:tcPr>
          <w:p w14:paraId="04331D01">
            <w:r>
              <w:rPr>
                <w:rFonts w:ascii="Times New Roman" w:hAnsi="Times New Roman" w:eastAsia="宋体"/>
                <w:b w:val="0"/>
                <w:sz w:val="18"/>
              </w:rPr>
              <w:t>BUG-3935</w:t>
            </w:r>
          </w:p>
        </w:tc>
        <w:tc>
          <w:tcPr>
            <w:tcW w:w="3137" w:type="dxa"/>
            <w:gridSpan w:val="2"/>
          </w:tcPr>
          <w:p w14:paraId="00A829B0">
            <w:r>
              <w:rPr>
                <w:rFonts w:ascii="Times New Roman" w:hAnsi="Times New Roman" w:eastAsia="宋体"/>
                <w:b w:val="0"/>
                <w:sz w:val="18"/>
              </w:rPr>
              <w:t>[QA-hub] 变量列表中的排序功能异常</w:t>
            </w:r>
          </w:p>
        </w:tc>
      </w:tr>
      <w:tr w14:paraId="17EB5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9D3AF1C">
            <w:r>
              <w:rPr>
                <w:rFonts w:ascii="Times New Roman" w:hAnsi="Times New Roman" w:eastAsia="宋体"/>
                <w:b w:val="0"/>
                <w:sz w:val="18"/>
              </w:rPr>
              <w:t>76</w:t>
            </w:r>
          </w:p>
        </w:tc>
        <w:tc>
          <w:tcPr>
            <w:tcW w:w="3137" w:type="dxa"/>
            <w:gridSpan w:val="2"/>
          </w:tcPr>
          <w:p w14:paraId="3C5776E9">
            <w:r>
              <w:rPr>
                <w:rFonts w:ascii="Times New Roman" w:hAnsi="Times New Roman" w:eastAsia="宋体"/>
                <w:b w:val="0"/>
                <w:sz w:val="18"/>
              </w:rPr>
              <w:t>BUG-3961</w:t>
            </w:r>
          </w:p>
        </w:tc>
        <w:tc>
          <w:tcPr>
            <w:tcW w:w="3137" w:type="dxa"/>
            <w:gridSpan w:val="2"/>
          </w:tcPr>
          <w:p w14:paraId="0EAC24B8">
            <w:r>
              <w:rPr>
                <w:rFonts w:ascii="Times New Roman" w:hAnsi="Times New Roman" w:eastAsia="宋体"/>
                <w:b w:val="0"/>
                <w:sz w:val="18"/>
              </w:rPr>
              <w:t>[Dev-hub] 设置窗口中选项卡名称的垂直对齐不正确</w:t>
            </w:r>
          </w:p>
        </w:tc>
      </w:tr>
      <w:tr w14:paraId="3A5D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5ACF66E">
            <w:r>
              <w:rPr>
                <w:rFonts w:ascii="Times New Roman" w:hAnsi="Times New Roman" w:eastAsia="宋体"/>
                <w:b w:val="0"/>
                <w:sz w:val="18"/>
              </w:rPr>
              <w:t>77</w:t>
            </w:r>
          </w:p>
        </w:tc>
        <w:tc>
          <w:tcPr>
            <w:tcW w:w="3137" w:type="dxa"/>
            <w:gridSpan w:val="2"/>
          </w:tcPr>
          <w:p w14:paraId="3A8CFBE4">
            <w:r>
              <w:rPr>
                <w:rFonts w:ascii="Times New Roman" w:hAnsi="Times New Roman" w:eastAsia="宋体"/>
                <w:b w:val="0"/>
                <w:sz w:val="18"/>
              </w:rPr>
              <w:t>BUG-3973</w:t>
            </w:r>
          </w:p>
        </w:tc>
        <w:tc>
          <w:tcPr>
            <w:tcW w:w="3137" w:type="dxa"/>
            <w:gridSpan w:val="2"/>
          </w:tcPr>
          <w:p w14:paraId="66E730ED">
            <w:r>
              <w:rPr>
                <w:rFonts w:ascii="Times New Roman" w:hAnsi="Times New Roman" w:eastAsia="宋体"/>
                <w:b w:val="0"/>
                <w:sz w:val="18"/>
              </w:rPr>
              <w:t>[Dev-hub] 不同模块的 Sample Time 设置名称不一致</w:t>
            </w:r>
          </w:p>
        </w:tc>
      </w:tr>
      <w:tr w14:paraId="58BA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3B39047">
            <w:r>
              <w:rPr>
                <w:rFonts w:ascii="Times New Roman" w:hAnsi="Times New Roman" w:eastAsia="宋体"/>
                <w:b w:val="0"/>
                <w:sz w:val="18"/>
              </w:rPr>
              <w:t>78</w:t>
            </w:r>
          </w:p>
        </w:tc>
        <w:tc>
          <w:tcPr>
            <w:tcW w:w="3137" w:type="dxa"/>
            <w:gridSpan w:val="2"/>
          </w:tcPr>
          <w:p w14:paraId="468AA1BC">
            <w:r>
              <w:rPr>
                <w:rFonts w:ascii="Times New Roman" w:hAnsi="Times New Roman" w:eastAsia="宋体"/>
                <w:b w:val="0"/>
                <w:sz w:val="18"/>
              </w:rPr>
              <w:t>BUG-4031</w:t>
            </w:r>
          </w:p>
        </w:tc>
        <w:tc>
          <w:tcPr>
            <w:tcW w:w="3137" w:type="dxa"/>
            <w:gridSpan w:val="2"/>
          </w:tcPr>
          <w:p w14:paraId="7A68FED6">
            <w:r>
              <w:rPr>
                <w:rFonts w:ascii="Times New Roman" w:hAnsi="Times New Roman" w:eastAsia="宋体"/>
                <w:b w:val="0"/>
                <w:sz w:val="18"/>
              </w:rPr>
              <w:t>[Dev-hub] 不显示复数的预览</w:t>
            </w:r>
          </w:p>
        </w:tc>
      </w:tr>
      <w:tr w14:paraId="40EA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90B4918">
            <w:r>
              <w:rPr>
                <w:rFonts w:ascii="Times New Roman" w:hAnsi="Times New Roman" w:eastAsia="宋体"/>
                <w:b w:val="0"/>
                <w:sz w:val="18"/>
              </w:rPr>
              <w:t>79</w:t>
            </w:r>
          </w:p>
        </w:tc>
        <w:tc>
          <w:tcPr>
            <w:tcW w:w="3137" w:type="dxa"/>
            <w:gridSpan w:val="2"/>
          </w:tcPr>
          <w:p w14:paraId="49B279C8">
            <w:r>
              <w:rPr>
                <w:rFonts w:ascii="Times New Roman" w:hAnsi="Times New Roman" w:eastAsia="宋体"/>
                <w:b w:val="0"/>
                <w:sz w:val="18"/>
              </w:rPr>
              <w:t>BUG-4035</w:t>
            </w:r>
          </w:p>
        </w:tc>
        <w:tc>
          <w:tcPr>
            <w:tcW w:w="3137" w:type="dxa"/>
            <w:gridSpan w:val="2"/>
          </w:tcPr>
          <w:p w14:paraId="7769F1FF">
            <w:r>
              <w:rPr>
                <w:rFonts w:ascii="Times New Roman" w:hAnsi="Times New Roman" w:eastAsia="宋体"/>
                <w:b w:val="0"/>
                <w:sz w:val="18"/>
              </w:rPr>
              <w:t>[QA-hub] 从许可证/组织中移除后，用户仍然可以访问 AnyMath</w:t>
            </w:r>
          </w:p>
        </w:tc>
      </w:tr>
      <w:tr w14:paraId="69F5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A70DF3">
            <w:r>
              <w:rPr>
                <w:rFonts w:ascii="Times New Roman" w:hAnsi="Times New Roman" w:eastAsia="宋体"/>
                <w:b w:val="0"/>
                <w:sz w:val="18"/>
              </w:rPr>
              <w:t>80</w:t>
            </w:r>
          </w:p>
        </w:tc>
        <w:tc>
          <w:tcPr>
            <w:tcW w:w="3137" w:type="dxa"/>
            <w:gridSpan w:val="2"/>
          </w:tcPr>
          <w:p w14:paraId="19C0E9D9">
            <w:r>
              <w:rPr>
                <w:rFonts w:ascii="Times New Roman" w:hAnsi="Times New Roman" w:eastAsia="宋体"/>
                <w:b w:val="0"/>
                <w:sz w:val="18"/>
              </w:rPr>
              <w:t>BUG-4046</w:t>
            </w:r>
          </w:p>
        </w:tc>
        <w:tc>
          <w:tcPr>
            <w:tcW w:w="3137" w:type="dxa"/>
            <w:gridSpan w:val="2"/>
          </w:tcPr>
          <w:p w14:paraId="5F25D75C">
            <w:r>
              <w:rPr>
                <w:rFonts w:ascii="Times New Roman" w:hAnsi="Times New Roman" w:eastAsia="宋体"/>
                <w:b w:val="0"/>
                <w:sz w:val="18"/>
              </w:rPr>
              <w:t>[Dev-hub] 删除从物理建模信号引出的分支信号</w:t>
            </w:r>
          </w:p>
        </w:tc>
      </w:tr>
      <w:tr w14:paraId="1A15B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68E951B">
            <w:r>
              <w:rPr>
                <w:rFonts w:ascii="Times New Roman" w:hAnsi="Times New Roman" w:eastAsia="宋体"/>
                <w:b w:val="0"/>
                <w:sz w:val="18"/>
              </w:rPr>
              <w:t>81</w:t>
            </w:r>
          </w:p>
        </w:tc>
        <w:tc>
          <w:tcPr>
            <w:tcW w:w="3137" w:type="dxa"/>
            <w:gridSpan w:val="2"/>
          </w:tcPr>
          <w:p w14:paraId="5A623D66">
            <w:r>
              <w:rPr>
                <w:rFonts w:ascii="Times New Roman" w:hAnsi="Times New Roman" w:eastAsia="宋体"/>
                <w:b w:val="0"/>
                <w:sz w:val="18"/>
              </w:rPr>
              <w:t>BUG-4054</w:t>
            </w:r>
          </w:p>
        </w:tc>
        <w:tc>
          <w:tcPr>
            <w:tcW w:w="3137" w:type="dxa"/>
            <w:gridSpan w:val="2"/>
          </w:tcPr>
          <w:p w14:paraId="493D36F5">
            <w:r>
              <w:rPr>
                <w:rFonts w:ascii="Times New Roman" w:hAnsi="Times New Roman" w:eastAsia="宋体"/>
                <w:b w:val="0"/>
                <w:sz w:val="18"/>
              </w:rPr>
              <w:t>[Dev-hub] Ctrl + 鼠标左键组合键在不同浏览器中的表现不一致</w:t>
            </w:r>
          </w:p>
        </w:tc>
      </w:tr>
      <w:tr w14:paraId="5DF6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876CE20">
            <w:r>
              <w:rPr>
                <w:rFonts w:ascii="Times New Roman" w:hAnsi="Times New Roman" w:eastAsia="宋体"/>
                <w:b w:val="0"/>
                <w:sz w:val="18"/>
              </w:rPr>
              <w:t>82</w:t>
            </w:r>
          </w:p>
        </w:tc>
        <w:tc>
          <w:tcPr>
            <w:tcW w:w="3137" w:type="dxa"/>
            <w:gridSpan w:val="2"/>
          </w:tcPr>
          <w:p w14:paraId="19284BD7">
            <w:r>
              <w:rPr>
                <w:rFonts w:ascii="Times New Roman" w:hAnsi="Times New Roman" w:eastAsia="宋体"/>
                <w:b w:val="0"/>
                <w:sz w:val="18"/>
              </w:rPr>
              <w:t>BUG-4057</w:t>
            </w:r>
          </w:p>
        </w:tc>
        <w:tc>
          <w:tcPr>
            <w:tcW w:w="3137" w:type="dxa"/>
            <w:gridSpan w:val="2"/>
          </w:tcPr>
          <w:p w14:paraId="78367316">
            <w:r>
              <w:rPr>
                <w:rFonts w:ascii="Times New Roman" w:hAnsi="Times New Roman" w:eastAsia="宋体"/>
                <w:b w:val="0"/>
                <w:sz w:val="18"/>
              </w:rPr>
              <w:t>[Dev-hub] 消除鼠标悬停到另一个模块时感叹号出现的延迟</w:t>
            </w:r>
          </w:p>
        </w:tc>
      </w:tr>
      <w:tr w14:paraId="3ED6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3D1206E">
            <w:r>
              <w:rPr>
                <w:rFonts w:ascii="Times New Roman" w:hAnsi="Times New Roman" w:eastAsia="宋体"/>
                <w:b w:val="0"/>
                <w:sz w:val="18"/>
              </w:rPr>
              <w:t>83</w:t>
            </w:r>
          </w:p>
        </w:tc>
        <w:tc>
          <w:tcPr>
            <w:tcW w:w="3137" w:type="dxa"/>
            <w:gridSpan w:val="2"/>
          </w:tcPr>
          <w:p w14:paraId="4F61E848">
            <w:r>
              <w:rPr>
                <w:rFonts w:ascii="Times New Roman" w:hAnsi="Times New Roman" w:eastAsia="宋体"/>
                <w:b w:val="0"/>
                <w:sz w:val="18"/>
              </w:rPr>
              <w:t>BUG-4081</w:t>
            </w:r>
          </w:p>
        </w:tc>
        <w:tc>
          <w:tcPr>
            <w:tcW w:w="3137" w:type="dxa"/>
            <w:gridSpan w:val="2"/>
          </w:tcPr>
          <w:p w14:paraId="627ABC1D">
            <w:r>
              <w:rPr>
                <w:rFonts w:ascii="Times New Roman" w:hAnsi="Times New Roman" w:eastAsia="宋体"/>
                <w:b w:val="0"/>
                <w:sz w:val="18"/>
              </w:rPr>
              <w:t>[Dev-hub] 通过编程控制打开模型时，模型 JSON 中未标明物理端口的类型</w:t>
            </w:r>
          </w:p>
        </w:tc>
      </w:tr>
      <w:tr w14:paraId="5A416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608089E">
            <w:r>
              <w:rPr>
                <w:rFonts w:ascii="Times New Roman" w:hAnsi="Times New Roman" w:eastAsia="宋体"/>
                <w:b w:val="0"/>
                <w:sz w:val="18"/>
              </w:rPr>
              <w:t>84</w:t>
            </w:r>
          </w:p>
        </w:tc>
        <w:tc>
          <w:tcPr>
            <w:tcW w:w="3137" w:type="dxa"/>
            <w:gridSpan w:val="2"/>
          </w:tcPr>
          <w:p w14:paraId="4B6849FF">
            <w:r>
              <w:rPr>
                <w:rFonts w:ascii="Times New Roman" w:hAnsi="Times New Roman" w:eastAsia="宋体"/>
                <w:b w:val="0"/>
                <w:sz w:val="18"/>
              </w:rPr>
              <w:t>BUG-4086</w:t>
            </w:r>
          </w:p>
        </w:tc>
        <w:tc>
          <w:tcPr>
            <w:tcW w:w="3137" w:type="dxa"/>
            <w:gridSpan w:val="2"/>
          </w:tcPr>
          <w:p w14:paraId="10D9384F">
            <w:r>
              <w:rPr>
                <w:rFonts w:ascii="Times New Roman" w:hAnsi="Times New Roman" w:eastAsia="宋体"/>
                <w:b w:val="0"/>
                <w:sz w:val="18"/>
              </w:rPr>
              <w:t>[Dev-hub] 数据检查器中的滚动问题</w:t>
            </w:r>
          </w:p>
        </w:tc>
      </w:tr>
      <w:tr w14:paraId="5E44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86AA196">
            <w:r>
              <w:rPr>
                <w:rFonts w:ascii="Times New Roman" w:hAnsi="Times New Roman" w:eastAsia="宋体"/>
                <w:b w:val="0"/>
                <w:sz w:val="18"/>
              </w:rPr>
              <w:t>85</w:t>
            </w:r>
          </w:p>
        </w:tc>
        <w:tc>
          <w:tcPr>
            <w:tcW w:w="3137" w:type="dxa"/>
            <w:gridSpan w:val="2"/>
          </w:tcPr>
          <w:p w14:paraId="45B3CC14">
            <w:r>
              <w:rPr>
                <w:rFonts w:ascii="Times New Roman" w:hAnsi="Times New Roman" w:eastAsia="宋体"/>
                <w:b w:val="0"/>
                <w:sz w:val="18"/>
              </w:rPr>
              <w:t>BUG-4100</w:t>
            </w:r>
          </w:p>
        </w:tc>
        <w:tc>
          <w:tcPr>
            <w:tcW w:w="3137" w:type="dxa"/>
            <w:gridSpan w:val="2"/>
          </w:tcPr>
          <w:p w14:paraId="7B5F83B1">
            <w:r>
              <w:rPr>
                <w:rFonts w:ascii="Times New Roman" w:hAnsi="Times New Roman" w:eastAsia="宋体"/>
                <w:b w:val="0"/>
                <w:sz w:val="18"/>
              </w:rPr>
              <w:t>[Dev-hub] Fire Fox - 前端缺陷</w:t>
            </w:r>
          </w:p>
        </w:tc>
      </w:tr>
      <w:tr w14:paraId="52180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079325D">
            <w:r>
              <w:rPr>
                <w:rFonts w:ascii="Times New Roman" w:hAnsi="Times New Roman" w:eastAsia="宋体"/>
                <w:b w:val="0"/>
                <w:sz w:val="18"/>
              </w:rPr>
              <w:t>86</w:t>
            </w:r>
          </w:p>
        </w:tc>
        <w:tc>
          <w:tcPr>
            <w:tcW w:w="3137" w:type="dxa"/>
            <w:gridSpan w:val="2"/>
          </w:tcPr>
          <w:p w14:paraId="3AA0B60E">
            <w:r>
              <w:rPr>
                <w:rFonts w:ascii="Times New Roman" w:hAnsi="Times New Roman" w:eastAsia="宋体"/>
                <w:b w:val="0"/>
                <w:sz w:val="18"/>
              </w:rPr>
              <w:t>BUG-4103</w:t>
            </w:r>
          </w:p>
        </w:tc>
        <w:tc>
          <w:tcPr>
            <w:tcW w:w="3137" w:type="dxa"/>
            <w:gridSpan w:val="2"/>
          </w:tcPr>
          <w:p w14:paraId="063A71A9">
            <w:r>
              <w:rPr>
                <w:rFonts w:ascii="Times New Roman" w:hAnsi="Times New Roman" w:eastAsia="宋体"/>
                <w:b w:val="0"/>
                <w:sz w:val="18"/>
              </w:rPr>
              <w:t>[QA-hub] 换行到下一行的功能不起作用</w:t>
            </w:r>
          </w:p>
        </w:tc>
      </w:tr>
      <w:tr w14:paraId="19552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DDE8247">
            <w:r>
              <w:rPr>
                <w:rFonts w:ascii="Times New Roman" w:hAnsi="Times New Roman" w:eastAsia="宋体"/>
                <w:b w:val="0"/>
                <w:sz w:val="18"/>
              </w:rPr>
              <w:t>87</w:t>
            </w:r>
          </w:p>
        </w:tc>
        <w:tc>
          <w:tcPr>
            <w:tcW w:w="3137" w:type="dxa"/>
            <w:gridSpan w:val="2"/>
          </w:tcPr>
          <w:p w14:paraId="201BC027">
            <w:r>
              <w:rPr>
                <w:rFonts w:ascii="Times New Roman" w:hAnsi="Times New Roman" w:eastAsia="宋体"/>
                <w:b w:val="0"/>
                <w:sz w:val="18"/>
              </w:rPr>
              <w:t>BUG-4129</w:t>
            </w:r>
          </w:p>
        </w:tc>
        <w:tc>
          <w:tcPr>
            <w:tcW w:w="3137" w:type="dxa"/>
            <w:gridSpan w:val="2"/>
          </w:tcPr>
          <w:p w14:paraId="3FB8A277">
            <w:r>
              <w:rPr>
                <w:rFonts w:ascii="Times New Roman" w:hAnsi="Times New Roman" w:eastAsia="宋体"/>
                <w:b w:val="0"/>
                <w:sz w:val="18"/>
              </w:rPr>
              <w:t>[Dev-hub] 对于名称较短的模块，当模块标签位于侧边时，注释会压在图标上</w:t>
            </w:r>
          </w:p>
        </w:tc>
      </w:tr>
      <w:tr w14:paraId="1B1F8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DCA49DA">
            <w:r>
              <w:rPr>
                <w:rFonts w:ascii="Times New Roman" w:hAnsi="Times New Roman" w:eastAsia="宋体"/>
                <w:b w:val="0"/>
                <w:sz w:val="18"/>
              </w:rPr>
              <w:t>88</w:t>
            </w:r>
          </w:p>
        </w:tc>
        <w:tc>
          <w:tcPr>
            <w:tcW w:w="3137" w:type="dxa"/>
            <w:gridSpan w:val="2"/>
          </w:tcPr>
          <w:p w14:paraId="4934D09C">
            <w:r>
              <w:rPr>
                <w:rFonts w:ascii="Times New Roman" w:hAnsi="Times New Roman" w:eastAsia="宋体"/>
                <w:b w:val="0"/>
                <w:sz w:val="18"/>
              </w:rPr>
              <w:t>BUG-4130</w:t>
            </w:r>
          </w:p>
        </w:tc>
        <w:tc>
          <w:tcPr>
            <w:tcW w:w="3137" w:type="dxa"/>
            <w:gridSpan w:val="2"/>
          </w:tcPr>
          <w:p w14:paraId="1574CE74">
            <w:r>
              <w:rPr>
                <w:rFonts w:ascii="Times New Roman" w:hAnsi="Times New Roman" w:eastAsia="宋体"/>
                <w:b w:val="0"/>
                <w:sz w:val="18"/>
              </w:rPr>
              <w:t>[Prod] 在 FireFox 中，自定义调色板窗口显示不正确</w:t>
            </w:r>
          </w:p>
        </w:tc>
      </w:tr>
      <w:tr w14:paraId="68DB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60F694">
            <w:r>
              <w:rPr>
                <w:rFonts w:ascii="Times New Roman" w:hAnsi="Times New Roman" w:eastAsia="宋体"/>
                <w:b w:val="0"/>
                <w:sz w:val="18"/>
              </w:rPr>
              <w:t>89</w:t>
            </w:r>
          </w:p>
        </w:tc>
        <w:tc>
          <w:tcPr>
            <w:tcW w:w="3137" w:type="dxa"/>
            <w:gridSpan w:val="2"/>
          </w:tcPr>
          <w:p w14:paraId="01783601">
            <w:r>
              <w:rPr>
                <w:rFonts w:ascii="Times New Roman" w:hAnsi="Times New Roman" w:eastAsia="宋体"/>
                <w:b w:val="0"/>
                <w:sz w:val="18"/>
              </w:rPr>
              <w:t>BUG-4157</w:t>
            </w:r>
          </w:p>
        </w:tc>
        <w:tc>
          <w:tcPr>
            <w:tcW w:w="3137" w:type="dxa"/>
            <w:gridSpan w:val="2"/>
          </w:tcPr>
          <w:p w14:paraId="358AF341">
            <w:r>
              <w:rPr>
                <w:rFonts w:ascii="Times New Roman" w:hAnsi="Times New Roman" w:eastAsia="宋体"/>
                <w:b w:val="0"/>
                <w:sz w:val="18"/>
              </w:rPr>
              <w:t>[Dev-hub] filesystem/dir 请求过载</w:t>
            </w:r>
          </w:p>
        </w:tc>
      </w:tr>
      <w:tr w14:paraId="1F96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497AA7">
            <w:r>
              <w:rPr>
                <w:rFonts w:ascii="Times New Roman" w:hAnsi="Times New Roman" w:eastAsia="宋体"/>
                <w:b w:val="0"/>
                <w:sz w:val="18"/>
              </w:rPr>
              <w:t>90</w:t>
            </w:r>
          </w:p>
        </w:tc>
        <w:tc>
          <w:tcPr>
            <w:tcW w:w="3137" w:type="dxa"/>
            <w:gridSpan w:val="2"/>
          </w:tcPr>
          <w:p w14:paraId="3A4DCC15">
            <w:r>
              <w:rPr>
                <w:rFonts w:ascii="Times New Roman" w:hAnsi="Times New Roman" w:eastAsia="宋体"/>
                <w:b w:val="0"/>
                <w:sz w:val="18"/>
              </w:rPr>
              <w:t>BUG-4174</w:t>
            </w:r>
          </w:p>
        </w:tc>
        <w:tc>
          <w:tcPr>
            <w:tcW w:w="3137" w:type="dxa"/>
            <w:gridSpan w:val="2"/>
          </w:tcPr>
          <w:p w14:paraId="24194021">
            <w:r>
              <w:rPr>
                <w:rFonts w:ascii="Times New Roman" w:hAnsi="Times New Roman" w:eastAsia="宋体"/>
                <w:b w:val="0"/>
                <w:sz w:val="18"/>
              </w:rPr>
              <w:t>[Prod] 错误通知不显示</w:t>
            </w:r>
          </w:p>
        </w:tc>
      </w:tr>
      <w:tr w14:paraId="4F1E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DBE1D88">
            <w:r>
              <w:rPr>
                <w:rFonts w:ascii="Times New Roman" w:hAnsi="Times New Roman" w:eastAsia="宋体"/>
                <w:b w:val="0"/>
                <w:sz w:val="18"/>
              </w:rPr>
              <w:t>91</w:t>
            </w:r>
          </w:p>
        </w:tc>
        <w:tc>
          <w:tcPr>
            <w:tcW w:w="3137" w:type="dxa"/>
            <w:gridSpan w:val="2"/>
          </w:tcPr>
          <w:p w14:paraId="504D2A2F">
            <w:r>
              <w:rPr>
                <w:rFonts w:ascii="Times New Roman" w:hAnsi="Times New Roman" w:eastAsia="宋体"/>
                <w:b w:val="0"/>
                <w:sz w:val="18"/>
              </w:rPr>
              <w:t>BUG-4178</w:t>
            </w:r>
          </w:p>
        </w:tc>
        <w:tc>
          <w:tcPr>
            <w:tcW w:w="3137" w:type="dxa"/>
            <w:gridSpan w:val="2"/>
          </w:tcPr>
          <w:p w14:paraId="7F6B9317">
            <w:r>
              <w:rPr>
                <w:rFonts w:ascii="Times New Roman" w:hAnsi="Times New Roman" w:eastAsia="宋体"/>
                <w:b w:val="0"/>
                <w:sz w:val="18"/>
              </w:rPr>
              <w:t>[QA-hub] 生成 standalone julia 代码时出错</w:t>
            </w:r>
          </w:p>
        </w:tc>
      </w:tr>
      <w:tr w14:paraId="34BB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B4011C5">
            <w:r>
              <w:rPr>
                <w:rFonts w:ascii="Times New Roman" w:hAnsi="Times New Roman" w:eastAsia="宋体"/>
                <w:b w:val="0"/>
                <w:sz w:val="18"/>
              </w:rPr>
              <w:t>92</w:t>
            </w:r>
          </w:p>
        </w:tc>
        <w:tc>
          <w:tcPr>
            <w:tcW w:w="3137" w:type="dxa"/>
            <w:gridSpan w:val="2"/>
          </w:tcPr>
          <w:p w14:paraId="7FC06C11">
            <w:r>
              <w:rPr>
                <w:rFonts w:ascii="Times New Roman" w:hAnsi="Times New Roman" w:eastAsia="宋体"/>
                <w:b w:val="0"/>
                <w:sz w:val="18"/>
              </w:rPr>
              <w:t>BUG-4233</w:t>
            </w:r>
          </w:p>
        </w:tc>
        <w:tc>
          <w:tcPr>
            <w:tcW w:w="3137" w:type="dxa"/>
            <w:gridSpan w:val="2"/>
          </w:tcPr>
          <w:p w14:paraId="36962C21">
            <w:r>
              <w:rPr>
                <w:rFonts w:ascii="Times New Roman" w:hAnsi="Times New Roman" w:eastAsia="宋体"/>
                <w:b w:val="0"/>
                <w:sz w:val="18"/>
              </w:rPr>
              <w:t>[Dev-hub] 搜索框中的文字被截断</w:t>
            </w:r>
          </w:p>
        </w:tc>
      </w:tr>
      <w:tr w14:paraId="3D14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508CD7">
            <w:r>
              <w:rPr>
                <w:rFonts w:ascii="Times New Roman" w:hAnsi="Times New Roman" w:eastAsia="宋体"/>
                <w:b w:val="0"/>
                <w:sz w:val="18"/>
              </w:rPr>
              <w:t>93</w:t>
            </w:r>
          </w:p>
        </w:tc>
        <w:tc>
          <w:tcPr>
            <w:tcW w:w="3137" w:type="dxa"/>
            <w:gridSpan w:val="2"/>
          </w:tcPr>
          <w:p w14:paraId="536DB958">
            <w:r>
              <w:rPr>
                <w:rFonts w:ascii="Times New Roman" w:hAnsi="Times New Roman" w:eastAsia="宋体"/>
                <w:b w:val="0"/>
                <w:sz w:val="18"/>
              </w:rPr>
              <w:t>BUG-4237</w:t>
            </w:r>
          </w:p>
        </w:tc>
        <w:tc>
          <w:tcPr>
            <w:tcW w:w="3137" w:type="dxa"/>
            <w:gridSpan w:val="2"/>
          </w:tcPr>
          <w:p w14:paraId="2710A4AF">
            <w:r>
              <w:rPr>
                <w:rFonts w:ascii="Times New Roman" w:hAnsi="Times New Roman" w:eastAsia="宋体"/>
                <w:b w:val="0"/>
                <w:sz w:val="18"/>
              </w:rPr>
              <w:t>[Prod] 模型运行成功结束后，执行 AnyMath.anymath.reset() 会导致出现错误</w:t>
            </w:r>
          </w:p>
        </w:tc>
      </w:tr>
      <w:tr w14:paraId="74B2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6883F3">
            <w:r>
              <w:rPr>
                <w:rFonts w:ascii="Times New Roman" w:hAnsi="Times New Roman" w:eastAsia="宋体"/>
                <w:b w:val="0"/>
                <w:sz w:val="18"/>
              </w:rPr>
              <w:t>94</w:t>
            </w:r>
          </w:p>
        </w:tc>
        <w:tc>
          <w:tcPr>
            <w:tcW w:w="3137" w:type="dxa"/>
            <w:gridSpan w:val="2"/>
          </w:tcPr>
          <w:p w14:paraId="0B1D6A4C">
            <w:r>
              <w:rPr>
                <w:rFonts w:ascii="Times New Roman" w:hAnsi="Times New Roman" w:eastAsia="宋体"/>
                <w:b w:val="0"/>
                <w:sz w:val="18"/>
              </w:rPr>
              <w:t>BUG-4242</w:t>
            </w:r>
          </w:p>
        </w:tc>
        <w:tc>
          <w:tcPr>
            <w:tcW w:w="3137" w:type="dxa"/>
            <w:gridSpan w:val="2"/>
          </w:tcPr>
          <w:p w14:paraId="22053158">
            <w:r>
              <w:rPr>
                <w:rFonts w:ascii="Times New Roman" w:hAnsi="Times New Roman" w:eastAsia="宋体"/>
                <w:b w:val="0"/>
                <w:sz w:val="18"/>
              </w:rPr>
              <w:t>[Prod] 显示反馈已登记提示的窗口</w:t>
            </w:r>
          </w:p>
        </w:tc>
      </w:tr>
      <w:tr w14:paraId="50A0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44392FB">
            <w:r>
              <w:rPr>
                <w:rFonts w:ascii="Times New Roman" w:hAnsi="Times New Roman" w:eastAsia="宋体"/>
                <w:b w:val="0"/>
                <w:sz w:val="18"/>
              </w:rPr>
              <w:t>95</w:t>
            </w:r>
          </w:p>
        </w:tc>
        <w:tc>
          <w:tcPr>
            <w:tcW w:w="3137" w:type="dxa"/>
            <w:gridSpan w:val="2"/>
          </w:tcPr>
          <w:p w14:paraId="4955E1FB">
            <w:r>
              <w:rPr>
                <w:rFonts w:ascii="Times New Roman" w:hAnsi="Times New Roman" w:eastAsia="宋体"/>
                <w:b w:val="0"/>
                <w:sz w:val="18"/>
              </w:rPr>
              <w:t>BUG-4255</w:t>
            </w:r>
          </w:p>
        </w:tc>
        <w:tc>
          <w:tcPr>
            <w:tcW w:w="3137" w:type="dxa"/>
            <w:gridSpan w:val="2"/>
          </w:tcPr>
          <w:p w14:paraId="49B911C5">
            <w:r>
              <w:rPr>
                <w:rFonts w:ascii="Times New Roman" w:hAnsi="Times New Roman" w:eastAsia="宋体"/>
                <w:b w:val="0"/>
                <w:sz w:val="18"/>
              </w:rPr>
              <w:t>[Dev-hub] 同时启动 genie apps</w:t>
            </w:r>
          </w:p>
        </w:tc>
      </w:tr>
      <w:tr w14:paraId="1CEDD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1E2AD41">
            <w:r>
              <w:rPr>
                <w:rFonts w:ascii="Times New Roman" w:hAnsi="Times New Roman" w:eastAsia="宋体"/>
                <w:b w:val="0"/>
                <w:sz w:val="18"/>
              </w:rPr>
              <w:t>96</w:t>
            </w:r>
          </w:p>
        </w:tc>
        <w:tc>
          <w:tcPr>
            <w:tcW w:w="3137" w:type="dxa"/>
            <w:gridSpan w:val="2"/>
          </w:tcPr>
          <w:p w14:paraId="69FC9CAF">
            <w:r>
              <w:rPr>
                <w:rFonts w:ascii="Times New Roman" w:hAnsi="Times New Roman" w:eastAsia="宋体"/>
                <w:b w:val="0"/>
                <w:sz w:val="18"/>
              </w:rPr>
              <w:t>BUG-4257</w:t>
            </w:r>
          </w:p>
        </w:tc>
        <w:tc>
          <w:tcPr>
            <w:tcW w:w="3137" w:type="dxa"/>
            <w:gridSpan w:val="2"/>
          </w:tcPr>
          <w:p w14:paraId="24C836E8">
            <w:r>
              <w:rPr>
                <w:rFonts w:ascii="Times New Roman" w:hAnsi="Times New Roman" w:eastAsia="宋体"/>
                <w:b w:val="0"/>
                <w:sz w:val="18"/>
              </w:rPr>
              <w:t>[Dev-hub] 通过框选选中模块时，模块颜色设置窗口的行为不正确</w:t>
            </w:r>
          </w:p>
        </w:tc>
      </w:tr>
      <w:tr w14:paraId="0658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A1E7D2D">
            <w:r>
              <w:rPr>
                <w:rFonts w:ascii="Times New Roman" w:hAnsi="Times New Roman" w:eastAsia="宋体"/>
                <w:b w:val="0"/>
                <w:sz w:val="18"/>
              </w:rPr>
              <w:t>97</w:t>
            </w:r>
          </w:p>
        </w:tc>
        <w:tc>
          <w:tcPr>
            <w:tcW w:w="3137" w:type="dxa"/>
            <w:gridSpan w:val="2"/>
          </w:tcPr>
          <w:p w14:paraId="3203E9E0">
            <w:r>
              <w:rPr>
                <w:rFonts w:ascii="Times New Roman" w:hAnsi="Times New Roman" w:eastAsia="宋体"/>
                <w:b w:val="0"/>
                <w:sz w:val="18"/>
              </w:rPr>
              <w:t>BUG-4284</w:t>
            </w:r>
          </w:p>
        </w:tc>
        <w:tc>
          <w:tcPr>
            <w:tcW w:w="3137" w:type="dxa"/>
            <w:gridSpan w:val="2"/>
          </w:tcPr>
          <w:p w14:paraId="0E665F84">
            <w:r>
              <w:rPr>
                <w:rFonts w:ascii="Times New Roman" w:hAnsi="Times New Roman" w:eastAsia="宋体"/>
                <w:b w:val="0"/>
                <w:sz w:val="18"/>
              </w:rPr>
              <w:t>[Dev-hub] 界面设置窗口中存在错误</w:t>
            </w:r>
          </w:p>
        </w:tc>
      </w:tr>
      <w:tr w14:paraId="441C4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A6C0EB8">
            <w:r>
              <w:rPr>
                <w:rFonts w:ascii="Times New Roman" w:hAnsi="Times New Roman" w:eastAsia="宋体"/>
                <w:b w:val="0"/>
                <w:sz w:val="18"/>
              </w:rPr>
              <w:t>98</w:t>
            </w:r>
          </w:p>
        </w:tc>
        <w:tc>
          <w:tcPr>
            <w:tcW w:w="3137" w:type="dxa"/>
            <w:gridSpan w:val="2"/>
          </w:tcPr>
          <w:p w14:paraId="2595F51D">
            <w:r>
              <w:rPr>
                <w:rFonts w:ascii="Times New Roman" w:hAnsi="Times New Roman" w:eastAsia="宋体"/>
                <w:b w:val="0"/>
                <w:sz w:val="18"/>
              </w:rPr>
              <w:t>BUG-4326</w:t>
            </w:r>
          </w:p>
        </w:tc>
        <w:tc>
          <w:tcPr>
            <w:tcW w:w="3137" w:type="dxa"/>
            <w:gridSpan w:val="2"/>
          </w:tcPr>
          <w:p w14:paraId="49C99664">
            <w:r>
              <w:rPr>
                <w:rFonts w:ascii="Times New Roman" w:hAnsi="Times New Roman" w:eastAsia="宋体"/>
                <w:b w:val="0"/>
                <w:sz w:val="18"/>
              </w:rPr>
              <w:t>[Dev-hub] 显示已打开模型列表的窗口位置不正确</w:t>
            </w:r>
          </w:p>
        </w:tc>
      </w:tr>
      <w:tr w14:paraId="0608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833DC7D">
            <w:r>
              <w:rPr>
                <w:rFonts w:ascii="Times New Roman" w:hAnsi="Times New Roman" w:eastAsia="宋体"/>
                <w:b w:val="0"/>
                <w:sz w:val="18"/>
              </w:rPr>
              <w:t>99</w:t>
            </w:r>
          </w:p>
        </w:tc>
        <w:tc>
          <w:tcPr>
            <w:tcW w:w="3137" w:type="dxa"/>
            <w:gridSpan w:val="2"/>
          </w:tcPr>
          <w:p w14:paraId="396C5937">
            <w:r>
              <w:rPr>
                <w:rFonts w:ascii="Times New Roman" w:hAnsi="Times New Roman" w:eastAsia="宋体"/>
                <w:b w:val="0"/>
                <w:sz w:val="18"/>
              </w:rPr>
              <w:t>BUG-4327</w:t>
            </w:r>
          </w:p>
        </w:tc>
        <w:tc>
          <w:tcPr>
            <w:tcW w:w="3137" w:type="dxa"/>
            <w:gridSpan w:val="2"/>
          </w:tcPr>
          <w:p w14:paraId="4A74822D">
            <w:r>
              <w:rPr>
                <w:rFonts w:ascii="Times New Roman" w:hAnsi="Times New Roman" w:eastAsia="宋体"/>
                <w:b w:val="0"/>
                <w:sz w:val="18"/>
              </w:rPr>
              <w:t>[Dev-hub] Milestones 到达延迟较长</w:t>
            </w:r>
          </w:p>
        </w:tc>
      </w:tr>
      <w:tr w14:paraId="4A24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354B622">
            <w:r>
              <w:rPr>
                <w:rFonts w:ascii="Times New Roman" w:hAnsi="Times New Roman" w:eastAsia="宋体"/>
                <w:b w:val="0"/>
                <w:sz w:val="18"/>
              </w:rPr>
              <w:t>100</w:t>
            </w:r>
          </w:p>
        </w:tc>
        <w:tc>
          <w:tcPr>
            <w:tcW w:w="3137" w:type="dxa"/>
            <w:gridSpan w:val="2"/>
          </w:tcPr>
          <w:p w14:paraId="277D6938">
            <w:r>
              <w:rPr>
                <w:rFonts w:ascii="Times New Roman" w:hAnsi="Times New Roman" w:eastAsia="宋体"/>
                <w:b w:val="0"/>
                <w:sz w:val="18"/>
              </w:rPr>
              <w:t>BUG-4368</w:t>
            </w:r>
          </w:p>
        </w:tc>
        <w:tc>
          <w:tcPr>
            <w:tcW w:w="3137" w:type="dxa"/>
            <w:gridSpan w:val="2"/>
          </w:tcPr>
          <w:p w14:paraId="70BCC28C">
            <w:r>
              <w:rPr>
                <w:rFonts w:ascii="Times New Roman" w:hAnsi="Times New Roman" w:eastAsia="宋体"/>
                <w:b w:val="0"/>
                <w:sz w:val="18"/>
              </w:rPr>
              <w:t>[QA-hub] 列名与输入框重叠</w:t>
            </w:r>
          </w:p>
        </w:tc>
      </w:tr>
      <w:tr w14:paraId="2B453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5A395B0">
            <w:r>
              <w:rPr>
                <w:rFonts w:ascii="Times New Roman" w:hAnsi="Times New Roman" w:eastAsia="宋体"/>
                <w:b w:val="0"/>
                <w:sz w:val="18"/>
              </w:rPr>
              <w:t>101</w:t>
            </w:r>
          </w:p>
        </w:tc>
        <w:tc>
          <w:tcPr>
            <w:tcW w:w="3137" w:type="dxa"/>
            <w:gridSpan w:val="2"/>
          </w:tcPr>
          <w:p w14:paraId="3580D74B">
            <w:r>
              <w:rPr>
                <w:rFonts w:ascii="Times New Roman" w:hAnsi="Times New Roman" w:eastAsia="宋体"/>
                <w:b w:val="0"/>
                <w:sz w:val="18"/>
              </w:rPr>
              <w:t>BUG-4448</w:t>
            </w:r>
          </w:p>
        </w:tc>
        <w:tc>
          <w:tcPr>
            <w:tcW w:w="3137" w:type="dxa"/>
            <w:gridSpan w:val="2"/>
          </w:tcPr>
          <w:p w14:paraId="22985FAF">
            <w:r>
              <w:rPr>
                <w:rFonts w:ascii="Times New Roman" w:hAnsi="Times New Roman" w:eastAsia="宋体"/>
                <w:b w:val="0"/>
                <w:sz w:val="18"/>
              </w:rPr>
              <w:t>[Prod] 恢复强度图的原有调色板</w:t>
            </w:r>
          </w:p>
        </w:tc>
      </w:tr>
      <w:tr w14:paraId="4B2B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B0DB1F3">
            <w:r>
              <w:rPr>
                <w:rFonts w:ascii="Times New Roman" w:hAnsi="Times New Roman" w:eastAsia="宋体"/>
                <w:b w:val="0"/>
                <w:sz w:val="18"/>
              </w:rPr>
              <w:t>102</w:t>
            </w:r>
          </w:p>
        </w:tc>
        <w:tc>
          <w:tcPr>
            <w:tcW w:w="3137" w:type="dxa"/>
            <w:gridSpan w:val="2"/>
          </w:tcPr>
          <w:p w14:paraId="2659F2C2">
            <w:r>
              <w:rPr>
                <w:rFonts w:ascii="Times New Roman" w:hAnsi="Times New Roman" w:eastAsia="宋体"/>
                <w:b w:val="0"/>
                <w:sz w:val="18"/>
              </w:rPr>
              <w:t>BUG-4450</w:t>
            </w:r>
          </w:p>
        </w:tc>
        <w:tc>
          <w:tcPr>
            <w:tcW w:w="3137" w:type="dxa"/>
            <w:gridSpan w:val="2"/>
          </w:tcPr>
          <w:p w14:paraId="37EAC4EB">
            <w:r>
              <w:rPr>
                <w:rFonts w:ascii="Times New Roman" w:hAnsi="Times New Roman" w:eastAsia="宋体"/>
                <w:b w:val="0"/>
                <w:sz w:val="18"/>
              </w:rPr>
              <w:t>[Dev-hub] 模型数据编辑器中用于显示嵌套子系统信号的按钮存在缺陷</w:t>
            </w:r>
          </w:p>
        </w:tc>
      </w:tr>
      <w:tr w14:paraId="1C824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4DD9ECF">
            <w:r>
              <w:rPr>
                <w:rFonts w:ascii="Times New Roman" w:hAnsi="Times New Roman" w:eastAsia="宋体"/>
                <w:b w:val="0"/>
                <w:sz w:val="18"/>
              </w:rPr>
              <w:t>103</w:t>
            </w:r>
          </w:p>
        </w:tc>
        <w:tc>
          <w:tcPr>
            <w:tcW w:w="3137" w:type="dxa"/>
            <w:gridSpan w:val="2"/>
          </w:tcPr>
          <w:p w14:paraId="69D7C489">
            <w:r>
              <w:rPr>
                <w:rFonts w:ascii="Times New Roman" w:hAnsi="Times New Roman" w:eastAsia="宋体"/>
                <w:b w:val="0"/>
                <w:sz w:val="18"/>
              </w:rPr>
              <w:t>BUG-4460</w:t>
            </w:r>
          </w:p>
        </w:tc>
        <w:tc>
          <w:tcPr>
            <w:tcW w:w="3137" w:type="dxa"/>
            <w:gridSpan w:val="2"/>
          </w:tcPr>
          <w:p w14:paraId="05D70683">
            <w:r>
              <w:rPr>
                <w:rFonts w:ascii="Times New Roman" w:hAnsi="Times New Roman" w:eastAsia="宋体"/>
                <w:b w:val="0"/>
                <w:sz w:val="18"/>
              </w:rPr>
              <w:t>[Dev-hub] 除 Consolas 外，选择其他所有字体类型的最大字号时，图例在高度方向上会被截断</w:t>
            </w:r>
          </w:p>
        </w:tc>
      </w:tr>
      <w:tr w14:paraId="14F1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FCCDE14">
            <w:r>
              <w:rPr>
                <w:rFonts w:ascii="Times New Roman" w:hAnsi="Times New Roman" w:eastAsia="宋体"/>
                <w:b w:val="0"/>
                <w:sz w:val="18"/>
              </w:rPr>
              <w:t>104</w:t>
            </w:r>
          </w:p>
        </w:tc>
        <w:tc>
          <w:tcPr>
            <w:tcW w:w="3137" w:type="dxa"/>
            <w:gridSpan w:val="2"/>
          </w:tcPr>
          <w:p w14:paraId="4D89D919">
            <w:r>
              <w:rPr>
                <w:rFonts w:ascii="Times New Roman" w:hAnsi="Times New Roman" w:eastAsia="宋体"/>
                <w:b w:val="0"/>
                <w:sz w:val="18"/>
              </w:rPr>
              <w:t>BUG-4461</w:t>
            </w:r>
          </w:p>
        </w:tc>
        <w:tc>
          <w:tcPr>
            <w:tcW w:w="3137" w:type="dxa"/>
            <w:gridSpan w:val="2"/>
          </w:tcPr>
          <w:p w14:paraId="78605975">
            <w:r>
              <w:rPr>
                <w:rFonts w:ascii="Times New Roman" w:hAnsi="Times New Roman" w:eastAsia="宋体"/>
                <w:b w:val="0"/>
                <w:sz w:val="18"/>
              </w:rPr>
              <w:t>[Dev-hub] 信号星座图中出现多余的滚动条</w:t>
            </w:r>
          </w:p>
        </w:tc>
      </w:tr>
      <w:tr w14:paraId="4EFB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35ADE63">
            <w:r>
              <w:rPr>
                <w:rFonts w:ascii="Times New Roman" w:hAnsi="Times New Roman" w:eastAsia="宋体"/>
                <w:b w:val="0"/>
                <w:sz w:val="18"/>
              </w:rPr>
              <w:t>105</w:t>
            </w:r>
          </w:p>
        </w:tc>
        <w:tc>
          <w:tcPr>
            <w:tcW w:w="3137" w:type="dxa"/>
            <w:gridSpan w:val="2"/>
          </w:tcPr>
          <w:p w14:paraId="7E2E01EE">
            <w:r>
              <w:rPr>
                <w:rFonts w:ascii="Times New Roman" w:hAnsi="Times New Roman" w:eastAsia="宋体"/>
                <w:b w:val="0"/>
                <w:sz w:val="18"/>
              </w:rPr>
              <w:t>BUG-4490</w:t>
            </w:r>
          </w:p>
        </w:tc>
        <w:tc>
          <w:tcPr>
            <w:tcW w:w="3137" w:type="dxa"/>
            <w:gridSpan w:val="2"/>
          </w:tcPr>
          <w:p w14:paraId="15A2DF48">
            <w:r>
              <w:rPr>
                <w:rFonts w:ascii="Times New Roman" w:hAnsi="Times New Roman" w:eastAsia="宋体"/>
                <w:b w:val="0"/>
                <w:sz w:val="18"/>
              </w:rPr>
              <w:t>[Dev-hub] 当没有打开的模型时，书签选项卡或添加书签功能不应处于激活/可用状态</w:t>
            </w:r>
          </w:p>
        </w:tc>
      </w:tr>
      <w:tr w14:paraId="4104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FB80A6F">
            <w:r>
              <w:rPr>
                <w:rFonts w:ascii="Times New Roman" w:hAnsi="Times New Roman" w:eastAsia="宋体"/>
                <w:b w:val="0"/>
                <w:sz w:val="18"/>
              </w:rPr>
              <w:t>106</w:t>
            </w:r>
          </w:p>
        </w:tc>
        <w:tc>
          <w:tcPr>
            <w:tcW w:w="3137" w:type="dxa"/>
            <w:gridSpan w:val="2"/>
          </w:tcPr>
          <w:p w14:paraId="499B930A">
            <w:r>
              <w:rPr>
                <w:rFonts w:ascii="Times New Roman" w:hAnsi="Times New Roman" w:eastAsia="宋体"/>
                <w:b w:val="0"/>
                <w:sz w:val="18"/>
              </w:rPr>
              <w:t>BUG-4494</w:t>
            </w:r>
          </w:p>
        </w:tc>
        <w:tc>
          <w:tcPr>
            <w:tcW w:w="3137" w:type="dxa"/>
            <w:gridSpan w:val="2"/>
          </w:tcPr>
          <w:p w14:paraId="4925693A">
            <w:r>
              <w:rPr>
                <w:rFonts w:ascii="Times New Roman" w:hAnsi="Times New Roman" w:eastAsia="宋体"/>
                <w:b w:val="0"/>
                <w:sz w:val="18"/>
              </w:rPr>
              <w:t>[Dev-hub] 修改界面字体大小时出现的前端缺陷</w:t>
            </w:r>
          </w:p>
        </w:tc>
      </w:tr>
      <w:tr w14:paraId="58E8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781588F">
            <w:r>
              <w:rPr>
                <w:rFonts w:ascii="Times New Roman" w:hAnsi="Times New Roman" w:eastAsia="宋体"/>
                <w:b w:val="0"/>
                <w:sz w:val="18"/>
              </w:rPr>
              <w:t>107</w:t>
            </w:r>
          </w:p>
        </w:tc>
        <w:tc>
          <w:tcPr>
            <w:tcW w:w="3137" w:type="dxa"/>
            <w:gridSpan w:val="2"/>
          </w:tcPr>
          <w:p w14:paraId="6E998FEF">
            <w:r>
              <w:rPr>
                <w:rFonts w:ascii="Times New Roman" w:hAnsi="Times New Roman" w:eastAsia="宋体"/>
                <w:b w:val="0"/>
                <w:sz w:val="18"/>
              </w:rPr>
              <w:t>BUG-4499</w:t>
            </w:r>
          </w:p>
        </w:tc>
        <w:tc>
          <w:tcPr>
            <w:tcW w:w="3137" w:type="dxa"/>
            <w:gridSpan w:val="2"/>
          </w:tcPr>
          <w:p w14:paraId="749224C0">
            <w:r>
              <w:rPr>
                <w:rFonts w:ascii="Times New Roman" w:hAnsi="Times New Roman" w:eastAsia="宋体"/>
                <w:b w:val="0"/>
                <w:sz w:val="18"/>
              </w:rPr>
              <w:t>[Dev-hub] Solver Configuration 模块的上下文菜单中有一个“记录物理信号”选项</w:t>
            </w:r>
          </w:p>
        </w:tc>
      </w:tr>
      <w:tr w14:paraId="6421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0111165">
            <w:r>
              <w:rPr>
                <w:rFonts w:ascii="Times New Roman" w:hAnsi="Times New Roman" w:eastAsia="宋体"/>
                <w:b w:val="0"/>
                <w:sz w:val="18"/>
              </w:rPr>
              <w:t>108</w:t>
            </w:r>
          </w:p>
        </w:tc>
        <w:tc>
          <w:tcPr>
            <w:tcW w:w="3137" w:type="dxa"/>
            <w:gridSpan w:val="2"/>
          </w:tcPr>
          <w:p w14:paraId="6F54BD76">
            <w:r>
              <w:rPr>
                <w:rFonts w:ascii="Times New Roman" w:hAnsi="Times New Roman" w:eastAsia="宋体"/>
                <w:b w:val="0"/>
                <w:sz w:val="18"/>
              </w:rPr>
              <w:t>BUG-4514</w:t>
            </w:r>
          </w:p>
        </w:tc>
        <w:tc>
          <w:tcPr>
            <w:tcW w:w="3137" w:type="dxa"/>
            <w:gridSpan w:val="2"/>
          </w:tcPr>
          <w:p w14:paraId="40204914">
            <w:r>
              <w:rPr>
                <w:rFonts w:ascii="Times New Roman" w:hAnsi="Times New Roman" w:eastAsia="宋体"/>
                <w:b w:val="0"/>
                <w:sz w:val="18"/>
              </w:rPr>
              <w:t>[Dev-hub] Markdown 对多级列表的处理不正确，表情符号的显示也有问题</w:t>
            </w:r>
          </w:p>
        </w:tc>
      </w:tr>
      <w:tr w14:paraId="11554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75E7CBB">
            <w:r>
              <w:rPr>
                <w:rFonts w:ascii="Times New Roman" w:hAnsi="Times New Roman" w:eastAsia="宋体"/>
                <w:b w:val="0"/>
                <w:sz w:val="18"/>
              </w:rPr>
              <w:t>109</w:t>
            </w:r>
          </w:p>
        </w:tc>
        <w:tc>
          <w:tcPr>
            <w:tcW w:w="3137" w:type="dxa"/>
            <w:gridSpan w:val="2"/>
          </w:tcPr>
          <w:p w14:paraId="123FD9A0">
            <w:r>
              <w:rPr>
                <w:rFonts w:ascii="Times New Roman" w:hAnsi="Times New Roman" w:eastAsia="宋体"/>
                <w:b w:val="0"/>
                <w:sz w:val="18"/>
              </w:rPr>
              <w:t>BUG-4534</w:t>
            </w:r>
          </w:p>
        </w:tc>
        <w:tc>
          <w:tcPr>
            <w:tcW w:w="3137" w:type="dxa"/>
            <w:gridSpan w:val="2"/>
          </w:tcPr>
          <w:p w14:paraId="26B9047A">
            <w:r>
              <w:rPr>
                <w:rFonts w:ascii="Times New Roman" w:hAnsi="Times New Roman" w:eastAsia="宋体"/>
                <w:b w:val="0"/>
                <w:sz w:val="18"/>
              </w:rPr>
              <w:t>[Prod] 状态机的 Symbol Wizard 窗口未针对较长的模型名称进行适配</w:t>
            </w:r>
          </w:p>
        </w:tc>
      </w:tr>
      <w:tr w14:paraId="32C6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4AAB568">
            <w:r>
              <w:rPr>
                <w:rFonts w:ascii="Times New Roman" w:hAnsi="Times New Roman" w:eastAsia="宋体"/>
                <w:b w:val="0"/>
                <w:sz w:val="18"/>
              </w:rPr>
              <w:t>110</w:t>
            </w:r>
          </w:p>
        </w:tc>
        <w:tc>
          <w:tcPr>
            <w:tcW w:w="3137" w:type="dxa"/>
            <w:gridSpan w:val="2"/>
          </w:tcPr>
          <w:p w14:paraId="539AD1DF">
            <w:r>
              <w:rPr>
                <w:rFonts w:ascii="Times New Roman" w:hAnsi="Times New Roman" w:eastAsia="宋体"/>
                <w:b w:val="0"/>
                <w:sz w:val="18"/>
              </w:rPr>
              <w:t>BUG-4571</w:t>
            </w:r>
          </w:p>
        </w:tc>
        <w:tc>
          <w:tcPr>
            <w:tcW w:w="3137" w:type="dxa"/>
            <w:gridSpan w:val="2"/>
          </w:tcPr>
          <w:p w14:paraId="05919738">
            <w:r>
              <w:rPr>
                <w:rFonts w:ascii="Times New Roman" w:hAnsi="Times New Roman" w:eastAsia="宋体"/>
                <w:b w:val="0"/>
                <w:sz w:val="18"/>
              </w:rPr>
              <w:t>[Dev-hub] DnD 右侧区域的窗口与左侧区域的窗口粘连在一起</w:t>
            </w:r>
          </w:p>
        </w:tc>
      </w:tr>
      <w:tr w14:paraId="45D9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E3CE017">
            <w:r>
              <w:rPr>
                <w:rFonts w:ascii="Times New Roman" w:hAnsi="Times New Roman" w:eastAsia="宋体"/>
                <w:b w:val="0"/>
                <w:sz w:val="18"/>
              </w:rPr>
              <w:t>111</w:t>
            </w:r>
          </w:p>
        </w:tc>
        <w:tc>
          <w:tcPr>
            <w:tcW w:w="3137" w:type="dxa"/>
            <w:gridSpan w:val="2"/>
          </w:tcPr>
          <w:p w14:paraId="535717C4">
            <w:r>
              <w:rPr>
                <w:rFonts w:ascii="Times New Roman" w:hAnsi="Times New Roman" w:eastAsia="宋体"/>
                <w:b w:val="0"/>
                <w:sz w:val="18"/>
              </w:rPr>
              <w:t>BUG-4616</w:t>
            </w:r>
          </w:p>
        </w:tc>
        <w:tc>
          <w:tcPr>
            <w:tcW w:w="3137" w:type="dxa"/>
            <w:gridSpan w:val="2"/>
          </w:tcPr>
          <w:p w14:paraId="79677DC7">
            <w:r>
              <w:rPr>
                <w:rFonts w:ascii="Times New Roman" w:hAnsi="Times New Roman" w:eastAsia="宋体"/>
                <w:b w:val="0"/>
                <w:sz w:val="18"/>
              </w:rPr>
              <w:t>[Dev-hub] 在数据检查器中加载空的 .ngdat 文件时的错误本地化问题</w:t>
            </w:r>
          </w:p>
        </w:tc>
      </w:tr>
      <w:tr w14:paraId="13B0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E89EB61">
            <w:r>
              <w:rPr>
                <w:rFonts w:ascii="Times New Roman" w:hAnsi="Times New Roman" w:eastAsia="宋体"/>
                <w:b w:val="0"/>
                <w:sz w:val="18"/>
              </w:rPr>
              <w:t>112</w:t>
            </w:r>
          </w:p>
        </w:tc>
        <w:tc>
          <w:tcPr>
            <w:tcW w:w="3137" w:type="dxa"/>
            <w:gridSpan w:val="2"/>
          </w:tcPr>
          <w:p w14:paraId="1E807111">
            <w:r>
              <w:rPr>
                <w:rFonts w:ascii="Times New Roman" w:hAnsi="Times New Roman" w:eastAsia="宋体"/>
                <w:b w:val="0"/>
                <w:sz w:val="18"/>
              </w:rPr>
              <w:t>BUG-4667</w:t>
            </w:r>
          </w:p>
        </w:tc>
        <w:tc>
          <w:tcPr>
            <w:tcW w:w="3137" w:type="dxa"/>
            <w:gridSpan w:val="2"/>
          </w:tcPr>
          <w:p w14:paraId="60DA21D5">
            <w:r>
              <w:rPr>
                <w:rFonts w:ascii="Times New Roman" w:hAnsi="Times New Roman" w:eastAsia="宋体"/>
                <w:b w:val="0"/>
                <w:sz w:val="18"/>
              </w:rPr>
              <w:t>[Dev-hub] 启用 Delay 模块的 Enable 端口时，会连接上相邻的信号</w:t>
            </w:r>
          </w:p>
        </w:tc>
      </w:tr>
      <w:tr w14:paraId="08A06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71E3688">
            <w:r>
              <w:rPr>
                <w:rFonts w:ascii="Times New Roman" w:hAnsi="Times New Roman" w:eastAsia="宋体"/>
                <w:b w:val="0"/>
                <w:sz w:val="18"/>
              </w:rPr>
              <w:t>113</w:t>
            </w:r>
          </w:p>
        </w:tc>
        <w:tc>
          <w:tcPr>
            <w:tcW w:w="3137" w:type="dxa"/>
            <w:gridSpan w:val="2"/>
          </w:tcPr>
          <w:p w14:paraId="1F27E65A">
            <w:r>
              <w:rPr>
                <w:rFonts w:ascii="Times New Roman" w:hAnsi="Times New Roman" w:eastAsia="宋体"/>
                <w:b w:val="0"/>
                <w:sz w:val="18"/>
              </w:rPr>
              <w:t>BUG-4678</w:t>
            </w:r>
          </w:p>
        </w:tc>
        <w:tc>
          <w:tcPr>
            <w:tcW w:w="3137" w:type="dxa"/>
            <w:gridSpan w:val="2"/>
          </w:tcPr>
          <w:p w14:paraId="0501FE8C">
            <w:r>
              <w:rPr>
                <w:rFonts w:ascii="Times New Roman" w:hAnsi="Times New Roman" w:eastAsia="宋体"/>
                <w:b w:val="0"/>
                <w:sz w:val="18"/>
              </w:rPr>
              <w:t>[Dev-hub] 删除矩阵中的一行时，实际删除的是列而不是行，导致矩阵变成向量</w:t>
            </w:r>
          </w:p>
        </w:tc>
      </w:tr>
      <w:tr w14:paraId="2241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354783C">
            <w:r>
              <w:rPr>
                <w:rFonts w:ascii="Times New Roman" w:hAnsi="Times New Roman" w:eastAsia="宋体"/>
                <w:b w:val="0"/>
                <w:sz w:val="18"/>
              </w:rPr>
              <w:t>114</w:t>
            </w:r>
          </w:p>
        </w:tc>
        <w:tc>
          <w:tcPr>
            <w:tcW w:w="3137" w:type="dxa"/>
            <w:gridSpan w:val="2"/>
          </w:tcPr>
          <w:p w14:paraId="5871EEDC">
            <w:r>
              <w:rPr>
                <w:rFonts w:ascii="Times New Roman" w:hAnsi="Times New Roman" w:eastAsia="宋体"/>
                <w:b w:val="0"/>
                <w:sz w:val="18"/>
              </w:rPr>
              <w:t>BUG-4744</w:t>
            </w:r>
          </w:p>
        </w:tc>
        <w:tc>
          <w:tcPr>
            <w:tcW w:w="3137" w:type="dxa"/>
            <w:gridSpan w:val="2"/>
          </w:tcPr>
          <w:p w14:paraId="6455915F">
            <w:r>
              <w:rPr>
                <w:rFonts w:ascii="Times New Roman" w:hAnsi="Times New Roman" w:eastAsia="宋体"/>
                <w:b w:val="0"/>
                <w:sz w:val="18"/>
              </w:rPr>
              <w:t>[Dev-hub] 图形窗口缺陷 - 纵向对数刻度</w:t>
            </w:r>
          </w:p>
        </w:tc>
      </w:tr>
      <w:tr w14:paraId="11F18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CD400E0">
            <w:r>
              <w:rPr>
                <w:rFonts w:ascii="Times New Roman" w:hAnsi="Times New Roman" w:eastAsia="宋体"/>
                <w:b w:val="0"/>
                <w:sz w:val="18"/>
              </w:rPr>
              <w:t>115</w:t>
            </w:r>
          </w:p>
        </w:tc>
        <w:tc>
          <w:tcPr>
            <w:tcW w:w="3137" w:type="dxa"/>
            <w:gridSpan w:val="2"/>
          </w:tcPr>
          <w:p w14:paraId="21F1EECC">
            <w:r>
              <w:rPr>
                <w:rFonts w:ascii="Times New Roman" w:hAnsi="Times New Roman" w:eastAsia="宋体"/>
                <w:b w:val="0"/>
                <w:sz w:val="18"/>
              </w:rPr>
              <w:t>BUG-4762</w:t>
            </w:r>
          </w:p>
        </w:tc>
        <w:tc>
          <w:tcPr>
            <w:tcW w:w="3137" w:type="dxa"/>
            <w:gridSpan w:val="2"/>
          </w:tcPr>
          <w:p w14:paraId="2E8C0BB7">
            <w:r>
              <w:rPr>
                <w:rFonts w:ascii="Times New Roman" w:hAnsi="Times New Roman" w:eastAsia="宋体"/>
                <w:b w:val="0"/>
                <w:sz w:val="18"/>
              </w:rPr>
              <w:t>[Dev-hub] 尝试转移用户时未显示错误</w:t>
            </w:r>
          </w:p>
        </w:tc>
      </w:tr>
      <w:tr w14:paraId="6F08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3C3325D">
            <w:r>
              <w:rPr>
                <w:rFonts w:ascii="Times New Roman" w:hAnsi="Times New Roman" w:eastAsia="宋体"/>
                <w:b w:val="0"/>
                <w:sz w:val="18"/>
              </w:rPr>
              <w:t>116</w:t>
            </w:r>
          </w:p>
        </w:tc>
        <w:tc>
          <w:tcPr>
            <w:tcW w:w="3137" w:type="dxa"/>
            <w:gridSpan w:val="2"/>
          </w:tcPr>
          <w:p w14:paraId="225B54B8">
            <w:r>
              <w:rPr>
                <w:rFonts w:ascii="Times New Roman" w:hAnsi="Times New Roman" w:eastAsia="宋体"/>
                <w:b w:val="0"/>
                <w:sz w:val="18"/>
              </w:rPr>
              <w:t>BUG-4772</w:t>
            </w:r>
          </w:p>
        </w:tc>
        <w:tc>
          <w:tcPr>
            <w:tcW w:w="3137" w:type="dxa"/>
            <w:gridSpan w:val="2"/>
          </w:tcPr>
          <w:p w14:paraId="22DB8757">
            <w:r>
              <w:rPr>
                <w:rFonts w:ascii="Times New Roman" w:hAnsi="Times New Roman" w:eastAsia="宋体"/>
                <w:b w:val="0"/>
                <w:sz w:val="18"/>
              </w:rPr>
              <w:t>[QA-hub] 注释图标位于模块边框上，而不是边框内部</w:t>
            </w:r>
          </w:p>
        </w:tc>
      </w:tr>
      <w:tr w14:paraId="1C87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F79B3B8">
            <w:r>
              <w:rPr>
                <w:rFonts w:ascii="Times New Roman" w:hAnsi="Times New Roman" w:eastAsia="宋体"/>
                <w:b w:val="0"/>
                <w:sz w:val="18"/>
              </w:rPr>
              <w:t>117</w:t>
            </w:r>
          </w:p>
        </w:tc>
        <w:tc>
          <w:tcPr>
            <w:tcW w:w="3137" w:type="dxa"/>
            <w:gridSpan w:val="2"/>
          </w:tcPr>
          <w:p w14:paraId="6DD35B8E">
            <w:r>
              <w:rPr>
                <w:rFonts w:ascii="Times New Roman" w:hAnsi="Times New Roman" w:eastAsia="宋体"/>
                <w:b w:val="0"/>
                <w:sz w:val="18"/>
              </w:rPr>
              <w:t>BUG-4774</w:t>
            </w:r>
          </w:p>
        </w:tc>
        <w:tc>
          <w:tcPr>
            <w:tcW w:w="3137" w:type="dxa"/>
            <w:gridSpan w:val="2"/>
          </w:tcPr>
          <w:p w14:paraId="752636F8">
            <w:r>
              <w:rPr>
                <w:rFonts w:ascii="Times New Roman" w:hAnsi="Times New Roman" w:eastAsia="宋体"/>
                <w:b w:val="0"/>
                <w:sz w:val="18"/>
              </w:rPr>
              <w:t>[Prod] 内存节点穿越模块边界时边框颜色不变</w:t>
            </w:r>
          </w:p>
        </w:tc>
      </w:tr>
      <w:tr w14:paraId="45F5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0C4A8DF">
            <w:r>
              <w:rPr>
                <w:rFonts w:ascii="Times New Roman" w:hAnsi="Times New Roman" w:eastAsia="宋体"/>
                <w:b w:val="0"/>
                <w:sz w:val="18"/>
              </w:rPr>
              <w:t>118</w:t>
            </w:r>
          </w:p>
        </w:tc>
        <w:tc>
          <w:tcPr>
            <w:tcW w:w="3137" w:type="dxa"/>
            <w:gridSpan w:val="2"/>
          </w:tcPr>
          <w:p w14:paraId="5D04AAAF">
            <w:r>
              <w:rPr>
                <w:rFonts w:ascii="Times New Roman" w:hAnsi="Times New Roman" w:eastAsia="宋体"/>
                <w:b w:val="0"/>
                <w:sz w:val="18"/>
              </w:rPr>
              <w:t>BUG-4775</w:t>
            </w:r>
          </w:p>
        </w:tc>
        <w:tc>
          <w:tcPr>
            <w:tcW w:w="3137" w:type="dxa"/>
            <w:gridSpan w:val="2"/>
          </w:tcPr>
          <w:p w14:paraId="0308321B">
            <w:r>
              <w:rPr>
                <w:rFonts w:ascii="Times New Roman" w:hAnsi="Times New Roman" w:eastAsia="宋体"/>
                <w:b w:val="0"/>
                <w:sz w:val="18"/>
              </w:rPr>
              <w:t>[Prod] 已停用状态内部仍保留转移优先级</w:t>
            </w:r>
          </w:p>
        </w:tc>
      </w:tr>
      <w:tr w14:paraId="7F550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2E87A62">
            <w:r>
              <w:rPr>
                <w:rFonts w:ascii="Times New Roman" w:hAnsi="Times New Roman" w:eastAsia="宋体"/>
                <w:b w:val="0"/>
                <w:sz w:val="18"/>
              </w:rPr>
              <w:t>119</w:t>
            </w:r>
          </w:p>
        </w:tc>
        <w:tc>
          <w:tcPr>
            <w:tcW w:w="3137" w:type="dxa"/>
            <w:gridSpan w:val="2"/>
          </w:tcPr>
          <w:p w14:paraId="377C4FB3">
            <w:r>
              <w:rPr>
                <w:rFonts w:ascii="Times New Roman" w:hAnsi="Times New Roman" w:eastAsia="宋体"/>
                <w:b w:val="0"/>
                <w:sz w:val="18"/>
              </w:rPr>
              <w:t>BUG-4798</w:t>
            </w:r>
          </w:p>
        </w:tc>
        <w:tc>
          <w:tcPr>
            <w:tcW w:w="3137" w:type="dxa"/>
            <w:gridSpan w:val="2"/>
          </w:tcPr>
          <w:p w14:paraId="3B404217">
            <w:r>
              <w:rPr>
                <w:rFonts w:ascii="Times New Roman" w:hAnsi="Times New Roman" w:eastAsia="宋体"/>
                <w:b w:val="0"/>
                <w:sz w:val="18"/>
              </w:rPr>
              <w:t>[Dev-hub] 画布上注释的弹出窗口显示不正确</w:t>
            </w:r>
          </w:p>
        </w:tc>
      </w:tr>
      <w:tr w14:paraId="0B35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525E407">
            <w:r>
              <w:rPr>
                <w:rFonts w:ascii="Times New Roman" w:hAnsi="Times New Roman" w:eastAsia="宋体"/>
                <w:b w:val="0"/>
                <w:sz w:val="18"/>
              </w:rPr>
              <w:t>120</w:t>
            </w:r>
          </w:p>
        </w:tc>
        <w:tc>
          <w:tcPr>
            <w:tcW w:w="3137" w:type="dxa"/>
            <w:gridSpan w:val="2"/>
          </w:tcPr>
          <w:p w14:paraId="219BBFBF">
            <w:r>
              <w:rPr>
                <w:rFonts w:ascii="Times New Roman" w:hAnsi="Times New Roman" w:eastAsia="宋体"/>
                <w:b w:val="0"/>
                <w:sz w:val="18"/>
              </w:rPr>
              <w:t>BUG-4814</w:t>
            </w:r>
          </w:p>
        </w:tc>
        <w:tc>
          <w:tcPr>
            <w:tcW w:w="3137" w:type="dxa"/>
            <w:gridSpan w:val="2"/>
          </w:tcPr>
          <w:p w14:paraId="511816A9">
            <w:r>
              <w:rPr>
                <w:rFonts w:ascii="Times New Roman" w:hAnsi="Times New Roman" w:eastAsia="宋体"/>
                <w:b w:val="0"/>
                <w:sz w:val="18"/>
              </w:rPr>
              <w:t>[Dev-hub] 改进 max 和 min 函数</w:t>
            </w:r>
          </w:p>
        </w:tc>
      </w:tr>
      <w:tr w14:paraId="0F92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C77DBB8">
            <w:r>
              <w:rPr>
                <w:rFonts w:ascii="Times New Roman" w:hAnsi="Times New Roman" w:eastAsia="宋体"/>
                <w:b w:val="0"/>
                <w:sz w:val="18"/>
              </w:rPr>
              <w:t>121</w:t>
            </w:r>
          </w:p>
        </w:tc>
        <w:tc>
          <w:tcPr>
            <w:tcW w:w="3137" w:type="dxa"/>
            <w:gridSpan w:val="2"/>
          </w:tcPr>
          <w:p w14:paraId="173483EC">
            <w:r>
              <w:rPr>
                <w:rFonts w:ascii="Times New Roman" w:hAnsi="Times New Roman" w:eastAsia="宋体"/>
                <w:b w:val="0"/>
                <w:sz w:val="18"/>
              </w:rPr>
              <w:t>BUG-4816</w:t>
            </w:r>
          </w:p>
        </w:tc>
        <w:tc>
          <w:tcPr>
            <w:tcW w:w="3137" w:type="dxa"/>
            <w:gridSpan w:val="2"/>
          </w:tcPr>
          <w:p w14:paraId="5C92B7A2">
            <w:r>
              <w:rPr>
                <w:rFonts w:ascii="Times New Roman" w:hAnsi="Times New Roman" w:eastAsia="宋体"/>
                <w:b w:val="0"/>
                <w:sz w:val="18"/>
              </w:rPr>
              <w:t>[QA-hub] 鼠标左键点击模块注释图标后移开鼠标，注释窗口会消失，但正确的行为应该是窗口保持在焦点状态。</w:t>
            </w:r>
          </w:p>
        </w:tc>
      </w:tr>
      <w:tr w14:paraId="1E2FB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8B171DA">
            <w:r>
              <w:rPr>
                <w:rFonts w:ascii="Times New Roman" w:hAnsi="Times New Roman" w:eastAsia="宋体"/>
                <w:b w:val="0"/>
                <w:sz w:val="18"/>
              </w:rPr>
              <w:t>122</w:t>
            </w:r>
          </w:p>
        </w:tc>
        <w:tc>
          <w:tcPr>
            <w:tcW w:w="3137" w:type="dxa"/>
            <w:gridSpan w:val="2"/>
          </w:tcPr>
          <w:p w14:paraId="3C557593">
            <w:r>
              <w:rPr>
                <w:rFonts w:ascii="Times New Roman" w:hAnsi="Times New Roman" w:eastAsia="宋体"/>
                <w:b w:val="0"/>
                <w:sz w:val="18"/>
              </w:rPr>
              <w:t>BUG-4836</w:t>
            </w:r>
          </w:p>
        </w:tc>
        <w:tc>
          <w:tcPr>
            <w:tcW w:w="3137" w:type="dxa"/>
            <w:gridSpan w:val="2"/>
          </w:tcPr>
          <w:p w14:paraId="15561C3A">
            <w:r>
              <w:rPr>
                <w:rFonts w:ascii="Times New Roman" w:hAnsi="Times New Roman" w:eastAsia="宋体"/>
                <w:b w:val="0"/>
                <w:sz w:val="18"/>
              </w:rPr>
              <w:t>[Dev-hub] 改进 median、var、mean、std 函数</w:t>
            </w:r>
          </w:p>
        </w:tc>
      </w:tr>
      <w:tr w14:paraId="6B43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E94C484">
            <w:r>
              <w:rPr>
                <w:rFonts w:ascii="Times New Roman" w:hAnsi="Times New Roman" w:eastAsia="宋体"/>
                <w:b w:val="0"/>
                <w:sz w:val="18"/>
              </w:rPr>
              <w:t>123</w:t>
            </w:r>
          </w:p>
        </w:tc>
        <w:tc>
          <w:tcPr>
            <w:tcW w:w="3137" w:type="dxa"/>
            <w:gridSpan w:val="2"/>
          </w:tcPr>
          <w:p w14:paraId="20B80EAC">
            <w:r>
              <w:rPr>
                <w:rFonts w:ascii="Times New Roman" w:hAnsi="Times New Roman" w:eastAsia="宋体"/>
                <w:b w:val="0"/>
                <w:sz w:val="18"/>
              </w:rPr>
              <w:t>BUG-4844</w:t>
            </w:r>
          </w:p>
        </w:tc>
        <w:tc>
          <w:tcPr>
            <w:tcW w:w="3137" w:type="dxa"/>
            <w:gridSpan w:val="2"/>
          </w:tcPr>
          <w:p w14:paraId="53A95C44">
            <w:r>
              <w:rPr>
                <w:rFonts w:ascii="Times New Roman" w:hAnsi="Times New Roman" w:eastAsia="宋体"/>
                <w:b w:val="0"/>
                <w:sz w:val="18"/>
              </w:rPr>
              <w:t>[Dev-hub] 通过编程控制启动模型时，返回的仿真结果中信号命名错误</w:t>
            </w:r>
          </w:p>
        </w:tc>
      </w:tr>
      <w:tr w14:paraId="2A297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B807A43">
            <w:r>
              <w:rPr>
                <w:rFonts w:ascii="Times New Roman" w:hAnsi="Times New Roman" w:eastAsia="宋体"/>
                <w:b w:val="0"/>
                <w:sz w:val="18"/>
              </w:rPr>
              <w:t>124</w:t>
            </w:r>
          </w:p>
        </w:tc>
        <w:tc>
          <w:tcPr>
            <w:tcW w:w="3137" w:type="dxa"/>
            <w:gridSpan w:val="2"/>
          </w:tcPr>
          <w:p w14:paraId="5F21F818">
            <w:r>
              <w:rPr>
                <w:rFonts w:ascii="Times New Roman" w:hAnsi="Times New Roman" w:eastAsia="宋体"/>
                <w:b w:val="0"/>
                <w:sz w:val="18"/>
              </w:rPr>
              <w:t>BUG-4845</w:t>
            </w:r>
          </w:p>
        </w:tc>
        <w:tc>
          <w:tcPr>
            <w:tcW w:w="3137" w:type="dxa"/>
            <w:gridSpan w:val="2"/>
          </w:tcPr>
          <w:p w14:paraId="169C17F0">
            <w:r>
              <w:rPr>
                <w:rFonts w:ascii="Times New Roman" w:hAnsi="Times New Roman" w:eastAsia="宋体"/>
                <w:b w:val="0"/>
                <w:sz w:val="18"/>
              </w:rPr>
              <w:t>[Dev-hub] 无法通过 StepRangeLen 类型的变量设置 WorkspaceArray 的切片</w:t>
            </w:r>
          </w:p>
        </w:tc>
      </w:tr>
      <w:tr w14:paraId="7F0B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141CC16">
            <w:r>
              <w:rPr>
                <w:rFonts w:ascii="Times New Roman" w:hAnsi="Times New Roman" w:eastAsia="宋体"/>
                <w:b w:val="0"/>
                <w:sz w:val="18"/>
              </w:rPr>
              <w:t>125</w:t>
            </w:r>
          </w:p>
        </w:tc>
        <w:tc>
          <w:tcPr>
            <w:tcW w:w="3137" w:type="dxa"/>
            <w:gridSpan w:val="2"/>
          </w:tcPr>
          <w:p w14:paraId="4BF3BEAD">
            <w:r>
              <w:rPr>
                <w:rFonts w:ascii="Times New Roman" w:hAnsi="Times New Roman" w:eastAsia="宋体"/>
                <w:b w:val="0"/>
                <w:sz w:val="18"/>
              </w:rPr>
              <w:t>BUG-4847</w:t>
            </w:r>
          </w:p>
        </w:tc>
        <w:tc>
          <w:tcPr>
            <w:tcW w:w="3137" w:type="dxa"/>
            <w:gridSpan w:val="2"/>
          </w:tcPr>
          <w:p w14:paraId="3B06CBCF">
            <w:r>
              <w:rPr>
                <w:rFonts w:ascii="Times New Roman" w:hAnsi="Times New Roman" w:eastAsia="宋体"/>
                <w:b w:val="0"/>
                <w:sz w:val="18"/>
              </w:rPr>
              <w:t>[Dev-hub] 改进 freqz</w:t>
            </w:r>
          </w:p>
        </w:tc>
      </w:tr>
      <w:tr w14:paraId="3A85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B2DD748">
            <w:r>
              <w:rPr>
                <w:rFonts w:ascii="Times New Roman" w:hAnsi="Times New Roman" w:eastAsia="宋体"/>
                <w:b w:val="0"/>
                <w:sz w:val="18"/>
              </w:rPr>
              <w:t>126</w:t>
            </w:r>
          </w:p>
        </w:tc>
        <w:tc>
          <w:tcPr>
            <w:tcW w:w="3137" w:type="dxa"/>
            <w:gridSpan w:val="2"/>
          </w:tcPr>
          <w:p w14:paraId="62C5DCDE">
            <w:r>
              <w:rPr>
                <w:rFonts w:ascii="Times New Roman" w:hAnsi="Times New Roman" w:eastAsia="宋体"/>
                <w:b w:val="0"/>
                <w:sz w:val="18"/>
              </w:rPr>
              <w:t>BUG-4863</w:t>
            </w:r>
          </w:p>
        </w:tc>
        <w:tc>
          <w:tcPr>
            <w:tcW w:w="3137" w:type="dxa"/>
            <w:gridSpan w:val="2"/>
          </w:tcPr>
          <w:p w14:paraId="79BCFCF1">
            <w:r>
              <w:rPr>
                <w:rFonts w:ascii="Times New Roman" w:hAnsi="Times New Roman" w:eastAsia="宋体"/>
                <w:b w:val="0"/>
                <w:sz w:val="18"/>
              </w:rPr>
              <w:t>[Dev-hub] “图形”窗口设置中的参数存在拼写错误</w:t>
            </w:r>
          </w:p>
        </w:tc>
      </w:tr>
      <w:tr w14:paraId="16FE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C0E19F8">
            <w:r>
              <w:rPr>
                <w:rFonts w:ascii="Times New Roman" w:hAnsi="Times New Roman" w:eastAsia="宋体"/>
                <w:b w:val="0"/>
                <w:sz w:val="18"/>
              </w:rPr>
              <w:t>127</w:t>
            </w:r>
          </w:p>
        </w:tc>
        <w:tc>
          <w:tcPr>
            <w:tcW w:w="3137" w:type="dxa"/>
            <w:gridSpan w:val="2"/>
          </w:tcPr>
          <w:p w14:paraId="70AB9D00">
            <w:r>
              <w:rPr>
                <w:rFonts w:ascii="Times New Roman" w:hAnsi="Times New Roman" w:eastAsia="宋体"/>
                <w:b w:val="0"/>
                <w:sz w:val="18"/>
              </w:rPr>
              <w:t>BUG-4866</w:t>
            </w:r>
          </w:p>
        </w:tc>
        <w:tc>
          <w:tcPr>
            <w:tcW w:w="3137" w:type="dxa"/>
            <w:gridSpan w:val="2"/>
          </w:tcPr>
          <w:p w14:paraId="316F134D">
            <w:r>
              <w:rPr>
                <w:rFonts w:ascii="Times New Roman" w:hAnsi="Times New Roman" w:eastAsia="宋体"/>
                <w:b w:val="0"/>
                <w:sz w:val="18"/>
              </w:rPr>
              <w:t>[Dev-hub] 包含通信系统模块的模型在运行时占用大量内存</w:t>
            </w:r>
          </w:p>
        </w:tc>
      </w:tr>
      <w:tr w14:paraId="2CE9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7EE8D92">
            <w:r>
              <w:rPr>
                <w:rFonts w:ascii="Times New Roman" w:hAnsi="Times New Roman" w:eastAsia="宋体"/>
                <w:b w:val="0"/>
                <w:sz w:val="18"/>
              </w:rPr>
              <w:t>128</w:t>
            </w:r>
          </w:p>
        </w:tc>
        <w:tc>
          <w:tcPr>
            <w:tcW w:w="3137" w:type="dxa"/>
            <w:gridSpan w:val="2"/>
          </w:tcPr>
          <w:p w14:paraId="50F5D46B">
            <w:r>
              <w:rPr>
                <w:rFonts w:ascii="Times New Roman" w:hAnsi="Times New Roman" w:eastAsia="宋体"/>
                <w:b w:val="0"/>
                <w:sz w:val="18"/>
              </w:rPr>
              <w:t>BUG-4867</w:t>
            </w:r>
          </w:p>
        </w:tc>
        <w:tc>
          <w:tcPr>
            <w:tcW w:w="3137" w:type="dxa"/>
            <w:gridSpan w:val="2"/>
          </w:tcPr>
          <w:p w14:paraId="5BA54F69">
            <w:r>
              <w:rPr>
                <w:rFonts w:ascii="Times New Roman" w:hAnsi="Times New Roman" w:eastAsia="宋体"/>
                <w:b w:val="0"/>
                <w:sz w:val="18"/>
              </w:rPr>
              <w:t>[Dev-hub] 改进 edr 函数</w:t>
            </w:r>
          </w:p>
        </w:tc>
      </w:tr>
      <w:tr w14:paraId="1C77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70AF41">
            <w:r>
              <w:rPr>
                <w:rFonts w:ascii="Times New Roman" w:hAnsi="Times New Roman" w:eastAsia="宋体"/>
                <w:b w:val="0"/>
                <w:sz w:val="18"/>
              </w:rPr>
              <w:t>129</w:t>
            </w:r>
          </w:p>
        </w:tc>
        <w:tc>
          <w:tcPr>
            <w:tcW w:w="3137" w:type="dxa"/>
            <w:gridSpan w:val="2"/>
          </w:tcPr>
          <w:p w14:paraId="36D01137">
            <w:r>
              <w:rPr>
                <w:rFonts w:ascii="Times New Roman" w:hAnsi="Times New Roman" w:eastAsia="宋体"/>
                <w:b w:val="0"/>
                <w:sz w:val="18"/>
              </w:rPr>
              <w:t>BUG-4910</w:t>
            </w:r>
          </w:p>
        </w:tc>
        <w:tc>
          <w:tcPr>
            <w:tcW w:w="3137" w:type="dxa"/>
            <w:gridSpan w:val="2"/>
          </w:tcPr>
          <w:p w14:paraId="51ECDAFC">
            <w:r>
              <w:rPr>
                <w:rFonts w:ascii="Times New Roman" w:hAnsi="Times New Roman" w:eastAsia="宋体"/>
                <w:b w:val="0"/>
                <w:sz w:val="18"/>
              </w:rPr>
              <w:t>[QA-hub] 改进系统对象 ADPCACanceller</w:t>
            </w:r>
          </w:p>
        </w:tc>
      </w:tr>
      <w:tr w14:paraId="4AF6F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1405ECC">
            <w:r>
              <w:rPr>
                <w:rFonts w:ascii="Times New Roman" w:hAnsi="Times New Roman" w:eastAsia="宋体"/>
                <w:b w:val="0"/>
                <w:sz w:val="18"/>
              </w:rPr>
              <w:t>130</w:t>
            </w:r>
          </w:p>
        </w:tc>
        <w:tc>
          <w:tcPr>
            <w:tcW w:w="3137" w:type="dxa"/>
            <w:gridSpan w:val="2"/>
          </w:tcPr>
          <w:p w14:paraId="38D6BE44">
            <w:r>
              <w:rPr>
                <w:rFonts w:ascii="Times New Roman" w:hAnsi="Times New Roman" w:eastAsia="宋体"/>
                <w:b w:val="0"/>
                <w:sz w:val="18"/>
              </w:rPr>
              <w:t>BUG-4918</w:t>
            </w:r>
          </w:p>
        </w:tc>
        <w:tc>
          <w:tcPr>
            <w:tcW w:w="3137" w:type="dxa"/>
            <w:gridSpan w:val="2"/>
          </w:tcPr>
          <w:p w14:paraId="0BB22922">
            <w:r>
              <w:rPr>
                <w:rFonts w:ascii="Times New Roman" w:hAnsi="Times New Roman" w:eastAsia="宋体"/>
                <w:b w:val="0"/>
                <w:sz w:val="18"/>
              </w:rPr>
              <w:t>[Dev-hub] 在包含原子子系统的模型中，AnyMath 中“模块执行顺序”（调试）里的编号与 Simulink 中的编号不同</w:t>
            </w:r>
          </w:p>
        </w:tc>
      </w:tr>
      <w:tr w14:paraId="7D789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485FDA7">
            <w:r>
              <w:rPr>
                <w:rFonts w:ascii="Times New Roman" w:hAnsi="Times New Roman" w:eastAsia="宋体"/>
                <w:b w:val="0"/>
                <w:sz w:val="18"/>
              </w:rPr>
              <w:t>131</w:t>
            </w:r>
          </w:p>
        </w:tc>
        <w:tc>
          <w:tcPr>
            <w:tcW w:w="3137" w:type="dxa"/>
            <w:gridSpan w:val="2"/>
          </w:tcPr>
          <w:p w14:paraId="29F71763">
            <w:r>
              <w:rPr>
                <w:rFonts w:ascii="Times New Roman" w:hAnsi="Times New Roman" w:eastAsia="宋体"/>
                <w:b w:val="0"/>
                <w:sz w:val="18"/>
              </w:rPr>
              <w:t>BUG-4920</w:t>
            </w:r>
          </w:p>
        </w:tc>
        <w:tc>
          <w:tcPr>
            <w:tcW w:w="3137" w:type="dxa"/>
            <w:gridSpan w:val="2"/>
          </w:tcPr>
          <w:p w14:paraId="255C08AE">
            <w:r>
              <w:rPr>
                <w:rFonts w:ascii="Times New Roman" w:hAnsi="Times New Roman" w:eastAsia="宋体"/>
                <w:b w:val="0"/>
                <w:sz w:val="18"/>
              </w:rPr>
              <w:t>[Dev-hub] Physical Component：如果数组缺少类型标注（[:]、[:,:] 等）应显示清晰的错误提示</w:t>
            </w:r>
          </w:p>
        </w:tc>
      </w:tr>
      <w:tr w14:paraId="514C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53157E5">
            <w:r>
              <w:rPr>
                <w:rFonts w:ascii="Times New Roman" w:hAnsi="Times New Roman" w:eastAsia="宋体"/>
                <w:b w:val="0"/>
                <w:sz w:val="18"/>
              </w:rPr>
              <w:t>132</w:t>
            </w:r>
          </w:p>
        </w:tc>
        <w:tc>
          <w:tcPr>
            <w:tcW w:w="3137" w:type="dxa"/>
            <w:gridSpan w:val="2"/>
          </w:tcPr>
          <w:p w14:paraId="1B72D3A8">
            <w:r>
              <w:rPr>
                <w:rFonts w:ascii="Times New Roman" w:hAnsi="Times New Roman" w:eastAsia="宋体"/>
                <w:b w:val="0"/>
                <w:sz w:val="18"/>
              </w:rPr>
              <w:t>BUG-4961</w:t>
            </w:r>
          </w:p>
        </w:tc>
        <w:tc>
          <w:tcPr>
            <w:tcW w:w="3137" w:type="dxa"/>
            <w:gridSpan w:val="2"/>
          </w:tcPr>
          <w:p w14:paraId="5982B3B9">
            <w:r>
              <w:rPr>
                <w:rFonts w:ascii="Times New Roman" w:hAnsi="Times New Roman" w:eastAsia="宋体"/>
                <w:b w:val="0"/>
                <w:sz w:val="18"/>
              </w:rPr>
              <w:t>[QA-hub] 修复/替换 cusum 函数图形中的 LaTeX 显示</w:t>
            </w:r>
          </w:p>
        </w:tc>
      </w:tr>
      <w:tr w14:paraId="6725F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5546A47">
            <w:r>
              <w:rPr>
                <w:rFonts w:ascii="Times New Roman" w:hAnsi="Times New Roman" w:eastAsia="宋体"/>
                <w:b w:val="0"/>
                <w:sz w:val="18"/>
              </w:rPr>
              <w:t>133</w:t>
            </w:r>
          </w:p>
        </w:tc>
        <w:tc>
          <w:tcPr>
            <w:tcW w:w="3137" w:type="dxa"/>
            <w:gridSpan w:val="2"/>
          </w:tcPr>
          <w:p w14:paraId="3D026DCD">
            <w:r>
              <w:rPr>
                <w:rFonts w:ascii="Times New Roman" w:hAnsi="Times New Roman" w:eastAsia="宋体"/>
                <w:b w:val="0"/>
                <w:sz w:val="18"/>
              </w:rPr>
              <w:t>BUG-4962</w:t>
            </w:r>
          </w:p>
        </w:tc>
        <w:tc>
          <w:tcPr>
            <w:tcW w:w="3137" w:type="dxa"/>
            <w:gridSpan w:val="2"/>
          </w:tcPr>
          <w:p w14:paraId="0463887A">
            <w:r>
              <w:rPr>
                <w:rFonts w:ascii="Times New Roman" w:hAnsi="Times New Roman" w:eastAsia="宋体"/>
                <w:b w:val="0"/>
                <w:sz w:val="18"/>
              </w:rPr>
              <w:t>[Dev-hub] 改进 instfreq 函数</w:t>
            </w:r>
          </w:p>
        </w:tc>
      </w:tr>
      <w:tr w14:paraId="06E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A36D9E1">
            <w:r>
              <w:rPr>
                <w:rFonts w:ascii="Times New Roman" w:hAnsi="Times New Roman" w:eastAsia="宋体"/>
                <w:b w:val="0"/>
                <w:sz w:val="18"/>
              </w:rPr>
              <w:t>134</w:t>
            </w:r>
          </w:p>
        </w:tc>
        <w:tc>
          <w:tcPr>
            <w:tcW w:w="3137" w:type="dxa"/>
            <w:gridSpan w:val="2"/>
          </w:tcPr>
          <w:p w14:paraId="4AD6A26C">
            <w:r>
              <w:rPr>
                <w:rFonts w:ascii="Times New Roman" w:hAnsi="Times New Roman" w:eastAsia="宋体"/>
                <w:b w:val="0"/>
                <w:sz w:val="18"/>
              </w:rPr>
              <w:t>BUG-4963</w:t>
            </w:r>
          </w:p>
        </w:tc>
        <w:tc>
          <w:tcPr>
            <w:tcW w:w="3137" w:type="dxa"/>
            <w:gridSpan w:val="2"/>
          </w:tcPr>
          <w:p w14:paraId="313B0E76">
            <w:r>
              <w:rPr>
                <w:rFonts w:ascii="Times New Roman" w:hAnsi="Times New Roman" w:eastAsia="宋体"/>
                <w:b w:val="0"/>
                <w:sz w:val="18"/>
              </w:rPr>
              <w:t>[Dev-hub] 改进 instbw 函数</w:t>
            </w:r>
          </w:p>
        </w:tc>
      </w:tr>
      <w:tr w14:paraId="31B9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ECB42F">
            <w:r>
              <w:rPr>
                <w:rFonts w:ascii="Times New Roman" w:hAnsi="Times New Roman" w:eastAsia="宋体"/>
                <w:b w:val="0"/>
                <w:sz w:val="18"/>
              </w:rPr>
              <w:t>135</w:t>
            </w:r>
          </w:p>
        </w:tc>
        <w:tc>
          <w:tcPr>
            <w:tcW w:w="3137" w:type="dxa"/>
            <w:gridSpan w:val="2"/>
          </w:tcPr>
          <w:p w14:paraId="13DA53F2">
            <w:r>
              <w:rPr>
                <w:rFonts w:ascii="Times New Roman" w:hAnsi="Times New Roman" w:eastAsia="宋体"/>
                <w:b w:val="0"/>
                <w:sz w:val="18"/>
              </w:rPr>
              <w:t>BUG-4967</w:t>
            </w:r>
          </w:p>
        </w:tc>
        <w:tc>
          <w:tcPr>
            <w:tcW w:w="3137" w:type="dxa"/>
            <w:gridSpan w:val="2"/>
          </w:tcPr>
          <w:p w14:paraId="61856E39">
            <w:r>
              <w:rPr>
                <w:rFonts w:ascii="Times New Roman" w:hAnsi="Times New Roman" w:eastAsia="宋体"/>
                <w:b w:val="0"/>
                <w:sz w:val="18"/>
              </w:rPr>
              <w:t>[Dev-hub] Chart：无法取消注释已被注释的转移</w:t>
            </w:r>
          </w:p>
        </w:tc>
      </w:tr>
      <w:tr w14:paraId="554B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8BF3A58">
            <w:r>
              <w:rPr>
                <w:rFonts w:ascii="Times New Roman" w:hAnsi="Times New Roman" w:eastAsia="宋体"/>
                <w:b w:val="0"/>
                <w:sz w:val="18"/>
              </w:rPr>
              <w:t>136</w:t>
            </w:r>
          </w:p>
        </w:tc>
        <w:tc>
          <w:tcPr>
            <w:tcW w:w="3137" w:type="dxa"/>
            <w:gridSpan w:val="2"/>
          </w:tcPr>
          <w:p w14:paraId="47DF41E6">
            <w:r>
              <w:rPr>
                <w:rFonts w:ascii="Times New Roman" w:hAnsi="Times New Roman" w:eastAsia="宋体"/>
                <w:b w:val="0"/>
                <w:sz w:val="18"/>
              </w:rPr>
              <w:t>BUG-4969</w:t>
            </w:r>
          </w:p>
        </w:tc>
        <w:tc>
          <w:tcPr>
            <w:tcW w:w="3137" w:type="dxa"/>
            <w:gridSpan w:val="2"/>
          </w:tcPr>
          <w:p w14:paraId="7C7CAE85">
            <w:r>
              <w:rPr>
                <w:rFonts w:ascii="Times New Roman" w:hAnsi="Times New Roman" w:eastAsia="宋体"/>
                <w:b w:val="0"/>
                <w:sz w:val="18"/>
              </w:rPr>
              <w:t>[Dev-hub] 幽灵信号名称</w:t>
            </w:r>
          </w:p>
        </w:tc>
      </w:tr>
      <w:tr w14:paraId="1AF1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0DFF412">
            <w:r>
              <w:rPr>
                <w:rFonts w:ascii="Times New Roman" w:hAnsi="Times New Roman" w:eastAsia="宋体"/>
                <w:b w:val="0"/>
                <w:sz w:val="18"/>
              </w:rPr>
              <w:t>137</w:t>
            </w:r>
          </w:p>
        </w:tc>
        <w:tc>
          <w:tcPr>
            <w:tcW w:w="3137" w:type="dxa"/>
            <w:gridSpan w:val="2"/>
          </w:tcPr>
          <w:p w14:paraId="38B458FD">
            <w:r>
              <w:rPr>
                <w:rFonts w:ascii="Times New Roman" w:hAnsi="Times New Roman" w:eastAsia="宋体"/>
                <w:b w:val="0"/>
                <w:sz w:val="18"/>
              </w:rPr>
              <w:t>BUG-4996</w:t>
            </w:r>
          </w:p>
        </w:tc>
        <w:tc>
          <w:tcPr>
            <w:tcW w:w="3137" w:type="dxa"/>
            <w:gridSpan w:val="2"/>
          </w:tcPr>
          <w:p w14:paraId="68AB81DF">
            <w:r>
              <w:rPr>
                <w:rFonts w:ascii="Times New Roman" w:hAnsi="Times New Roman" w:eastAsia="宋体"/>
                <w:b w:val="0"/>
                <w:sz w:val="18"/>
              </w:rPr>
              <w:t>[Prod] 输入信号名称时，光标高度变得只有小写字母那么高</w:t>
            </w:r>
          </w:p>
        </w:tc>
      </w:tr>
      <w:tr w14:paraId="30CB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5D69550">
            <w:r>
              <w:rPr>
                <w:rFonts w:ascii="Times New Roman" w:hAnsi="Times New Roman" w:eastAsia="宋体"/>
                <w:b w:val="0"/>
                <w:sz w:val="18"/>
              </w:rPr>
              <w:t>138</w:t>
            </w:r>
          </w:p>
        </w:tc>
        <w:tc>
          <w:tcPr>
            <w:tcW w:w="3137" w:type="dxa"/>
            <w:gridSpan w:val="2"/>
          </w:tcPr>
          <w:p w14:paraId="16505678">
            <w:r>
              <w:rPr>
                <w:rFonts w:ascii="Times New Roman" w:hAnsi="Times New Roman" w:eastAsia="宋体"/>
                <w:b w:val="0"/>
                <w:sz w:val="18"/>
              </w:rPr>
              <w:t>BUG-5025</w:t>
            </w:r>
          </w:p>
        </w:tc>
        <w:tc>
          <w:tcPr>
            <w:tcW w:w="3137" w:type="dxa"/>
            <w:gridSpan w:val="2"/>
          </w:tcPr>
          <w:p w14:paraId="3C4D7158">
            <w:r>
              <w:rPr>
                <w:rFonts w:ascii="Times New Roman" w:hAnsi="Times New Roman" w:eastAsia="宋体"/>
                <w:b w:val="0"/>
                <w:sz w:val="18"/>
              </w:rPr>
              <w:t>[Dev-hub] Physical Component：父级的从属参数在 anymathmodel 中仍保持为 Modify</w:t>
            </w:r>
          </w:p>
        </w:tc>
      </w:tr>
      <w:tr w14:paraId="4DF4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2631304">
            <w:r>
              <w:rPr>
                <w:rFonts w:ascii="Times New Roman" w:hAnsi="Times New Roman" w:eastAsia="宋体"/>
                <w:b w:val="0"/>
                <w:sz w:val="18"/>
              </w:rPr>
              <w:t>139</w:t>
            </w:r>
          </w:p>
        </w:tc>
        <w:tc>
          <w:tcPr>
            <w:tcW w:w="3137" w:type="dxa"/>
            <w:gridSpan w:val="2"/>
          </w:tcPr>
          <w:p w14:paraId="29174CF8">
            <w:r>
              <w:rPr>
                <w:rFonts w:ascii="Times New Roman" w:hAnsi="Times New Roman" w:eastAsia="宋体"/>
                <w:b w:val="0"/>
                <w:sz w:val="18"/>
              </w:rPr>
              <w:t>BUG-5050</w:t>
            </w:r>
          </w:p>
        </w:tc>
        <w:tc>
          <w:tcPr>
            <w:tcW w:w="3137" w:type="dxa"/>
            <w:gridSpan w:val="2"/>
          </w:tcPr>
          <w:p w14:paraId="17150750">
            <w:r>
              <w:rPr>
                <w:rFonts w:ascii="Times New Roman" w:hAnsi="Times New Roman" w:eastAsia="宋体"/>
                <w:b w:val="0"/>
                <w:sz w:val="18"/>
              </w:rPr>
              <w:t>[Dev-hub] Physical Component：模型初始化错误：ArgumentError("Any[...T_start, ...p_start]) are either missing from the variable map</w:t>
            </w:r>
          </w:p>
        </w:tc>
      </w:tr>
      <w:tr w14:paraId="20F1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6EF7DF">
            <w:r>
              <w:rPr>
                <w:rFonts w:ascii="Times New Roman" w:hAnsi="Times New Roman" w:eastAsia="宋体"/>
                <w:b w:val="0"/>
                <w:sz w:val="18"/>
              </w:rPr>
              <w:t>140</w:t>
            </w:r>
          </w:p>
        </w:tc>
        <w:tc>
          <w:tcPr>
            <w:tcW w:w="3137" w:type="dxa"/>
            <w:gridSpan w:val="2"/>
          </w:tcPr>
          <w:p w14:paraId="601B59D5">
            <w:r>
              <w:rPr>
                <w:rFonts w:ascii="Times New Roman" w:hAnsi="Times New Roman" w:eastAsia="宋体"/>
                <w:b w:val="0"/>
                <w:sz w:val="18"/>
              </w:rPr>
              <w:t>BUG-5061</w:t>
            </w:r>
          </w:p>
        </w:tc>
        <w:tc>
          <w:tcPr>
            <w:tcW w:w="3137" w:type="dxa"/>
            <w:gridSpan w:val="2"/>
          </w:tcPr>
          <w:p w14:paraId="460649EE">
            <w:r>
              <w:rPr>
                <w:rFonts w:ascii="Times New Roman" w:hAnsi="Times New Roman" w:eastAsia="宋体"/>
                <w:b w:val="0"/>
                <w:sz w:val="18"/>
              </w:rPr>
              <w:t>[Prod] 端口自动连接的顺序不正确</w:t>
            </w:r>
          </w:p>
        </w:tc>
      </w:tr>
      <w:tr w14:paraId="0EEE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E6ABE0A">
            <w:r>
              <w:rPr>
                <w:rFonts w:ascii="Times New Roman" w:hAnsi="Times New Roman" w:eastAsia="宋体"/>
                <w:b w:val="0"/>
                <w:sz w:val="18"/>
              </w:rPr>
              <w:t>141</w:t>
            </w:r>
          </w:p>
        </w:tc>
        <w:tc>
          <w:tcPr>
            <w:tcW w:w="3137" w:type="dxa"/>
            <w:gridSpan w:val="2"/>
          </w:tcPr>
          <w:p w14:paraId="636FB592">
            <w:r>
              <w:rPr>
                <w:rFonts w:ascii="Times New Roman" w:hAnsi="Times New Roman" w:eastAsia="宋体"/>
                <w:b w:val="0"/>
                <w:sz w:val="18"/>
              </w:rPr>
              <w:t>BUG-5063</w:t>
            </w:r>
          </w:p>
        </w:tc>
        <w:tc>
          <w:tcPr>
            <w:tcW w:w="3137" w:type="dxa"/>
            <w:gridSpan w:val="2"/>
          </w:tcPr>
          <w:p w14:paraId="3A0D82E1">
            <w:r>
              <w:rPr>
                <w:rFonts w:ascii="Times New Roman" w:hAnsi="Times New Roman" w:eastAsia="宋体"/>
                <w:b w:val="0"/>
                <w:sz w:val="18"/>
              </w:rPr>
              <w:t>[Dev-hub] 模型整理会打乱模块顺序</w:t>
            </w:r>
          </w:p>
        </w:tc>
      </w:tr>
      <w:tr w14:paraId="0BD8F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41F6273">
            <w:r>
              <w:rPr>
                <w:rFonts w:ascii="Times New Roman" w:hAnsi="Times New Roman" w:eastAsia="宋体"/>
                <w:b w:val="0"/>
                <w:sz w:val="18"/>
              </w:rPr>
              <w:t>142</w:t>
            </w:r>
          </w:p>
        </w:tc>
        <w:tc>
          <w:tcPr>
            <w:tcW w:w="3137" w:type="dxa"/>
            <w:gridSpan w:val="2"/>
          </w:tcPr>
          <w:p w14:paraId="3FC7AD2D">
            <w:r>
              <w:rPr>
                <w:rFonts w:ascii="Times New Roman" w:hAnsi="Times New Roman" w:eastAsia="宋体"/>
                <w:b w:val="0"/>
                <w:sz w:val="18"/>
              </w:rPr>
              <w:t>BUG-5089</w:t>
            </w:r>
          </w:p>
        </w:tc>
        <w:tc>
          <w:tcPr>
            <w:tcW w:w="3137" w:type="dxa"/>
            <w:gridSpan w:val="2"/>
          </w:tcPr>
          <w:p w14:paraId="5AFAD90D">
            <w:r>
              <w:rPr>
                <w:rFonts w:ascii="Times New Roman" w:hAnsi="Times New Roman" w:eastAsia="宋体"/>
                <w:b w:val="0"/>
                <w:sz w:val="18"/>
              </w:rPr>
              <w:t>[QA-hub] “指示器编辑器”中的数值不正确</w:t>
            </w:r>
          </w:p>
        </w:tc>
      </w:tr>
      <w:tr w14:paraId="6AD2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E283944">
            <w:r>
              <w:rPr>
                <w:rFonts w:ascii="Times New Roman" w:hAnsi="Times New Roman" w:eastAsia="宋体"/>
                <w:b w:val="0"/>
                <w:sz w:val="18"/>
              </w:rPr>
              <w:t>143</w:t>
            </w:r>
          </w:p>
        </w:tc>
        <w:tc>
          <w:tcPr>
            <w:tcW w:w="3137" w:type="dxa"/>
            <w:gridSpan w:val="2"/>
          </w:tcPr>
          <w:p w14:paraId="080ABA00">
            <w:r>
              <w:rPr>
                <w:rFonts w:ascii="Times New Roman" w:hAnsi="Times New Roman" w:eastAsia="宋体"/>
                <w:b w:val="0"/>
                <w:sz w:val="18"/>
              </w:rPr>
              <w:t>BUG-5091</w:t>
            </w:r>
          </w:p>
        </w:tc>
        <w:tc>
          <w:tcPr>
            <w:tcW w:w="3137" w:type="dxa"/>
            <w:gridSpan w:val="2"/>
          </w:tcPr>
          <w:p w14:paraId="5CC25173">
            <w:r>
              <w:rPr>
                <w:rFonts w:ascii="Times New Roman" w:hAnsi="Times New Roman" w:eastAsia="宋体"/>
                <w:b w:val="0"/>
                <w:sz w:val="18"/>
              </w:rPr>
              <w:t>[QA-hub] 结果数量显示错误</w:t>
            </w:r>
          </w:p>
        </w:tc>
      </w:tr>
      <w:tr w14:paraId="75AD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6BE4458">
            <w:r>
              <w:rPr>
                <w:rFonts w:ascii="Times New Roman" w:hAnsi="Times New Roman" w:eastAsia="宋体"/>
                <w:b w:val="0"/>
                <w:sz w:val="18"/>
              </w:rPr>
              <w:t>144</w:t>
            </w:r>
          </w:p>
        </w:tc>
        <w:tc>
          <w:tcPr>
            <w:tcW w:w="3137" w:type="dxa"/>
            <w:gridSpan w:val="2"/>
          </w:tcPr>
          <w:p w14:paraId="62548076">
            <w:r>
              <w:rPr>
                <w:rFonts w:ascii="Times New Roman" w:hAnsi="Times New Roman" w:eastAsia="宋体"/>
                <w:b w:val="0"/>
                <w:sz w:val="18"/>
              </w:rPr>
              <w:t>BUG-5092</w:t>
            </w:r>
          </w:p>
        </w:tc>
        <w:tc>
          <w:tcPr>
            <w:tcW w:w="3137" w:type="dxa"/>
            <w:gridSpan w:val="2"/>
          </w:tcPr>
          <w:p w14:paraId="24AC6E41">
            <w:r>
              <w:rPr>
                <w:rFonts w:ascii="Times New Roman" w:hAnsi="Times New Roman" w:eastAsia="宋体"/>
                <w:b w:val="0"/>
                <w:sz w:val="18"/>
              </w:rPr>
              <w:t>[QA-hub] 功能重复</w:t>
            </w:r>
          </w:p>
        </w:tc>
      </w:tr>
      <w:tr w14:paraId="1EF9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FDC97C7">
            <w:r>
              <w:rPr>
                <w:rFonts w:ascii="Times New Roman" w:hAnsi="Times New Roman" w:eastAsia="宋体"/>
                <w:b w:val="0"/>
                <w:sz w:val="18"/>
              </w:rPr>
              <w:t>145</w:t>
            </w:r>
          </w:p>
        </w:tc>
        <w:tc>
          <w:tcPr>
            <w:tcW w:w="3137" w:type="dxa"/>
            <w:gridSpan w:val="2"/>
          </w:tcPr>
          <w:p w14:paraId="7539CE7D">
            <w:r>
              <w:rPr>
                <w:rFonts w:ascii="Times New Roman" w:hAnsi="Times New Roman" w:eastAsia="宋体"/>
                <w:b w:val="0"/>
                <w:sz w:val="18"/>
              </w:rPr>
              <w:t>BUG-5094</w:t>
            </w:r>
          </w:p>
        </w:tc>
        <w:tc>
          <w:tcPr>
            <w:tcW w:w="3137" w:type="dxa"/>
            <w:gridSpan w:val="2"/>
          </w:tcPr>
          <w:p w14:paraId="7193BC78">
            <w:r>
              <w:rPr>
                <w:rFonts w:ascii="Times New Roman" w:hAnsi="Times New Roman" w:eastAsia="宋体"/>
                <w:b w:val="0"/>
                <w:sz w:val="18"/>
              </w:rPr>
              <w:t>[QA-hub] 生成密钥时“返回”按钮工作不正常</w:t>
            </w:r>
          </w:p>
        </w:tc>
      </w:tr>
      <w:tr w14:paraId="1C8E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958A64B">
            <w:r>
              <w:rPr>
                <w:rFonts w:ascii="Times New Roman" w:hAnsi="Times New Roman" w:eastAsia="宋体"/>
                <w:b w:val="0"/>
                <w:sz w:val="18"/>
              </w:rPr>
              <w:t>146</w:t>
            </w:r>
          </w:p>
        </w:tc>
        <w:tc>
          <w:tcPr>
            <w:tcW w:w="3137" w:type="dxa"/>
            <w:gridSpan w:val="2"/>
          </w:tcPr>
          <w:p w14:paraId="7F1B8700">
            <w:r>
              <w:rPr>
                <w:rFonts w:ascii="Times New Roman" w:hAnsi="Times New Roman" w:eastAsia="宋体"/>
                <w:b w:val="0"/>
                <w:sz w:val="18"/>
              </w:rPr>
              <w:t>BUG-5096</w:t>
            </w:r>
          </w:p>
        </w:tc>
        <w:tc>
          <w:tcPr>
            <w:tcW w:w="3137" w:type="dxa"/>
            <w:gridSpan w:val="2"/>
          </w:tcPr>
          <w:p w14:paraId="17E1F3C4">
            <w:r>
              <w:rPr>
                <w:rFonts w:ascii="Times New Roman" w:hAnsi="Times New Roman" w:eastAsia="宋体"/>
                <w:b w:val="0"/>
                <w:sz w:val="18"/>
              </w:rPr>
              <w:t>[QA-hub] “导入/导出”中按“名字”和“姓氏”的筛选功能失效</w:t>
            </w:r>
          </w:p>
        </w:tc>
      </w:tr>
      <w:tr w14:paraId="36220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C4F8D66">
            <w:r>
              <w:rPr>
                <w:rFonts w:ascii="Times New Roman" w:hAnsi="Times New Roman" w:eastAsia="宋体"/>
                <w:b w:val="0"/>
                <w:sz w:val="18"/>
              </w:rPr>
              <w:t>147</w:t>
            </w:r>
          </w:p>
        </w:tc>
        <w:tc>
          <w:tcPr>
            <w:tcW w:w="3137" w:type="dxa"/>
            <w:gridSpan w:val="2"/>
          </w:tcPr>
          <w:p w14:paraId="507DBA85">
            <w:r>
              <w:rPr>
                <w:rFonts w:ascii="Times New Roman" w:hAnsi="Times New Roman" w:eastAsia="宋体"/>
                <w:b w:val="0"/>
                <w:sz w:val="18"/>
              </w:rPr>
              <w:t>BUG-5106</w:t>
            </w:r>
          </w:p>
        </w:tc>
        <w:tc>
          <w:tcPr>
            <w:tcW w:w="3137" w:type="dxa"/>
            <w:gridSpan w:val="2"/>
          </w:tcPr>
          <w:p w14:paraId="22FCE173">
            <w:r>
              <w:rPr>
                <w:rFonts w:ascii="Times New Roman" w:hAnsi="Times New Roman" w:eastAsia="宋体"/>
                <w:b w:val="0"/>
                <w:sz w:val="18"/>
              </w:rPr>
              <w:t>[Dev-hub] eval_code_blocks 超时</w:t>
            </w:r>
          </w:p>
        </w:tc>
      </w:tr>
      <w:tr w14:paraId="0E31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0EFADE1">
            <w:r>
              <w:rPr>
                <w:rFonts w:ascii="Times New Roman" w:hAnsi="Times New Roman" w:eastAsia="宋体"/>
                <w:b w:val="0"/>
                <w:sz w:val="18"/>
              </w:rPr>
              <w:t>148</w:t>
            </w:r>
          </w:p>
        </w:tc>
        <w:tc>
          <w:tcPr>
            <w:tcW w:w="3137" w:type="dxa"/>
            <w:gridSpan w:val="2"/>
          </w:tcPr>
          <w:p w14:paraId="4C281C97">
            <w:r>
              <w:rPr>
                <w:rFonts w:ascii="Times New Roman" w:hAnsi="Times New Roman" w:eastAsia="宋体"/>
                <w:b w:val="0"/>
                <w:sz w:val="18"/>
              </w:rPr>
              <w:t>BUG-5130</w:t>
            </w:r>
          </w:p>
        </w:tc>
        <w:tc>
          <w:tcPr>
            <w:tcW w:w="3137" w:type="dxa"/>
            <w:gridSpan w:val="2"/>
          </w:tcPr>
          <w:p w14:paraId="7AD4B101">
            <w:r>
              <w:rPr>
                <w:rFonts w:ascii="Times New Roman" w:hAnsi="Times New Roman" w:eastAsia="宋体"/>
                <w:b w:val="0"/>
                <w:sz w:val="18"/>
              </w:rPr>
              <w:t>[Prod] 翻转模块时 bus selector 的端口标签显示错误</w:t>
            </w:r>
          </w:p>
        </w:tc>
      </w:tr>
      <w:tr w14:paraId="0C557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09B9B1A">
            <w:r>
              <w:rPr>
                <w:rFonts w:ascii="Times New Roman" w:hAnsi="Times New Roman" w:eastAsia="宋体"/>
                <w:b w:val="0"/>
                <w:sz w:val="18"/>
              </w:rPr>
              <w:t>149</w:t>
            </w:r>
          </w:p>
        </w:tc>
        <w:tc>
          <w:tcPr>
            <w:tcW w:w="3137" w:type="dxa"/>
            <w:gridSpan w:val="2"/>
          </w:tcPr>
          <w:p w14:paraId="7348C3C1">
            <w:r>
              <w:rPr>
                <w:rFonts w:ascii="Times New Roman" w:hAnsi="Times New Roman" w:eastAsia="宋体"/>
                <w:b w:val="0"/>
                <w:sz w:val="18"/>
              </w:rPr>
              <w:t>BUG-5131</w:t>
            </w:r>
          </w:p>
        </w:tc>
        <w:tc>
          <w:tcPr>
            <w:tcW w:w="3137" w:type="dxa"/>
            <w:gridSpan w:val="2"/>
          </w:tcPr>
          <w:p w14:paraId="7DCEBD57">
            <w:r>
              <w:rPr>
                <w:rFonts w:ascii="Times New Roman" w:hAnsi="Times New Roman" w:eastAsia="宋体"/>
                <w:b w:val="0"/>
                <w:sz w:val="18"/>
              </w:rPr>
              <w:t>在表格视图中 Inf 值显示不正确</w:t>
            </w:r>
          </w:p>
        </w:tc>
      </w:tr>
      <w:tr w14:paraId="320FB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D4A7124">
            <w:r>
              <w:rPr>
                <w:rFonts w:ascii="Times New Roman" w:hAnsi="Times New Roman" w:eastAsia="宋体"/>
                <w:b w:val="0"/>
                <w:sz w:val="18"/>
              </w:rPr>
              <w:t>150</w:t>
            </w:r>
          </w:p>
        </w:tc>
        <w:tc>
          <w:tcPr>
            <w:tcW w:w="3137" w:type="dxa"/>
            <w:gridSpan w:val="2"/>
          </w:tcPr>
          <w:p w14:paraId="5BB34358">
            <w:r>
              <w:rPr>
                <w:rFonts w:ascii="Times New Roman" w:hAnsi="Times New Roman" w:eastAsia="宋体"/>
                <w:b w:val="0"/>
                <w:sz w:val="18"/>
              </w:rPr>
              <w:t>BUG-5140</w:t>
            </w:r>
          </w:p>
        </w:tc>
        <w:tc>
          <w:tcPr>
            <w:tcW w:w="3137" w:type="dxa"/>
            <w:gridSpan w:val="2"/>
          </w:tcPr>
          <w:p w14:paraId="49CEAEC6">
            <w:r>
              <w:rPr>
                <w:rFonts w:ascii="Times New Roman" w:hAnsi="Times New Roman" w:eastAsia="宋体"/>
                <w:b w:val="0"/>
                <w:sz w:val="18"/>
              </w:rPr>
              <w:t>[Dev-hub] 模块图标中“+”、“~”、“×”、“÷”和“-”端口标签未在端口位置居中</w:t>
            </w:r>
          </w:p>
        </w:tc>
      </w:tr>
      <w:tr w14:paraId="1E6F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E70C7C2">
            <w:r>
              <w:rPr>
                <w:rFonts w:ascii="Times New Roman" w:hAnsi="Times New Roman" w:eastAsia="宋体"/>
                <w:b w:val="0"/>
                <w:sz w:val="18"/>
              </w:rPr>
              <w:t>151</w:t>
            </w:r>
          </w:p>
        </w:tc>
        <w:tc>
          <w:tcPr>
            <w:tcW w:w="3137" w:type="dxa"/>
            <w:gridSpan w:val="2"/>
          </w:tcPr>
          <w:p w14:paraId="598FCF53">
            <w:r>
              <w:rPr>
                <w:rFonts w:ascii="Times New Roman" w:hAnsi="Times New Roman" w:eastAsia="宋体"/>
                <w:b w:val="0"/>
                <w:sz w:val="18"/>
              </w:rPr>
              <w:t>BUG-5141</w:t>
            </w:r>
          </w:p>
        </w:tc>
        <w:tc>
          <w:tcPr>
            <w:tcW w:w="3137" w:type="dxa"/>
            <w:gridSpan w:val="2"/>
          </w:tcPr>
          <w:p w14:paraId="22AC619C">
            <w:r>
              <w:rPr>
                <w:rFonts w:ascii="Times New Roman" w:hAnsi="Times New Roman" w:eastAsia="宋体"/>
                <w:b w:val="0"/>
                <w:sz w:val="18"/>
              </w:rPr>
              <w:t>[Dev-hub] 模块设置中的数据类型有时无法及时生效，甚至完全不出现</w:t>
            </w:r>
          </w:p>
        </w:tc>
      </w:tr>
      <w:tr w14:paraId="4651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BBBE216">
            <w:r>
              <w:rPr>
                <w:rFonts w:ascii="Times New Roman" w:hAnsi="Times New Roman" w:eastAsia="宋体"/>
                <w:b w:val="0"/>
                <w:sz w:val="18"/>
              </w:rPr>
              <w:t>152</w:t>
            </w:r>
          </w:p>
        </w:tc>
        <w:tc>
          <w:tcPr>
            <w:tcW w:w="3137" w:type="dxa"/>
            <w:gridSpan w:val="2"/>
          </w:tcPr>
          <w:p w14:paraId="551AC99D">
            <w:r>
              <w:rPr>
                <w:rFonts w:ascii="Times New Roman" w:hAnsi="Times New Roman" w:eastAsia="宋体"/>
                <w:b w:val="0"/>
                <w:sz w:val="18"/>
              </w:rPr>
              <w:t>BUG-5180</w:t>
            </w:r>
          </w:p>
        </w:tc>
        <w:tc>
          <w:tcPr>
            <w:tcW w:w="3137" w:type="dxa"/>
            <w:gridSpan w:val="2"/>
          </w:tcPr>
          <w:p w14:paraId="608F9835">
            <w:r>
              <w:rPr>
                <w:rFonts w:ascii="Times New Roman" w:hAnsi="Times New Roman" w:eastAsia="宋体"/>
                <w:b w:val="0"/>
                <w:sz w:val="18"/>
              </w:rPr>
              <w:t>[Prod] 当输入为 adjoint(::Vector{Int64}) 时，cummax 函数返回错误的结果</w:t>
            </w:r>
          </w:p>
        </w:tc>
      </w:tr>
      <w:tr w14:paraId="0E5C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E9EB3CE">
            <w:r>
              <w:rPr>
                <w:rFonts w:ascii="Times New Roman" w:hAnsi="Times New Roman" w:eastAsia="宋体"/>
                <w:b w:val="0"/>
                <w:sz w:val="18"/>
              </w:rPr>
              <w:t>153</w:t>
            </w:r>
          </w:p>
        </w:tc>
        <w:tc>
          <w:tcPr>
            <w:tcW w:w="3137" w:type="dxa"/>
            <w:gridSpan w:val="2"/>
          </w:tcPr>
          <w:p w14:paraId="3DE115D5">
            <w:r>
              <w:rPr>
                <w:rFonts w:ascii="Times New Roman" w:hAnsi="Times New Roman" w:eastAsia="宋体"/>
                <w:b w:val="0"/>
                <w:sz w:val="18"/>
              </w:rPr>
              <w:t>BUG-5190</w:t>
            </w:r>
          </w:p>
        </w:tc>
        <w:tc>
          <w:tcPr>
            <w:tcW w:w="3137" w:type="dxa"/>
            <w:gridSpan w:val="2"/>
          </w:tcPr>
          <w:p w14:paraId="54EC3938">
            <w:r>
              <w:rPr>
                <w:rFonts w:ascii="Times New Roman" w:hAnsi="Times New Roman" w:eastAsia="宋体"/>
                <w:b w:val="0"/>
                <w:sz w:val="18"/>
              </w:rPr>
              <w:t>[Dev-hub] 带有 ADPCA Canceller 模块的模型初始化出错</w:t>
            </w:r>
          </w:p>
        </w:tc>
      </w:tr>
      <w:tr w14:paraId="04F5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46FC4D9">
            <w:r>
              <w:rPr>
                <w:rFonts w:ascii="Times New Roman" w:hAnsi="Times New Roman" w:eastAsia="宋体"/>
                <w:b w:val="0"/>
                <w:sz w:val="18"/>
              </w:rPr>
              <w:t>154</w:t>
            </w:r>
          </w:p>
        </w:tc>
        <w:tc>
          <w:tcPr>
            <w:tcW w:w="3137" w:type="dxa"/>
            <w:gridSpan w:val="2"/>
          </w:tcPr>
          <w:p w14:paraId="1D80236B">
            <w:r>
              <w:rPr>
                <w:rFonts w:ascii="Times New Roman" w:hAnsi="Times New Roman" w:eastAsia="宋体"/>
                <w:b w:val="0"/>
                <w:sz w:val="18"/>
              </w:rPr>
              <w:t>BUG-5195</w:t>
            </w:r>
          </w:p>
        </w:tc>
        <w:tc>
          <w:tcPr>
            <w:tcW w:w="3137" w:type="dxa"/>
            <w:gridSpan w:val="2"/>
          </w:tcPr>
          <w:p w14:paraId="2E53671D">
            <w:r>
              <w:rPr>
                <w:rFonts w:ascii="Times New Roman" w:hAnsi="Times New Roman" w:eastAsia="宋体"/>
                <w:b w:val="0"/>
                <w:sz w:val="18"/>
              </w:rPr>
              <w:t>[Prod] sensorsig 函数返回意外的 DimensionMismatch 错误</w:t>
            </w:r>
          </w:p>
        </w:tc>
      </w:tr>
      <w:tr w14:paraId="356E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83A7AD7">
            <w:r>
              <w:rPr>
                <w:rFonts w:ascii="Times New Roman" w:hAnsi="Times New Roman" w:eastAsia="宋体"/>
                <w:b w:val="0"/>
                <w:sz w:val="18"/>
              </w:rPr>
              <w:t>155</w:t>
            </w:r>
          </w:p>
        </w:tc>
        <w:tc>
          <w:tcPr>
            <w:tcW w:w="3137" w:type="dxa"/>
            <w:gridSpan w:val="2"/>
          </w:tcPr>
          <w:p w14:paraId="7CD4A630">
            <w:r>
              <w:rPr>
                <w:rFonts w:ascii="Times New Roman" w:hAnsi="Times New Roman" w:eastAsia="宋体"/>
                <w:b w:val="0"/>
                <w:sz w:val="18"/>
              </w:rPr>
              <w:t>BUG-5258</w:t>
            </w:r>
          </w:p>
        </w:tc>
        <w:tc>
          <w:tcPr>
            <w:tcW w:w="3137" w:type="dxa"/>
            <w:gridSpan w:val="2"/>
          </w:tcPr>
          <w:p w14:paraId="4FB43BCE">
            <w:r>
              <w:rPr>
                <w:rFonts w:ascii="Times New Roman" w:hAnsi="Times New Roman" w:eastAsia="宋体"/>
                <w:b w:val="0"/>
                <w:sz w:val="18"/>
              </w:rPr>
              <w:t>[Dev-hub] 离散信号显示为连续信号</w:t>
            </w:r>
          </w:p>
        </w:tc>
      </w:tr>
      <w:tr w14:paraId="03DDD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92DE1F6">
            <w:r>
              <w:rPr>
                <w:rFonts w:ascii="Times New Roman" w:hAnsi="Times New Roman" w:eastAsia="宋体"/>
                <w:b w:val="0"/>
                <w:sz w:val="18"/>
              </w:rPr>
              <w:t>156</w:t>
            </w:r>
          </w:p>
        </w:tc>
        <w:tc>
          <w:tcPr>
            <w:tcW w:w="3137" w:type="dxa"/>
            <w:gridSpan w:val="2"/>
          </w:tcPr>
          <w:p w14:paraId="0F5D6E0E">
            <w:r>
              <w:rPr>
                <w:rFonts w:ascii="Times New Roman" w:hAnsi="Times New Roman" w:eastAsia="宋体"/>
                <w:b w:val="0"/>
                <w:sz w:val="18"/>
              </w:rPr>
              <w:t>BUG-5277</w:t>
            </w:r>
          </w:p>
        </w:tc>
        <w:tc>
          <w:tcPr>
            <w:tcW w:w="3137" w:type="dxa"/>
            <w:gridSpan w:val="2"/>
          </w:tcPr>
          <w:p w14:paraId="6B50E32A">
            <w:r>
              <w:rPr>
                <w:rFonts w:ascii="Times New Roman" w:hAnsi="Times New Roman" w:eastAsia="宋体"/>
                <w:b w:val="0"/>
                <w:sz w:val="18"/>
              </w:rPr>
              <w:t>[Dev-hub] Chart：Symbol Wizard 要求为 for 循环的局部变量添加 Chart 的数据名称</w:t>
            </w:r>
          </w:p>
        </w:tc>
      </w:tr>
      <w:tr w14:paraId="050E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813EABE">
            <w:r>
              <w:rPr>
                <w:rFonts w:ascii="Times New Roman" w:hAnsi="Times New Roman" w:eastAsia="宋体"/>
                <w:b w:val="0"/>
                <w:sz w:val="18"/>
              </w:rPr>
              <w:t>157</w:t>
            </w:r>
          </w:p>
        </w:tc>
        <w:tc>
          <w:tcPr>
            <w:tcW w:w="3137" w:type="dxa"/>
            <w:gridSpan w:val="2"/>
          </w:tcPr>
          <w:p w14:paraId="7DF5915E">
            <w:r>
              <w:rPr>
                <w:rFonts w:ascii="Times New Roman" w:hAnsi="Times New Roman" w:eastAsia="宋体"/>
                <w:b w:val="0"/>
                <w:sz w:val="18"/>
              </w:rPr>
              <w:t>BUG-5288</w:t>
            </w:r>
          </w:p>
        </w:tc>
        <w:tc>
          <w:tcPr>
            <w:tcW w:w="3137" w:type="dxa"/>
            <w:gridSpan w:val="2"/>
          </w:tcPr>
          <w:p w14:paraId="68103506">
            <w:r>
              <w:rPr>
                <w:rFonts w:ascii="Times New Roman" w:hAnsi="Times New Roman" w:eastAsia="宋体"/>
                <w:b w:val="0"/>
                <w:sz w:val="18"/>
              </w:rPr>
              <w:t>[Prod] 在 AnyMath 中无法使用中文汉字为组织设置名称</w:t>
            </w:r>
          </w:p>
        </w:tc>
      </w:tr>
      <w:tr w14:paraId="2A1C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41D3A3A">
            <w:r>
              <w:rPr>
                <w:rFonts w:ascii="Times New Roman" w:hAnsi="Times New Roman" w:eastAsia="宋体"/>
                <w:b w:val="0"/>
                <w:sz w:val="18"/>
              </w:rPr>
              <w:t>158</w:t>
            </w:r>
          </w:p>
        </w:tc>
        <w:tc>
          <w:tcPr>
            <w:tcW w:w="3137" w:type="dxa"/>
            <w:gridSpan w:val="2"/>
          </w:tcPr>
          <w:p w14:paraId="627BA202">
            <w:r>
              <w:rPr>
                <w:rFonts w:ascii="Times New Roman" w:hAnsi="Times New Roman" w:eastAsia="宋体"/>
                <w:b w:val="0"/>
                <w:sz w:val="18"/>
              </w:rPr>
              <w:t>BUG-5303</w:t>
            </w:r>
          </w:p>
        </w:tc>
        <w:tc>
          <w:tcPr>
            <w:tcW w:w="3137" w:type="dxa"/>
            <w:gridSpan w:val="2"/>
          </w:tcPr>
          <w:p w14:paraId="2786BB29">
            <w:r>
              <w:rPr>
                <w:rFonts w:ascii="Times New Roman" w:hAnsi="Times New Roman" w:eastAsia="宋体"/>
                <w:b w:val="0"/>
                <w:sz w:val="18"/>
              </w:rPr>
              <w:t>[Dev-hub] 当转移条件中使用浮点数取反时，出现的错误信息令用户难以理解</w:t>
            </w:r>
          </w:p>
        </w:tc>
      </w:tr>
      <w:tr w14:paraId="3E81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480B4F7">
            <w:r>
              <w:rPr>
                <w:rFonts w:ascii="Times New Roman" w:hAnsi="Times New Roman" w:eastAsia="宋体"/>
                <w:b w:val="0"/>
                <w:sz w:val="18"/>
              </w:rPr>
              <w:t>159</w:t>
            </w:r>
          </w:p>
        </w:tc>
        <w:tc>
          <w:tcPr>
            <w:tcW w:w="3137" w:type="dxa"/>
            <w:gridSpan w:val="2"/>
          </w:tcPr>
          <w:p w14:paraId="313D89F4">
            <w:r>
              <w:rPr>
                <w:rFonts w:ascii="Times New Roman" w:hAnsi="Times New Roman" w:eastAsia="宋体"/>
                <w:b w:val="0"/>
                <w:sz w:val="18"/>
              </w:rPr>
              <w:t>BUG-5325</w:t>
            </w:r>
          </w:p>
        </w:tc>
        <w:tc>
          <w:tcPr>
            <w:tcW w:w="3137" w:type="dxa"/>
            <w:gridSpan w:val="2"/>
          </w:tcPr>
          <w:p w14:paraId="1619CDBE">
            <w:r>
              <w:rPr>
                <w:rFonts w:ascii="Times New Roman" w:hAnsi="Times New Roman" w:eastAsia="宋体"/>
                <w:b w:val="0"/>
                <w:sz w:val="18"/>
              </w:rPr>
              <w:t>[Dev-hub] 模型设置中“代码生成”和“调试”选项卡下没有可折叠区域</w:t>
            </w:r>
          </w:p>
        </w:tc>
      </w:tr>
      <w:tr w14:paraId="6A33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2B3E320">
            <w:r>
              <w:rPr>
                <w:rFonts w:ascii="Times New Roman" w:hAnsi="Times New Roman" w:eastAsia="宋体"/>
                <w:b w:val="0"/>
                <w:sz w:val="18"/>
              </w:rPr>
              <w:t>160</w:t>
            </w:r>
          </w:p>
        </w:tc>
        <w:tc>
          <w:tcPr>
            <w:tcW w:w="3137" w:type="dxa"/>
            <w:gridSpan w:val="2"/>
          </w:tcPr>
          <w:p w14:paraId="13BCB225">
            <w:r>
              <w:rPr>
                <w:rFonts w:ascii="Times New Roman" w:hAnsi="Times New Roman" w:eastAsia="宋体"/>
                <w:b w:val="0"/>
                <w:sz w:val="18"/>
              </w:rPr>
              <w:t>BUG-5335</w:t>
            </w:r>
          </w:p>
        </w:tc>
        <w:tc>
          <w:tcPr>
            <w:tcW w:w="3137" w:type="dxa"/>
            <w:gridSpan w:val="2"/>
          </w:tcPr>
          <w:p w14:paraId="166B55FF">
            <w:r>
              <w:rPr>
                <w:rFonts w:ascii="Times New Roman" w:hAnsi="Times New Roman" w:eastAsia="宋体"/>
                <w:b w:val="0"/>
                <w:sz w:val="18"/>
              </w:rPr>
              <w:t>[Dev-hub] Chart 中的错误信息不明确</w:t>
            </w:r>
          </w:p>
        </w:tc>
      </w:tr>
      <w:tr w14:paraId="6A136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0B30D48">
            <w:r>
              <w:rPr>
                <w:rFonts w:ascii="Times New Roman" w:hAnsi="Times New Roman" w:eastAsia="宋体"/>
                <w:b w:val="0"/>
                <w:sz w:val="18"/>
              </w:rPr>
              <w:t>161</w:t>
            </w:r>
          </w:p>
        </w:tc>
        <w:tc>
          <w:tcPr>
            <w:tcW w:w="3137" w:type="dxa"/>
            <w:gridSpan w:val="2"/>
          </w:tcPr>
          <w:p w14:paraId="74F7BF17">
            <w:r>
              <w:rPr>
                <w:rFonts w:ascii="Times New Roman" w:hAnsi="Times New Roman" w:eastAsia="宋体"/>
                <w:b w:val="0"/>
                <w:sz w:val="18"/>
              </w:rPr>
              <w:t>BUG-5347</w:t>
            </w:r>
          </w:p>
        </w:tc>
        <w:tc>
          <w:tcPr>
            <w:tcW w:w="3137" w:type="dxa"/>
            <w:gridSpan w:val="2"/>
          </w:tcPr>
          <w:p w14:paraId="5E684997">
            <w:r>
              <w:rPr>
                <w:rFonts w:ascii="Times New Roman" w:hAnsi="Times New Roman" w:eastAsia="宋体"/>
                <w:b w:val="0"/>
                <w:sz w:val="18"/>
              </w:rPr>
              <w:t>[Dev-hub] 脚本编辑器的滚动条不会滚动到新建的代码单元</w:t>
            </w:r>
          </w:p>
        </w:tc>
      </w:tr>
      <w:tr w14:paraId="7C6A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D149D6B">
            <w:r>
              <w:rPr>
                <w:rFonts w:ascii="Times New Roman" w:hAnsi="Times New Roman" w:eastAsia="宋体"/>
                <w:b w:val="0"/>
                <w:sz w:val="18"/>
              </w:rPr>
              <w:t>162</w:t>
            </w:r>
          </w:p>
        </w:tc>
        <w:tc>
          <w:tcPr>
            <w:tcW w:w="3137" w:type="dxa"/>
            <w:gridSpan w:val="2"/>
          </w:tcPr>
          <w:p w14:paraId="5B3243E9">
            <w:r>
              <w:rPr>
                <w:rFonts w:ascii="Times New Roman" w:hAnsi="Times New Roman" w:eastAsia="宋体"/>
                <w:b w:val="0"/>
                <w:sz w:val="18"/>
              </w:rPr>
              <w:t>BUG-5348</w:t>
            </w:r>
          </w:p>
        </w:tc>
        <w:tc>
          <w:tcPr>
            <w:tcW w:w="3137" w:type="dxa"/>
            <w:gridSpan w:val="2"/>
          </w:tcPr>
          <w:p w14:paraId="144732A5">
            <w:r>
              <w:rPr>
                <w:rFonts w:ascii="Times New Roman" w:hAnsi="Times New Roman" w:eastAsia="宋体"/>
                <w:b w:val="0"/>
                <w:sz w:val="18"/>
              </w:rPr>
              <w:t>[Dev-hub] 刷新页面后，脚本编辑器中的滚动条不会保留其位置</w:t>
            </w:r>
          </w:p>
        </w:tc>
      </w:tr>
      <w:tr w14:paraId="2E4D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5B6596C">
            <w:r>
              <w:rPr>
                <w:rFonts w:ascii="Times New Roman" w:hAnsi="Times New Roman" w:eastAsia="宋体"/>
                <w:b w:val="0"/>
                <w:sz w:val="18"/>
              </w:rPr>
              <w:t>163</w:t>
            </w:r>
          </w:p>
        </w:tc>
        <w:tc>
          <w:tcPr>
            <w:tcW w:w="3137" w:type="dxa"/>
            <w:gridSpan w:val="2"/>
          </w:tcPr>
          <w:p w14:paraId="2F620A4D">
            <w:r>
              <w:rPr>
                <w:rFonts w:ascii="Times New Roman" w:hAnsi="Times New Roman" w:eastAsia="宋体"/>
                <w:b w:val="0"/>
                <w:sz w:val="18"/>
              </w:rPr>
              <w:t>BUG-5354</w:t>
            </w:r>
          </w:p>
        </w:tc>
        <w:tc>
          <w:tcPr>
            <w:tcW w:w="3137" w:type="dxa"/>
            <w:gridSpan w:val="2"/>
          </w:tcPr>
          <w:p w14:paraId="6BE569B4">
            <w:r>
              <w:rPr>
                <w:rFonts w:ascii="Times New Roman" w:hAnsi="Times New Roman" w:eastAsia="宋体"/>
                <w:b w:val="0"/>
                <w:sz w:val="18"/>
              </w:rPr>
              <w:t>[Dev-hub] 如果向注释中粘贴大量文本，其编辑区域会变得异常长</w:t>
            </w:r>
          </w:p>
        </w:tc>
      </w:tr>
      <w:tr w14:paraId="70182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C3D6E71">
            <w:r>
              <w:rPr>
                <w:rFonts w:ascii="Times New Roman" w:hAnsi="Times New Roman" w:eastAsia="宋体"/>
                <w:b w:val="0"/>
                <w:sz w:val="18"/>
              </w:rPr>
              <w:t>164</w:t>
            </w:r>
          </w:p>
        </w:tc>
        <w:tc>
          <w:tcPr>
            <w:tcW w:w="3137" w:type="dxa"/>
            <w:gridSpan w:val="2"/>
          </w:tcPr>
          <w:p w14:paraId="200AEA90">
            <w:r>
              <w:rPr>
                <w:rFonts w:ascii="Times New Roman" w:hAnsi="Times New Roman" w:eastAsia="宋体"/>
                <w:b w:val="0"/>
                <w:sz w:val="18"/>
              </w:rPr>
              <w:t>BUG-5361</w:t>
            </w:r>
          </w:p>
        </w:tc>
        <w:tc>
          <w:tcPr>
            <w:tcW w:w="3137" w:type="dxa"/>
            <w:gridSpan w:val="2"/>
          </w:tcPr>
          <w:p w14:paraId="3058A412">
            <w:r>
              <w:rPr>
                <w:rFonts w:ascii="Times New Roman" w:hAnsi="Times New Roman" w:eastAsia="宋体"/>
                <w:b w:val="0"/>
                <w:sz w:val="18"/>
              </w:rPr>
              <w:t>[QA-hub] 在文件浏览器中复制/粘贴含有子文件夹的文件夹时，Undo 命令会出现问题</w:t>
            </w:r>
          </w:p>
        </w:tc>
      </w:tr>
      <w:tr w14:paraId="27B24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8BFC355">
            <w:r>
              <w:rPr>
                <w:rFonts w:ascii="Times New Roman" w:hAnsi="Times New Roman" w:eastAsia="宋体"/>
                <w:b w:val="0"/>
                <w:sz w:val="18"/>
              </w:rPr>
              <w:t>165</w:t>
            </w:r>
          </w:p>
        </w:tc>
        <w:tc>
          <w:tcPr>
            <w:tcW w:w="3137" w:type="dxa"/>
            <w:gridSpan w:val="2"/>
          </w:tcPr>
          <w:p w14:paraId="1C4238D1">
            <w:r>
              <w:rPr>
                <w:rFonts w:ascii="Times New Roman" w:hAnsi="Times New Roman" w:eastAsia="宋体"/>
                <w:b w:val="0"/>
                <w:sz w:val="18"/>
              </w:rPr>
              <w:t>BUG-5368</w:t>
            </w:r>
          </w:p>
        </w:tc>
        <w:tc>
          <w:tcPr>
            <w:tcW w:w="3137" w:type="dxa"/>
            <w:gridSpan w:val="2"/>
          </w:tcPr>
          <w:p w14:paraId="10EED677">
            <w:r>
              <w:rPr>
                <w:rFonts w:ascii="Times New Roman" w:hAnsi="Times New Roman" w:eastAsia="宋体"/>
                <w:b w:val="0"/>
                <w:sz w:val="18"/>
              </w:rPr>
              <w:t>[Dev-hub] AWGN 函数不接受 RandStream 对象</w:t>
            </w:r>
          </w:p>
        </w:tc>
      </w:tr>
      <w:tr w14:paraId="4750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D538E8E">
            <w:r>
              <w:rPr>
                <w:rFonts w:ascii="Times New Roman" w:hAnsi="Times New Roman" w:eastAsia="宋体"/>
                <w:b w:val="0"/>
                <w:sz w:val="18"/>
              </w:rPr>
              <w:t>166</w:t>
            </w:r>
          </w:p>
        </w:tc>
        <w:tc>
          <w:tcPr>
            <w:tcW w:w="3137" w:type="dxa"/>
            <w:gridSpan w:val="2"/>
          </w:tcPr>
          <w:p w14:paraId="2C3F447B">
            <w:r>
              <w:rPr>
                <w:rFonts w:ascii="Times New Roman" w:hAnsi="Times New Roman" w:eastAsia="宋体"/>
                <w:b w:val="0"/>
                <w:sz w:val="18"/>
              </w:rPr>
              <w:t>BUG-5385</w:t>
            </w:r>
          </w:p>
        </w:tc>
        <w:tc>
          <w:tcPr>
            <w:tcW w:w="3137" w:type="dxa"/>
            <w:gridSpan w:val="2"/>
          </w:tcPr>
          <w:p w14:paraId="536EE193">
            <w:r>
              <w:rPr>
                <w:rFonts w:ascii="Times New Roman" w:hAnsi="Times New Roman" w:eastAsia="宋体"/>
                <w:b w:val="0"/>
                <w:sz w:val="18"/>
              </w:rPr>
              <w:t>[Prod] Bernoulli Binary Generator 和 Barker Code Generator 的输出数据类型不是 Julia 原生类型</w:t>
            </w:r>
          </w:p>
        </w:tc>
      </w:tr>
      <w:tr w14:paraId="7306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5AF261E">
            <w:r>
              <w:rPr>
                <w:rFonts w:ascii="Times New Roman" w:hAnsi="Times New Roman" w:eastAsia="宋体"/>
                <w:b w:val="0"/>
                <w:sz w:val="18"/>
              </w:rPr>
              <w:t>167</w:t>
            </w:r>
          </w:p>
        </w:tc>
        <w:tc>
          <w:tcPr>
            <w:tcW w:w="3137" w:type="dxa"/>
            <w:gridSpan w:val="2"/>
          </w:tcPr>
          <w:p w14:paraId="36E80244">
            <w:r>
              <w:rPr>
                <w:rFonts w:ascii="Times New Roman" w:hAnsi="Times New Roman" w:eastAsia="宋体"/>
                <w:b w:val="0"/>
                <w:sz w:val="18"/>
              </w:rPr>
              <w:t>BUG-5392</w:t>
            </w:r>
          </w:p>
        </w:tc>
        <w:tc>
          <w:tcPr>
            <w:tcW w:w="3137" w:type="dxa"/>
            <w:gridSpan w:val="2"/>
          </w:tcPr>
          <w:p w14:paraId="5448190B">
            <w:r>
              <w:rPr>
                <w:rFonts w:ascii="Times New Roman" w:hAnsi="Times New Roman" w:eastAsia="宋体"/>
                <w:b w:val="0"/>
                <w:sz w:val="18"/>
              </w:rPr>
              <w:t>[Dev-hub] 改进 SISO Fading Channel：该模块占用大量内存</w:t>
            </w:r>
          </w:p>
        </w:tc>
      </w:tr>
      <w:tr w14:paraId="59FA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DE4F841">
            <w:r>
              <w:rPr>
                <w:rFonts w:ascii="Times New Roman" w:hAnsi="Times New Roman" w:eastAsia="宋体"/>
                <w:b w:val="0"/>
                <w:sz w:val="18"/>
              </w:rPr>
              <w:t>168</w:t>
            </w:r>
          </w:p>
        </w:tc>
        <w:tc>
          <w:tcPr>
            <w:tcW w:w="3137" w:type="dxa"/>
            <w:gridSpan w:val="2"/>
          </w:tcPr>
          <w:p w14:paraId="1E1AE7C5">
            <w:r>
              <w:rPr>
                <w:rFonts w:ascii="Times New Roman" w:hAnsi="Times New Roman" w:eastAsia="宋体"/>
                <w:b w:val="0"/>
                <w:sz w:val="18"/>
              </w:rPr>
              <w:t>BUG-5448</w:t>
            </w:r>
          </w:p>
        </w:tc>
        <w:tc>
          <w:tcPr>
            <w:tcW w:w="3137" w:type="dxa"/>
            <w:gridSpan w:val="2"/>
          </w:tcPr>
          <w:p w14:paraId="035200EB">
            <w:r>
              <w:rPr>
                <w:rFonts w:ascii="Times New Roman" w:hAnsi="Times New Roman" w:eastAsia="宋体"/>
                <w:b w:val="0"/>
                <w:sz w:val="18"/>
              </w:rPr>
              <w:t>[Dev-hub] 信号可视化窗口：图形标题位于顶部时会覆盖绘图区域</w:t>
            </w:r>
          </w:p>
        </w:tc>
      </w:tr>
      <w:tr w14:paraId="441D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936E8D3">
            <w:r>
              <w:rPr>
                <w:rFonts w:ascii="Times New Roman" w:hAnsi="Times New Roman" w:eastAsia="宋体"/>
                <w:b w:val="0"/>
                <w:sz w:val="18"/>
              </w:rPr>
              <w:t>169</w:t>
            </w:r>
          </w:p>
        </w:tc>
        <w:tc>
          <w:tcPr>
            <w:tcW w:w="3137" w:type="dxa"/>
            <w:gridSpan w:val="2"/>
          </w:tcPr>
          <w:p w14:paraId="4105CE2E">
            <w:r>
              <w:rPr>
                <w:rFonts w:ascii="Times New Roman" w:hAnsi="Times New Roman" w:eastAsia="宋体"/>
                <w:b w:val="0"/>
                <w:sz w:val="18"/>
              </w:rPr>
              <w:t>BUG-5480</w:t>
            </w:r>
          </w:p>
        </w:tc>
        <w:tc>
          <w:tcPr>
            <w:tcW w:w="3137" w:type="dxa"/>
            <w:gridSpan w:val="2"/>
          </w:tcPr>
          <w:p w14:paraId="6F141109">
            <w:r>
              <w:rPr>
                <w:rFonts w:ascii="Times New Roman" w:hAnsi="Times New Roman" w:eastAsia="宋体"/>
                <w:b w:val="0"/>
                <w:sz w:val="18"/>
              </w:rPr>
              <w:t>[Prod] 如果通过变量设置位掩码，模块图标上会显示整个表达式</w:t>
            </w:r>
          </w:p>
        </w:tc>
      </w:tr>
      <w:tr w14:paraId="6729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15A9F85">
            <w:r>
              <w:rPr>
                <w:rFonts w:ascii="Times New Roman" w:hAnsi="Times New Roman" w:eastAsia="宋体"/>
                <w:b w:val="0"/>
                <w:sz w:val="18"/>
              </w:rPr>
              <w:t>170</w:t>
            </w:r>
          </w:p>
        </w:tc>
        <w:tc>
          <w:tcPr>
            <w:tcW w:w="3137" w:type="dxa"/>
            <w:gridSpan w:val="2"/>
          </w:tcPr>
          <w:p w14:paraId="4B524A50">
            <w:r>
              <w:rPr>
                <w:rFonts w:ascii="Times New Roman" w:hAnsi="Times New Roman" w:eastAsia="宋体"/>
                <w:b w:val="0"/>
                <w:sz w:val="18"/>
              </w:rPr>
              <w:t>BUG-5526</w:t>
            </w:r>
          </w:p>
        </w:tc>
        <w:tc>
          <w:tcPr>
            <w:tcW w:w="3137" w:type="dxa"/>
            <w:gridSpan w:val="2"/>
          </w:tcPr>
          <w:p w14:paraId="543A2CA4">
            <w:r>
              <w:rPr>
                <w:rFonts w:ascii="Times New Roman" w:hAnsi="Times New Roman" w:eastAsia="宋体"/>
                <w:b w:val="0"/>
                <w:sz w:val="18"/>
              </w:rPr>
              <w:t>[Prod] 在变量编辑器窗口中可以清除 ans，但实际上该变量并未被清除</w:t>
            </w:r>
          </w:p>
        </w:tc>
      </w:tr>
      <w:tr w14:paraId="55479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973F4A">
            <w:r>
              <w:rPr>
                <w:rFonts w:ascii="Times New Roman" w:hAnsi="Times New Roman" w:eastAsia="宋体"/>
                <w:b w:val="0"/>
                <w:sz w:val="18"/>
              </w:rPr>
              <w:t>171</w:t>
            </w:r>
          </w:p>
        </w:tc>
        <w:tc>
          <w:tcPr>
            <w:tcW w:w="3137" w:type="dxa"/>
            <w:gridSpan w:val="2"/>
          </w:tcPr>
          <w:p w14:paraId="0CEDDA13">
            <w:r>
              <w:rPr>
                <w:rFonts w:ascii="Times New Roman" w:hAnsi="Times New Roman" w:eastAsia="宋体"/>
                <w:b w:val="0"/>
                <w:sz w:val="18"/>
              </w:rPr>
              <w:t>BUG-5554</w:t>
            </w:r>
          </w:p>
        </w:tc>
        <w:tc>
          <w:tcPr>
            <w:tcW w:w="3137" w:type="dxa"/>
            <w:gridSpan w:val="2"/>
          </w:tcPr>
          <w:p w14:paraId="0B01C290">
            <w:r>
              <w:rPr>
                <w:rFonts w:ascii="Times New Roman" w:hAnsi="Times New Roman" w:eastAsia="宋体"/>
                <w:b w:val="0"/>
                <w:sz w:val="18"/>
              </w:rPr>
              <w:t>[Dev-hub] 命令行：终端窗口右侧边距大于左侧边距</w:t>
            </w:r>
          </w:p>
        </w:tc>
      </w:tr>
      <w:tr w14:paraId="3EE9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5631F18">
            <w:r>
              <w:rPr>
                <w:rFonts w:ascii="Times New Roman" w:hAnsi="Times New Roman" w:eastAsia="宋体"/>
                <w:b w:val="0"/>
                <w:sz w:val="18"/>
              </w:rPr>
              <w:t>172</w:t>
            </w:r>
          </w:p>
        </w:tc>
        <w:tc>
          <w:tcPr>
            <w:tcW w:w="3137" w:type="dxa"/>
            <w:gridSpan w:val="2"/>
          </w:tcPr>
          <w:p w14:paraId="3517F186">
            <w:r>
              <w:rPr>
                <w:rFonts w:ascii="Times New Roman" w:hAnsi="Times New Roman" w:eastAsia="宋体"/>
                <w:b w:val="0"/>
                <w:sz w:val="18"/>
              </w:rPr>
              <w:t>BUG-5584</w:t>
            </w:r>
          </w:p>
        </w:tc>
        <w:tc>
          <w:tcPr>
            <w:tcW w:w="3137" w:type="dxa"/>
            <w:gridSpan w:val="2"/>
          </w:tcPr>
          <w:p w14:paraId="73101F8C">
            <w:r>
              <w:rPr>
                <w:rFonts w:ascii="Times New Roman" w:hAnsi="Times New Roman" w:eastAsia="宋体"/>
                <w:b w:val="0"/>
                <w:sz w:val="18"/>
              </w:rPr>
              <w:t>[Prod] 在库中点击带封装的模块时不会打开模块卡片</w:t>
            </w:r>
          </w:p>
        </w:tc>
      </w:tr>
      <w:tr w14:paraId="53D1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AD95504">
            <w:r>
              <w:rPr>
                <w:rFonts w:ascii="Times New Roman" w:hAnsi="Times New Roman" w:eastAsia="宋体"/>
                <w:b w:val="0"/>
                <w:sz w:val="18"/>
              </w:rPr>
              <w:t>173</w:t>
            </w:r>
          </w:p>
        </w:tc>
        <w:tc>
          <w:tcPr>
            <w:tcW w:w="3137" w:type="dxa"/>
            <w:gridSpan w:val="2"/>
          </w:tcPr>
          <w:p w14:paraId="58C3A78F">
            <w:r>
              <w:rPr>
                <w:rFonts w:ascii="Times New Roman" w:hAnsi="Times New Roman" w:eastAsia="宋体"/>
                <w:b w:val="0"/>
                <w:sz w:val="18"/>
              </w:rPr>
              <w:t>BUG-5634</w:t>
            </w:r>
          </w:p>
        </w:tc>
        <w:tc>
          <w:tcPr>
            <w:tcW w:w="3137" w:type="dxa"/>
            <w:gridSpan w:val="2"/>
          </w:tcPr>
          <w:p w14:paraId="712687BA">
            <w:r>
              <w:rPr>
                <w:rFonts w:ascii="Times New Roman" w:hAnsi="Times New Roman" w:eastAsia="宋体"/>
                <w:b w:val="0"/>
                <w:sz w:val="18"/>
              </w:rPr>
              <w:t>[Dev-hub] 点击 Chart 模块中转移的内容不会打开“转移参数”设置</w:t>
            </w:r>
          </w:p>
        </w:tc>
      </w:tr>
      <w:tr w14:paraId="19C18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891D13D">
            <w:r>
              <w:rPr>
                <w:rFonts w:ascii="Times New Roman" w:hAnsi="Times New Roman" w:eastAsia="宋体"/>
                <w:b w:val="0"/>
                <w:sz w:val="18"/>
              </w:rPr>
              <w:t>174</w:t>
            </w:r>
          </w:p>
        </w:tc>
        <w:tc>
          <w:tcPr>
            <w:tcW w:w="3137" w:type="dxa"/>
            <w:gridSpan w:val="2"/>
          </w:tcPr>
          <w:p w14:paraId="57D98557">
            <w:r>
              <w:rPr>
                <w:rFonts w:ascii="Times New Roman" w:hAnsi="Times New Roman" w:eastAsia="宋体"/>
                <w:b w:val="0"/>
                <w:sz w:val="18"/>
              </w:rPr>
              <w:t>BUG-5643</w:t>
            </w:r>
          </w:p>
        </w:tc>
        <w:tc>
          <w:tcPr>
            <w:tcW w:w="3137" w:type="dxa"/>
            <w:gridSpan w:val="2"/>
          </w:tcPr>
          <w:p w14:paraId="446A1150">
            <w:r>
              <w:rPr>
                <w:rFonts w:ascii="Times New Roman" w:hAnsi="Times New Roman" w:eastAsia="宋体"/>
                <w:b w:val="0"/>
                <w:sz w:val="18"/>
              </w:rPr>
              <w:t>[Dev-hub] Chart：局部事件的信号表格中，部分不可编辑字段没有显示为灰色</w:t>
            </w:r>
          </w:p>
        </w:tc>
      </w:tr>
      <w:tr w14:paraId="0F9D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6E33A9F">
            <w:r>
              <w:rPr>
                <w:rFonts w:ascii="Times New Roman" w:hAnsi="Times New Roman" w:eastAsia="宋体"/>
                <w:b w:val="0"/>
                <w:sz w:val="18"/>
              </w:rPr>
              <w:t>175</w:t>
            </w:r>
          </w:p>
        </w:tc>
        <w:tc>
          <w:tcPr>
            <w:tcW w:w="3137" w:type="dxa"/>
            <w:gridSpan w:val="2"/>
          </w:tcPr>
          <w:p w14:paraId="5EB3524E">
            <w:r>
              <w:rPr>
                <w:rFonts w:ascii="Times New Roman" w:hAnsi="Times New Roman" w:eastAsia="宋体"/>
                <w:b w:val="0"/>
                <w:sz w:val="18"/>
              </w:rPr>
              <w:t>BUG-5654</w:t>
            </w:r>
          </w:p>
        </w:tc>
        <w:tc>
          <w:tcPr>
            <w:tcW w:w="3137" w:type="dxa"/>
            <w:gridSpan w:val="2"/>
          </w:tcPr>
          <w:p w14:paraId="3709B2AF">
            <w:r>
              <w:rPr>
                <w:rFonts w:ascii="Times New Roman" w:hAnsi="Times New Roman" w:eastAsia="宋体"/>
                <w:b w:val="0"/>
                <w:sz w:val="18"/>
              </w:rPr>
              <w:t>[Dev-hub] Chart：Julia 语言 local 运算符的工作逻辑异常</w:t>
            </w:r>
          </w:p>
        </w:tc>
      </w:tr>
      <w:tr w14:paraId="249EA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9CD8DD6">
            <w:r>
              <w:rPr>
                <w:rFonts w:ascii="Times New Roman" w:hAnsi="Times New Roman" w:eastAsia="宋体"/>
                <w:b w:val="0"/>
                <w:sz w:val="18"/>
              </w:rPr>
              <w:t>176</w:t>
            </w:r>
          </w:p>
        </w:tc>
        <w:tc>
          <w:tcPr>
            <w:tcW w:w="3137" w:type="dxa"/>
            <w:gridSpan w:val="2"/>
          </w:tcPr>
          <w:p w14:paraId="20883E51">
            <w:r>
              <w:rPr>
                <w:rFonts w:ascii="Times New Roman" w:hAnsi="Times New Roman" w:eastAsia="宋体"/>
                <w:b w:val="0"/>
                <w:sz w:val="18"/>
              </w:rPr>
              <w:t>BUG-5656</w:t>
            </w:r>
          </w:p>
        </w:tc>
        <w:tc>
          <w:tcPr>
            <w:tcW w:w="3137" w:type="dxa"/>
            <w:gridSpan w:val="2"/>
          </w:tcPr>
          <w:p w14:paraId="503E5E6B">
            <w:r>
              <w:rPr>
                <w:rFonts w:ascii="Times New Roman" w:hAnsi="Times New Roman" w:eastAsia="宋体"/>
                <w:b w:val="0"/>
                <w:sz w:val="18"/>
              </w:rPr>
              <w:t>[Prod] 通过 ctrl 复制注释时，它不会立即被拖动到新位置</w:t>
            </w:r>
          </w:p>
        </w:tc>
      </w:tr>
      <w:tr w14:paraId="7C8D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7211852">
            <w:r>
              <w:rPr>
                <w:rFonts w:ascii="Times New Roman" w:hAnsi="Times New Roman" w:eastAsia="宋体"/>
                <w:b w:val="0"/>
                <w:sz w:val="18"/>
              </w:rPr>
              <w:t>177</w:t>
            </w:r>
          </w:p>
        </w:tc>
        <w:tc>
          <w:tcPr>
            <w:tcW w:w="3137" w:type="dxa"/>
            <w:gridSpan w:val="2"/>
          </w:tcPr>
          <w:p w14:paraId="7416C426">
            <w:r>
              <w:rPr>
                <w:rFonts w:ascii="Times New Roman" w:hAnsi="Times New Roman" w:eastAsia="宋体"/>
                <w:b w:val="0"/>
                <w:sz w:val="18"/>
              </w:rPr>
              <w:t>BUG-5682</w:t>
            </w:r>
          </w:p>
        </w:tc>
        <w:tc>
          <w:tcPr>
            <w:tcW w:w="3137" w:type="dxa"/>
            <w:gridSpan w:val="2"/>
          </w:tcPr>
          <w:p w14:paraId="28F96A4F">
            <w:r>
              <w:rPr>
                <w:rFonts w:ascii="Times New Roman" w:hAnsi="Times New Roman" w:eastAsia="宋体"/>
                <w:b w:val="0"/>
                <w:sz w:val="18"/>
              </w:rPr>
              <w:t>[Dev-hub] 文件浏览器：按类型分组时组名称不正确</w:t>
            </w:r>
          </w:p>
        </w:tc>
      </w:tr>
      <w:tr w14:paraId="52CC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9FD38E6">
            <w:r>
              <w:rPr>
                <w:rFonts w:ascii="Times New Roman" w:hAnsi="Times New Roman" w:eastAsia="宋体"/>
                <w:b w:val="0"/>
                <w:sz w:val="18"/>
              </w:rPr>
              <w:t>178</w:t>
            </w:r>
          </w:p>
        </w:tc>
        <w:tc>
          <w:tcPr>
            <w:tcW w:w="3137" w:type="dxa"/>
            <w:gridSpan w:val="2"/>
          </w:tcPr>
          <w:p w14:paraId="514D9AA5">
            <w:r>
              <w:rPr>
                <w:rFonts w:ascii="Times New Roman" w:hAnsi="Times New Roman" w:eastAsia="宋体"/>
                <w:b w:val="0"/>
                <w:sz w:val="18"/>
              </w:rPr>
              <w:t>BUG-5694</w:t>
            </w:r>
          </w:p>
        </w:tc>
        <w:tc>
          <w:tcPr>
            <w:tcW w:w="3137" w:type="dxa"/>
            <w:gridSpan w:val="2"/>
          </w:tcPr>
          <w:p w14:paraId="2537166D">
            <w:r>
              <w:rPr>
                <w:rFonts w:ascii="Times New Roman" w:hAnsi="Times New Roman" w:eastAsia="宋体"/>
                <w:b w:val="0"/>
                <w:sz w:val="18"/>
              </w:rPr>
              <w:t>[Dev-hub] 带有 ADPCA Canceller 模块的模型返回意外错误</w:t>
            </w:r>
          </w:p>
        </w:tc>
      </w:tr>
      <w:tr w14:paraId="6000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897C430">
            <w:r>
              <w:rPr>
                <w:rFonts w:ascii="Times New Roman" w:hAnsi="Times New Roman" w:eastAsia="宋体"/>
                <w:b w:val="0"/>
                <w:sz w:val="18"/>
              </w:rPr>
              <w:t>179</w:t>
            </w:r>
          </w:p>
        </w:tc>
        <w:tc>
          <w:tcPr>
            <w:tcW w:w="3137" w:type="dxa"/>
            <w:gridSpan w:val="2"/>
          </w:tcPr>
          <w:p w14:paraId="75A240A4">
            <w:r>
              <w:rPr>
                <w:rFonts w:ascii="Times New Roman" w:hAnsi="Times New Roman" w:eastAsia="宋体"/>
                <w:b w:val="0"/>
                <w:sz w:val="18"/>
              </w:rPr>
              <w:t>BUG-5696</w:t>
            </w:r>
          </w:p>
        </w:tc>
        <w:tc>
          <w:tcPr>
            <w:tcW w:w="3137" w:type="dxa"/>
            <w:gridSpan w:val="2"/>
          </w:tcPr>
          <w:p w14:paraId="06CD0A1F">
            <w:r>
              <w:rPr>
                <w:rFonts w:ascii="Times New Roman" w:hAnsi="Times New Roman" w:eastAsia="宋体"/>
                <w:b w:val="0"/>
                <w:sz w:val="18"/>
              </w:rPr>
              <w:t>[Prod] 手动保存模块设置时，按钮可能会与模块参数重叠</w:t>
            </w:r>
          </w:p>
        </w:tc>
      </w:tr>
      <w:tr w14:paraId="339A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1B3E5D6">
            <w:r>
              <w:rPr>
                <w:rFonts w:ascii="Times New Roman" w:hAnsi="Times New Roman" w:eastAsia="宋体"/>
                <w:b w:val="0"/>
                <w:sz w:val="18"/>
              </w:rPr>
              <w:t>180</w:t>
            </w:r>
          </w:p>
        </w:tc>
        <w:tc>
          <w:tcPr>
            <w:tcW w:w="3137" w:type="dxa"/>
            <w:gridSpan w:val="2"/>
          </w:tcPr>
          <w:p w14:paraId="19F5A30A">
            <w:r>
              <w:rPr>
                <w:rFonts w:ascii="Times New Roman" w:hAnsi="Times New Roman" w:eastAsia="宋体"/>
                <w:b w:val="0"/>
                <w:sz w:val="18"/>
              </w:rPr>
              <w:t>BUG-5721</w:t>
            </w:r>
          </w:p>
        </w:tc>
        <w:tc>
          <w:tcPr>
            <w:tcW w:w="3137" w:type="dxa"/>
            <w:gridSpan w:val="2"/>
          </w:tcPr>
          <w:p w14:paraId="6DCB6538">
            <w:r>
              <w:rPr>
                <w:rFonts w:ascii="Times New Roman" w:hAnsi="Times New Roman" w:eastAsia="宋体"/>
                <w:b w:val="0"/>
                <w:sz w:val="18"/>
              </w:rPr>
              <w:t>[Prod] enable 模块的 ST 继承不正确。</w:t>
            </w:r>
          </w:p>
        </w:tc>
      </w:tr>
      <w:tr w14:paraId="06AB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A96ABC1">
            <w:r>
              <w:rPr>
                <w:rFonts w:ascii="Times New Roman" w:hAnsi="Times New Roman" w:eastAsia="宋体"/>
                <w:b w:val="0"/>
                <w:sz w:val="18"/>
              </w:rPr>
              <w:t>181</w:t>
            </w:r>
          </w:p>
        </w:tc>
        <w:tc>
          <w:tcPr>
            <w:tcW w:w="3137" w:type="dxa"/>
            <w:gridSpan w:val="2"/>
          </w:tcPr>
          <w:p w14:paraId="07CF2EB9">
            <w:r>
              <w:rPr>
                <w:rFonts w:ascii="Times New Roman" w:hAnsi="Times New Roman" w:eastAsia="宋体"/>
                <w:b w:val="0"/>
                <w:sz w:val="18"/>
              </w:rPr>
              <w:t>BUG-5725</w:t>
            </w:r>
          </w:p>
        </w:tc>
        <w:tc>
          <w:tcPr>
            <w:tcW w:w="3137" w:type="dxa"/>
            <w:gridSpan w:val="2"/>
          </w:tcPr>
          <w:p w14:paraId="525715C2">
            <w:r>
              <w:rPr>
                <w:rFonts w:ascii="Times New Roman" w:hAnsi="Times New Roman" w:eastAsia="宋体"/>
                <w:b w:val="0"/>
                <w:sz w:val="18"/>
              </w:rPr>
              <w:t>[Dev-hub] 无法关闭的日志记录器</w:t>
            </w:r>
          </w:p>
        </w:tc>
      </w:tr>
      <w:tr w14:paraId="3CD06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2FC61F5">
            <w:r>
              <w:rPr>
                <w:rFonts w:ascii="Times New Roman" w:hAnsi="Times New Roman" w:eastAsia="宋体"/>
                <w:b w:val="0"/>
                <w:sz w:val="18"/>
              </w:rPr>
              <w:t>182</w:t>
            </w:r>
          </w:p>
        </w:tc>
        <w:tc>
          <w:tcPr>
            <w:tcW w:w="3137" w:type="dxa"/>
            <w:gridSpan w:val="2"/>
          </w:tcPr>
          <w:p w14:paraId="5476E54E">
            <w:r>
              <w:rPr>
                <w:rFonts w:ascii="Times New Roman" w:hAnsi="Times New Roman" w:eastAsia="宋体"/>
                <w:b w:val="0"/>
                <w:sz w:val="18"/>
              </w:rPr>
              <w:t>BUG-5729</w:t>
            </w:r>
          </w:p>
        </w:tc>
        <w:tc>
          <w:tcPr>
            <w:tcW w:w="3137" w:type="dxa"/>
            <w:gridSpan w:val="2"/>
          </w:tcPr>
          <w:p w14:paraId="5EA6734B">
            <w:r>
              <w:rPr>
                <w:rFonts w:ascii="Times New Roman" w:hAnsi="Times New Roman" w:eastAsia="宋体"/>
                <w:b w:val="0"/>
                <w:sz w:val="18"/>
              </w:rPr>
              <w:t>[Dev-hub] 进入并行状态的超级转移不正确</w:t>
            </w:r>
          </w:p>
        </w:tc>
      </w:tr>
      <w:tr w14:paraId="5F4E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9BD5D74">
            <w:r>
              <w:rPr>
                <w:rFonts w:ascii="Times New Roman" w:hAnsi="Times New Roman" w:eastAsia="宋体"/>
                <w:b w:val="0"/>
                <w:sz w:val="18"/>
              </w:rPr>
              <w:t>183</w:t>
            </w:r>
          </w:p>
        </w:tc>
        <w:tc>
          <w:tcPr>
            <w:tcW w:w="3137" w:type="dxa"/>
            <w:gridSpan w:val="2"/>
          </w:tcPr>
          <w:p w14:paraId="10869EA9">
            <w:r>
              <w:rPr>
                <w:rFonts w:ascii="Times New Roman" w:hAnsi="Times New Roman" w:eastAsia="宋体"/>
                <w:b w:val="0"/>
                <w:sz w:val="18"/>
              </w:rPr>
              <w:t>BUG-5733</w:t>
            </w:r>
          </w:p>
        </w:tc>
        <w:tc>
          <w:tcPr>
            <w:tcW w:w="3137" w:type="dxa"/>
            <w:gridSpan w:val="2"/>
          </w:tcPr>
          <w:p w14:paraId="1C069B77">
            <w:r>
              <w:rPr>
                <w:rFonts w:ascii="Times New Roman" w:hAnsi="Times New Roman" w:eastAsia="宋体"/>
                <w:b w:val="0"/>
                <w:sz w:val="18"/>
              </w:rPr>
              <w:t>[Dev-hub] 改进 RF 模块：调研误差降低方法，结果存在偏差</w:t>
            </w:r>
          </w:p>
        </w:tc>
      </w:tr>
      <w:tr w14:paraId="69088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C147DD0">
            <w:r>
              <w:rPr>
                <w:rFonts w:ascii="Times New Roman" w:hAnsi="Times New Roman" w:eastAsia="宋体"/>
                <w:b w:val="0"/>
                <w:sz w:val="18"/>
              </w:rPr>
              <w:t>184</w:t>
            </w:r>
          </w:p>
        </w:tc>
        <w:tc>
          <w:tcPr>
            <w:tcW w:w="3137" w:type="dxa"/>
            <w:gridSpan w:val="2"/>
          </w:tcPr>
          <w:p w14:paraId="247AD50A">
            <w:r>
              <w:rPr>
                <w:rFonts w:ascii="Times New Roman" w:hAnsi="Times New Roman" w:eastAsia="宋体"/>
                <w:b w:val="0"/>
                <w:sz w:val="18"/>
              </w:rPr>
              <w:t>BUG-5768</w:t>
            </w:r>
          </w:p>
        </w:tc>
        <w:tc>
          <w:tcPr>
            <w:tcW w:w="3137" w:type="dxa"/>
            <w:gridSpan w:val="2"/>
          </w:tcPr>
          <w:p w14:paraId="2FC7F331">
            <w:r>
              <w:rPr>
                <w:rFonts w:ascii="Times New Roman" w:hAnsi="Times New Roman" w:eastAsia="宋体"/>
                <w:b w:val="0"/>
                <w:sz w:val="18"/>
              </w:rPr>
              <w:t>[QA-hub] 并非所有数字信号处理模块的名称都已翻译成俄语</w:t>
            </w:r>
          </w:p>
        </w:tc>
      </w:tr>
      <w:tr w14:paraId="4007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3E57B84">
            <w:r>
              <w:rPr>
                <w:rFonts w:ascii="Times New Roman" w:hAnsi="Times New Roman" w:eastAsia="宋体"/>
                <w:b w:val="0"/>
                <w:sz w:val="18"/>
              </w:rPr>
              <w:t>185</w:t>
            </w:r>
          </w:p>
        </w:tc>
        <w:tc>
          <w:tcPr>
            <w:tcW w:w="3137" w:type="dxa"/>
            <w:gridSpan w:val="2"/>
          </w:tcPr>
          <w:p w14:paraId="52E98DAA">
            <w:r>
              <w:rPr>
                <w:rFonts w:ascii="Times New Roman" w:hAnsi="Times New Roman" w:eastAsia="宋体"/>
                <w:b w:val="0"/>
                <w:sz w:val="18"/>
              </w:rPr>
              <w:t>BUG-5796</w:t>
            </w:r>
          </w:p>
        </w:tc>
        <w:tc>
          <w:tcPr>
            <w:tcW w:w="3137" w:type="dxa"/>
            <w:gridSpan w:val="2"/>
          </w:tcPr>
          <w:p w14:paraId="0C957CD9">
            <w:r>
              <w:rPr>
                <w:rFonts w:ascii="Times New Roman" w:hAnsi="Times New Roman" w:eastAsia="宋体"/>
                <w:b w:val="0"/>
                <w:sz w:val="18"/>
              </w:rPr>
              <w:t>[Prod] 切换发布版本时不会删除不需要的服务</w:t>
            </w:r>
          </w:p>
        </w:tc>
      </w:tr>
      <w:tr w14:paraId="6871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BDE145A">
            <w:r>
              <w:rPr>
                <w:rFonts w:ascii="Times New Roman" w:hAnsi="Times New Roman" w:eastAsia="宋体"/>
                <w:b w:val="0"/>
                <w:sz w:val="18"/>
              </w:rPr>
              <w:t>186</w:t>
            </w:r>
          </w:p>
        </w:tc>
        <w:tc>
          <w:tcPr>
            <w:tcW w:w="3137" w:type="dxa"/>
            <w:gridSpan w:val="2"/>
          </w:tcPr>
          <w:p w14:paraId="64BE1480">
            <w:r>
              <w:rPr>
                <w:rFonts w:ascii="Times New Roman" w:hAnsi="Times New Roman" w:eastAsia="宋体"/>
                <w:b w:val="0"/>
                <w:sz w:val="18"/>
              </w:rPr>
              <w:t>BUG-5798</w:t>
            </w:r>
          </w:p>
        </w:tc>
        <w:tc>
          <w:tcPr>
            <w:tcW w:w="3137" w:type="dxa"/>
            <w:gridSpan w:val="2"/>
          </w:tcPr>
          <w:p w14:paraId="74DDF7B9">
            <w:r>
              <w:rPr>
                <w:rFonts w:ascii="Times New Roman" w:hAnsi="Times New Roman" w:eastAsia="宋体"/>
                <w:b w:val="0"/>
                <w:sz w:val="18"/>
              </w:rPr>
              <w:t>[Dev-hub] minmax 模块在选择 2 个输入时端口位置不正确</w:t>
            </w:r>
          </w:p>
        </w:tc>
      </w:tr>
      <w:tr w14:paraId="0D9B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833F8CD">
            <w:r>
              <w:rPr>
                <w:rFonts w:ascii="Times New Roman" w:hAnsi="Times New Roman" w:eastAsia="宋体"/>
                <w:b w:val="0"/>
                <w:sz w:val="18"/>
              </w:rPr>
              <w:t>187</w:t>
            </w:r>
          </w:p>
        </w:tc>
        <w:tc>
          <w:tcPr>
            <w:tcW w:w="3137" w:type="dxa"/>
            <w:gridSpan w:val="2"/>
          </w:tcPr>
          <w:p w14:paraId="6131D150">
            <w:r>
              <w:rPr>
                <w:rFonts w:ascii="Times New Roman" w:hAnsi="Times New Roman" w:eastAsia="宋体"/>
                <w:b w:val="0"/>
                <w:sz w:val="18"/>
              </w:rPr>
              <w:t>BUG-5809</w:t>
            </w:r>
          </w:p>
        </w:tc>
        <w:tc>
          <w:tcPr>
            <w:tcW w:w="3137" w:type="dxa"/>
            <w:gridSpan w:val="2"/>
          </w:tcPr>
          <w:p w14:paraId="53D11FC4">
            <w:r>
              <w:rPr>
                <w:rFonts w:ascii="Times New Roman" w:hAnsi="Times New Roman" w:eastAsia="宋体"/>
                <w:b w:val="0"/>
                <w:sz w:val="18"/>
              </w:rPr>
              <w:t>[Dev-hub] 子模型与父模型求解器步长不一致时错误信息不明确</w:t>
            </w:r>
          </w:p>
        </w:tc>
      </w:tr>
      <w:tr w14:paraId="34E7E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0B3F122">
            <w:r>
              <w:rPr>
                <w:rFonts w:ascii="Times New Roman" w:hAnsi="Times New Roman" w:eastAsia="宋体"/>
                <w:b w:val="0"/>
                <w:sz w:val="18"/>
              </w:rPr>
              <w:t>188</w:t>
            </w:r>
          </w:p>
        </w:tc>
        <w:tc>
          <w:tcPr>
            <w:tcW w:w="3137" w:type="dxa"/>
            <w:gridSpan w:val="2"/>
          </w:tcPr>
          <w:p w14:paraId="76BAE1F7">
            <w:r>
              <w:rPr>
                <w:rFonts w:ascii="Times New Roman" w:hAnsi="Times New Roman" w:eastAsia="宋体"/>
                <w:b w:val="0"/>
                <w:sz w:val="18"/>
              </w:rPr>
              <w:t>BUG-5813</w:t>
            </w:r>
          </w:p>
        </w:tc>
        <w:tc>
          <w:tcPr>
            <w:tcW w:w="3137" w:type="dxa"/>
            <w:gridSpan w:val="2"/>
          </w:tcPr>
          <w:p w14:paraId="76597EE4">
            <w:r>
              <w:rPr>
                <w:rFonts w:ascii="Times New Roman" w:hAnsi="Times New Roman" w:eastAsia="宋体"/>
                <w:b w:val="0"/>
                <w:sz w:val="18"/>
              </w:rPr>
              <w:t>[Prod] Chart：内部转移会“吸附”到状态模块最远的边界，而不是最近的边界</w:t>
            </w:r>
          </w:p>
        </w:tc>
      </w:tr>
      <w:tr w14:paraId="6190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C780C77">
            <w:r>
              <w:rPr>
                <w:rFonts w:ascii="Times New Roman" w:hAnsi="Times New Roman" w:eastAsia="宋体"/>
                <w:b w:val="0"/>
                <w:sz w:val="18"/>
              </w:rPr>
              <w:t>189</w:t>
            </w:r>
          </w:p>
        </w:tc>
        <w:tc>
          <w:tcPr>
            <w:tcW w:w="3137" w:type="dxa"/>
            <w:gridSpan w:val="2"/>
          </w:tcPr>
          <w:p w14:paraId="7B3FDB4C">
            <w:r>
              <w:rPr>
                <w:rFonts w:ascii="Times New Roman" w:hAnsi="Times New Roman" w:eastAsia="宋体"/>
                <w:b w:val="0"/>
                <w:sz w:val="18"/>
              </w:rPr>
              <w:t>BUG-5820</w:t>
            </w:r>
          </w:p>
        </w:tc>
        <w:tc>
          <w:tcPr>
            <w:tcW w:w="3137" w:type="dxa"/>
            <w:gridSpan w:val="2"/>
          </w:tcPr>
          <w:p w14:paraId="0FFEE9CF">
            <w:r>
              <w:rPr>
                <w:rFonts w:ascii="Times New Roman" w:hAnsi="Times New Roman" w:eastAsia="宋体"/>
                <w:b w:val="0"/>
                <w:sz w:val="18"/>
              </w:rPr>
              <w:t>[Prod] Chart：尝试选中子模块时，父级状态模块会在画布上发生偏移</w:t>
            </w:r>
          </w:p>
        </w:tc>
      </w:tr>
      <w:tr w14:paraId="5BC4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EEF522A">
            <w:r>
              <w:rPr>
                <w:rFonts w:ascii="Times New Roman" w:hAnsi="Times New Roman" w:eastAsia="宋体"/>
                <w:b w:val="0"/>
                <w:sz w:val="18"/>
              </w:rPr>
              <w:t>190</w:t>
            </w:r>
          </w:p>
        </w:tc>
        <w:tc>
          <w:tcPr>
            <w:tcW w:w="3137" w:type="dxa"/>
            <w:gridSpan w:val="2"/>
          </w:tcPr>
          <w:p w14:paraId="4EE87696">
            <w:r>
              <w:rPr>
                <w:rFonts w:ascii="Times New Roman" w:hAnsi="Times New Roman" w:eastAsia="宋体"/>
                <w:b w:val="0"/>
                <w:sz w:val="18"/>
              </w:rPr>
              <w:t>BUG-5851</w:t>
            </w:r>
          </w:p>
        </w:tc>
        <w:tc>
          <w:tcPr>
            <w:tcW w:w="3137" w:type="dxa"/>
            <w:gridSpan w:val="2"/>
          </w:tcPr>
          <w:p w14:paraId="29557D0B">
            <w:r>
              <w:rPr>
                <w:rFonts w:ascii="Times New Roman" w:hAnsi="Times New Roman" w:eastAsia="宋体"/>
                <w:b w:val="0"/>
                <w:sz w:val="18"/>
              </w:rPr>
              <w:t>[QA-hub] 在状态机的编辑模式下向下滚动变量编辑器时，错误提示不会消失</w:t>
            </w:r>
          </w:p>
        </w:tc>
      </w:tr>
      <w:tr w14:paraId="0AAD3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40E955">
            <w:r>
              <w:rPr>
                <w:rFonts w:ascii="Times New Roman" w:hAnsi="Times New Roman" w:eastAsia="宋体"/>
                <w:b w:val="0"/>
                <w:sz w:val="18"/>
              </w:rPr>
              <w:t>191</w:t>
            </w:r>
          </w:p>
        </w:tc>
        <w:tc>
          <w:tcPr>
            <w:tcW w:w="3137" w:type="dxa"/>
            <w:gridSpan w:val="2"/>
          </w:tcPr>
          <w:p w14:paraId="5BE2C8A8">
            <w:r>
              <w:rPr>
                <w:rFonts w:ascii="Times New Roman" w:hAnsi="Times New Roman" w:eastAsia="宋体"/>
                <w:b w:val="0"/>
                <w:sz w:val="18"/>
              </w:rPr>
              <w:t>BUG-5870</w:t>
            </w:r>
          </w:p>
        </w:tc>
        <w:tc>
          <w:tcPr>
            <w:tcW w:w="3137" w:type="dxa"/>
            <w:gridSpan w:val="2"/>
          </w:tcPr>
          <w:p w14:paraId="7877DA3B">
            <w:r>
              <w:rPr>
                <w:rFonts w:ascii="Times New Roman" w:hAnsi="Times New Roman" w:eastAsia="宋体"/>
                <w:b w:val="0"/>
                <w:sz w:val="18"/>
              </w:rPr>
              <w:t>[Dev-hub] 将矩阵分解模块的报错切换为清晰明确的错误提示</w:t>
            </w:r>
          </w:p>
        </w:tc>
      </w:tr>
      <w:tr w14:paraId="3633A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F2B029A">
            <w:r>
              <w:rPr>
                <w:rFonts w:ascii="Times New Roman" w:hAnsi="Times New Roman" w:eastAsia="宋体"/>
                <w:b w:val="0"/>
                <w:sz w:val="18"/>
              </w:rPr>
              <w:t>192</w:t>
            </w:r>
          </w:p>
        </w:tc>
        <w:tc>
          <w:tcPr>
            <w:tcW w:w="3137" w:type="dxa"/>
            <w:gridSpan w:val="2"/>
          </w:tcPr>
          <w:p w14:paraId="5763B4E6">
            <w:r>
              <w:rPr>
                <w:rFonts w:ascii="Times New Roman" w:hAnsi="Times New Roman" w:eastAsia="宋体"/>
                <w:b w:val="0"/>
                <w:sz w:val="18"/>
              </w:rPr>
              <w:t>BUG-5877</w:t>
            </w:r>
          </w:p>
        </w:tc>
        <w:tc>
          <w:tcPr>
            <w:tcW w:w="3137" w:type="dxa"/>
            <w:gridSpan w:val="2"/>
          </w:tcPr>
          <w:p w14:paraId="5E3CEFF6">
            <w:r>
              <w:rPr>
                <w:rFonts w:ascii="Times New Roman" w:hAnsi="Times New Roman" w:eastAsia="宋体"/>
                <w:b w:val="0"/>
                <w:sz w:val="18"/>
              </w:rPr>
              <w:t>[Dev-hub] 采用线性插值方法的 1-D LUT 模块图标在被注释掉时不会完全变灰</w:t>
            </w:r>
          </w:p>
        </w:tc>
      </w:tr>
      <w:tr w14:paraId="57A2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69AFBA8">
            <w:r>
              <w:rPr>
                <w:rFonts w:ascii="Times New Roman" w:hAnsi="Times New Roman" w:eastAsia="宋体"/>
                <w:b w:val="0"/>
                <w:sz w:val="18"/>
              </w:rPr>
              <w:t>193</w:t>
            </w:r>
          </w:p>
        </w:tc>
        <w:tc>
          <w:tcPr>
            <w:tcW w:w="3137" w:type="dxa"/>
            <w:gridSpan w:val="2"/>
          </w:tcPr>
          <w:p w14:paraId="5450A299">
            <w:r>
              <w:rPr>
                <w:rFonts w:ascii="Times New Roman" w:hAnsi="Times New Roman" w:eastAsia="宋体"/>
                <w:b w:val="0"/>
                <w:sz w:val="18"/>
              </w:rPr>
              <w:t>BUG-5879</w:t>
            </w:r>
          </w:p>
        </w:tc>
        <w:tc>
          <w:tcPr>
            <w:tcW w:w="3137" w:type="dxa"/>
            <w:gridSpan w:val="2"/>
          </w:tcPr>
          <w:p w14:paraId="6496DCAC">
            <w:r>
              <w:rPr>
                <w:rFonts w:ascii="Times New Roman" w:hAnsi="Times New Roman" w:eastAsia="宋体"/>
                <w:b w:val="0"/>
                <w:sz w:val="18"/>
              </w:rPr>
              <w:t>[Dev-hub] 通过三击选中两行的名称时，只会选中其中一行</w:t>
            </w:r>
          </w:p>
        </w:tc>
      </w:tr>
      <w:tr w14:paraId="1BD8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9A9EAEF">
            <w:r>
              <w:rPr>
                <w:rFonts w:ascii="Times New Roman" w:hAnsi="Times New Roman" w:eastAsia="宋体"/>
                <w:b w:val="0"/>
                <w:sz w:val="18"/>
              </w:rPr>
              <w:t>194</w:t>
            </w:r>
          </w:p>
        </w:tc>
        <w:tc>
          <w:tcPr>
            <w:tcW w:w="3137" w:type="dxa"/>
            <w:gridSpan w:val="2"/>
          </w:tcPr>
          <w:p w14:paraId="342B5064">
            <w:r>
              <w:rPr>
                <w:rFonts w:ascii="Times New Roman" w:hAnsi="Times New Roman" w:eastAsia="宋体"/>
                <w:b w:val="0"/>
                <w:sz w:val="18"/>
              </w:rPr>
              <w:t>BUG-5896</w:t>
            </w:r>
          </w:p>
        </w:tc>
        <w:tc>
          <w:tcPr>
            <w:tcW w:w="3137" w:type="dxa"/>
            <w:gridSpan w:val="2"/>
          </w:tcPr>
          <w:p w14:paraId="495439AF">
            <w:r>
              <w:rPr>
                <w:rFonts w:ascii="Times New Roman" w:hAnsi="Times New Roman" w:eastAsia="宋体"/>
                <w:b w:val="0"/>
                <w:sz w:val="18"/>
              </w:rPr>
              <w:t>[Prod] Chart：未连接的转移不参与画布的自动缩放</w:t>
            </w:r>
          </w:p>
        </w:tc>
      </w:tr>
      <w:tr w14:paraId="26C3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CE71504">
            <w:r>
              <w:rPr>
                <w:rFonts w:ascii="Times New Roman" w:hAnsi="Times New Roman" w:eastAsia="宋体"/>
                <w:b w:val="0"/>
                <w:sz w:val="18"/>
              </w:rPr>
              <w:t>195</w:t>
            </w:r>
          </w:p>
        </w:tc>
        <w:tc>
          <w:tcPr>
            <w:tcW w:w="3137" w:type="dxa"/>
            <w:gridSpan w:val="2"/>
          </w:tcPr>
          <w:p w14:paraId="693F846E">
            <w:r>
              <w:rPr>
                <w:rFonts w:ascii="Times New Roman" w:hAnsi="Times New Roman" w:eastAsia="宋体"/>
                <w:b w:val="0"/>
                <w:sz w:val="18"/>
              </w:rPr>
              <w:t>BUG-5899</w:t>
            </w:r>
          </w:p>
        </w:tc>
        <w:tc>
          <w:tcPr>
            <w:tcW w:w="3137" w:type="dxa"/>
            <w:gridSpan w:val="2"/>
          </w:tcPr>
          <w:p w14:paraId="40935034">
            <w:r>
              <w:rPr>
                <w:rFonts w:ascii="Times New Roman" w:hAnsi="Times New Roman" w:eastAsia="宋体"/>
                <w:b w:val="0"/>
                <w:sz w:val="18"/>
              </w:rPr>
              <w:t>[Prod] Chart：自动缩放时默认转移会超出画布边界</w:t>
            </w:r>
          </w:p>
        </w:tc>
      </w:tr>
      <w:tr w14:paraId="276F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FAEFC17">
            <w:r>
              <w:rPr>
                <w:rFonts w:ascii="Times New Roman" w:hAnsi="Times New Roman" w:eastAsia="宋体"/>
                <w:b w:val="0"/>
                <w:sz w:val="18"/>
              </w:rPr>
              <w:t>196</w:t>
            </w:r>
          </w:p>
        </w:tc>
        <w:tc>
          <w:tcPr>
            <w:tcW w:w="3137" w:type="dxa"/>
            <w:gridSpan w:val="2"/>
          </w:tcPr>
          <w:p w14:paraId="63AC6BB1">
            <w:r>
              <w:rPr>
                <w:rFonts w:ascii="Times New Roman" w:hAnsi="Times New Roman" w:eastAsia="宋体"/>
                <w:b w:val="0"/>
                <w:sz w:val="18"/>
              </w:rPr>
              <w:t>BUG-5904</w:t>
            </w:r>
          </w:p>
        </w:tc>
        <w:tc>
          <w:tcPr>
            <w:tcW w:w="3137" w:type="dxa"/>
            <w:gridSpan w:val="2"/>
          </w:tcPr>
          <w:p w14:paraId="6081A0F8">
            <w:r>
              <w:rPr>
                <w:rFonts w:ascii="Times New Roman" w:hAnsi="Times New Roman" w:eastAsia="宋体"/>
                <w:b w:val="0"/>
                <w:sz w:val="18"/>
              </w:rPr>
              <w:t>[Prod] NarrowbandTransmitArray 的辐射角计算不正确</w:t>
            </w:r>
          </w:p>
        </w:tc>
      </w:tr>
      <w:tr w14:paraId="5B16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FAB0F88">
            <w:r>
              <w:rPr>
                <w:rFonts w:ascii="Times New Roman" w:hAnsi="Times New Roman" w:eastAsia="宋体"/>
                <w:b w:val="0"/>
                <w:sz w:val="18"/>
              </w:rPr>
              <w:t>197</w:t>
            </w:r>
          </w:p>
        </w:tc>
        <w:tc>
          <w:tcPr>
            <w:tcW w:w="3137" w:type="dxa"/>
            <w:gridSpan w:val="2"/>
          </w:tcPr>
          <w:p w14:paraId="54E8EAD4">
            <w:r>
              <w:rPr>
                <w:rFonts w:ascii="Times New Roman" w:hAnsi="Times New Roman" w:eastAsia="宋体"/>
                <w:b w:val="0"/>
                <w:sz w:val="18"/>
              </w:rPr>
              <w:t>BUG-5937</w:t>
            </w:r>
          </w:p>
        </w:tc>
        <w:tc>
          <w:tcPr>
            <w:tcW w:w="3137" w:type="dxa"/>
            <w:gridSpan w:val="2"/>
          </w:tcPr>
          <w:p w14:paraId="5AF23A40">
            <w:r>
              <w:rPr>
                <w:rFonts w:ascii="Times New Roman" w:hAnsi="Times New Roman" w:eastAsia="宋体"/>
                <w:b w:val="0"/>
                <w:sz w:val="18"/>
              </w:rPr>
              <w:t>[Dev-hub] （缺陷）[Codegen] base rate 不是模型 fixed step 的整数倍</w:t>
            </w:r>
          </w:p>
        </w:tc>
      </w:tr>
      <w:tr w14:paraId="342B4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4684421">
            <w:r>
              <w:rPr>
                <w:rFonts w:ascii="Times New Roman" w:hAnsi="Times New Roman" w:eastAsia="宋体"/>
                <w:b w:val="0"/>
                <w:sz w:val="18"/>
              </w:rPr>
              <w:t>198</w:t>
            </w:r>
          </w:p>
        </w:tc>
        <w:tc>
          <w:tcPr>
            <w:tcW w:w="3137" w:type="dxa"/>
            <w:gridSpan w:val="2"/>
          </w:tcPr>
          <w:p w14:paraId="24463512">
            <w:r>
              <w:rPr>
                <w:rFonts w:ascii="Times New Roman" w:hAnsi="Times New Roman" w:eastAsia="宋体"/>
                <w:b w:val="0"/>
                <w:sz w:val="18"/>
              </w:rPr>
              <w:t>BUG-5955</w:t>
            </w:r>
          </w:p>
        </w:tc>
        <w:tc>
          <w:tcPr>
            <w:tcW w:w="3137" w:type="dxa"/>
            <w:gridSpan w:val="2"/>
          </w:tcPr>
          <w:p w14:paraId="1B72A700">
            <w:r>
              <w:rPr>
                <w:rFonts w:ascii="Times New Roman" w:hAnsi="Times New Roman" w:eastAsia="宋体"/>
                <w:b w:val="0"/>
                <w:sz w:val="18"/>
              </w:rPr>
              <w:t>[Dev-hub] 带有 Variable Pulse Delay 模块的模型在计算循环中出错</w:t>
            </w:r>
          </w:p>
        </w:tc>
      </w:tr>
      <w:tr w14:paraId="30A6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ED027F1">
            <w:r>
              <w:rPr>
                <w:rFonts w:ascii="Times New Roman" w:hAnsi="Times New Roman" w:eastAsia="宋体"/>
                <w:b w:val="0"/>
                <w:sz w:val="18"/>
              </w:rPr>
              <w:t>199</w:t>
            </w:r>
          </w:p>
        </w:tc>
        <w:tc>
          <w:tcPr>
            <w:tcW w:w="3137" w:type="dxa"/>
            <w:gridSpan w:val="2"/>
          </w:tcPr>
          <w:p w14:paraId="640BA38A">
            <w:r>
              <w:rPr>
                <w:rFonts w:ascii="Times New Roman" w:hAnsi="Times New Roman" w:eastAsia="宋体"/>
                <w:b w:val="0"/>
                <w:sz w:val="18"/>
              </w:rPr>
              <w:t>BUG-5962</w:t>
            </w:r>
          </w:p>
        </w:tc>
        <w:tc>
          <w:tcPr>
            <w:tcW w:w="3137" w:type="dxa"/>
            <w:gridSpan w:val="2"/>
          </w:tcPr>
          <w:p w14:paraId="42DA84D8">
            <w:r>
              <w:rPr>
                <w:rFonts w:ascii="Times New Roman" w:hAnsi="Times New Roman" w:eastAsia="宋体"/>
                <w:b w:val="0"/>
                <w:sz w:val="18"/>
              </w:rPr>
              <w:t>[Prod] 同一模型的书签可以被赋予相同的名称</w:t>
            </w:r>
          </w:p>
        </w:tc>
      </w:tr>
      <w:tr w14:paraId="6D2FF38B">
        <w:tblPrEx>
          <w:tblCellMar>
            <w:top w:w="0" w:type="dxa"/>
            <w:left w:w="108" w:type="dxa"/>
            <w:bottom w:w="0" w:type="dxa"/>
            <w:right w:w="108" w:type="dxa"/>
          </w:tblCellMar>
        </w:tblPrEx>
        <w:trPr>
          <w:jc w:val="center"/>
        </w:trPr>
        <w:tc>
          <w:tcPr>
            <w:tcW w:w="3137" w:type="dxa"/>
            <w:gridSpan w:val="2"/>
          </w:tcPr>
          <w:p w14:paraId="6989B356">
            <w:r>
              <w:rPr>
                <w:rFonts w:ascii="Times New Roman" w:hAnsi="Times New Roman" w:eastAsia="宋体"/>
                <w:b w:val="0"/>
                <w:sz w:val="18"/>
              </w:rPr>
              <w:t>200</w:t>
            </w:r>
          </w:p>
        </w:tc>
        <w:tc>
          <w:tcPr>
            <w:tcW w:w="3137" w:type="dxa"/>
            <w:gridSpan w:val="2"/>
          </w:tcPr>
          <w:p w14:paraId="08DE537A">
            <w:r>
              <w:rPr>
                <w:rFonts w:ascii="Times New Roman" w:hAnsi="Times New Roman" w:eastAsia="宋体"/>
                <w:b w:val="0"/>
                <w:sz w:val="18"/>
              </w:rPr>
              <w:t>BUG-5963</w:t>
            </w:r>
          </w:p>
        </w:tc>
        <w:tc>
          <w:tcPr>
            <w:tcW w:w="3137" w:type="dxa"/>
            <w:gridSpan w:val="2"/>
          </w:tcPr>
          <w:p w14:paraId="1A7107E9">
            <w:r>
              <w:rPr>
                <w:rFonts w:ascii="Times New Roman" w:hAnsi="Times New Roman" w:eastAsia="宋体"/>
                <w:b w:val="0"/>
                <w:sz w:val="18"/>
              </w:rPr>
              <w:t>[Dev-hub] 列宽调整。逻辑重做。</w:t>
            </w:r>
          </w:p>
        </w:tc>
      </w:tr>
      <w:tr w14:paraId="0D190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7D51F98">
            <w:r>
              <w:rPr>
                <w:rFonts w:ascii="Times New Roman" w:hAnsi="Times New Roman" w:eastAsia="宋体"/>
                <w:b w:val="0"/>
                <w:sz w:val="18"/>
              </w:rPr>
              <w:t>201</w:t>
            </w:r>
          </w:p>
        </w:tc>
        <w:tc>
          <w:tcPr>
            <w:tcW w:w="3137" w:type="dxa"/>
            <w:gridSpan w:val="2"/>
          </w:tcPr>
          <w:p w14:paraId="5CCEDDD6">
            <w:r>
              <w:rPr>
                <w:rFonts w:ascii="Times New Roman" w:hAnsi="Times New Roman" w:eastAsia="宋体"/>
                <w:b w:val="0"/>
                <w:sz w:val="18"/>
              </w:rPr>
              <w:t>BUG-5976</w:t>
            </w:r>
          </w:p>
        </w:tc>
        <w:tc>
          <w:tcPr>
            <w:tcW w:w="3137" w:type="dxa"/>
            <w:gridSpan w:val="2"/>
          </w:tcPr>
          <w:p w14:paraId="15138D79">
            <w:r>
              <w:rPr>
                <w:rFonts w:ascii="Times New Roman" w:hAnsi="Times New Roman" w:eastAsia="宋体"/>
                <w:b w:val="0"/>
                <w:sz w:val="18"/>
              </w:rPr>
              <w:t>[Prod] 在 Firefox 中，在文件浏览器内复制粘贴文件会导致剪贴板中的文本被粘贴到命令行中</w:t>
            </w:r>
          </w:p>
        </w:tc>
      </w:tr>
      <w:tr w14:paraId="0BC7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E2E56E">
            <w:r>
              <w:rPr>
                <w:rFonts w:ascii="Times New Roman" w:hAnsi="Times New Roman" w:eastAsia="宋体"/>
                <w:b w:val="0"/>
                <w:sz w:val="18"/>
              </w:rPr>
              <w:t>202</w:t>
            </w:r>
          </w:p>
        </w:tc>
        <w:tc>
          <w:tcPr>
            <w:tcW w:w="3137" w:type="dxa"/>
            <w:gridSpan w:val="2"/>
          </w:tcPr>
          <w:p w14:paraId="02D84FE2">
            <w:r>
              <w:rPr>
                <w:rFonts w:ascii="Times New Roman" w:hAnsi="Times New Roman" w:eastAsia="宋体"/>
                <w:b w:val="0"/>
                <w:sz w:val="18"/>
              </w:rPr>
              <w:t>BUG-5983</w:t>
            </w:r>
          </w:p>
        </w:tc>
        <w:tc>
          <w:tcPr>
            <w:tcW w:w="3137" w:type="dxa"/>
            <w:gridSpan w:val="2"/>
          </w:tcPr>
          <w:p w14:paraId="00CE3AB0">
            <w:r>
              <w:rPr>
                <w:rFonts w:ascii="Times New Roman" w:hAnsi="Times New Roman" w:eastAsia="宋体"/>
                <w:b w:val="0"/>
                <w:sz w:val="18"/>
              </w:rPr>
              <w:t>[Dev-hub] 调试 HDL FIFO 的警告信息</w:t>
            </w:r>
          </w:p>
        </w:tc>
      </w:tr>
      <w:tr w14:paraId="6EB5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F2571B1">
            <w:r>
              <w:rPr>
                <w:rFonts w:ascii="Times New Roman" w:hAnsi="Times New Roman" w:eastAsia="宋体"/>
                <w:b w:val="0"/>
                <w:sz w:val="18"/>
              </w:rPr>
              <w:t>203</w:t>
            </w:r>
          </w:p>
        </w:tc>
        <w:tc>
          <w:tcPr>
            <w:tcW w:w="3137" w:type="dxa"/>
            <w:gridSpan w:val="2"/>
          </w:tcPr>
          <w:p w14:paraId="54A0F5EF">
            <w:r>
              <w:rPr>
                <w:rFonts w:ascii="Times New Roman" w:hAnsi="Times New Roman" w:eastAsia="宋体"/>
                <w:b w:val="0"/>
                <w:sz w:val="18"/>
              </w:rPr>
              <w:t>BUG-6008</w:t>
            </w:r>
          </w:p>
        </w:tc>
        <w:tc>
          <w:tcPr>
            <w:tcW w:w="3137" w:type="dxa"/>
            <w:gridSpan w:val="2"/>
          </w:tcPr>
          <w:p w14:paraId="3DC84D7A">
            <w:r>
              <w:rPr>
                <w:rFonts w:ascii="Times New Roman" w:hAnsi="Times New Roman" w:eastAsia="宋体"/>
                <w:b w:val="0"/>
                <w:sz w:val="18"/>
              </w:rPr>
              <w:t>[Dev-hub] highpass 和 lowpass 函数返回的不仅仅是图形</w:t>
            </w:r>
          </w:p>
        </w:tc>
      </w:tr>
      <w:tr w14:paraId="79BA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082004C">
            <w:r>
              <w:rPr>
                <w:rFonts w:ascii="Times New Roman" w:hAnsi="Times New Roman" w:eastAsia="宋体"/>
                <w:b w:val="0"/>
                <w:sz w:val="18"/>
              </w:rPr>
              <w:t>204</w:t>
            </w:r>
          </w:p>
        </w:tc>
        <w:tc>
          <w:tcPr>
            <w:tcW w:w="3137" w:type="dxa"/>
            <w:gridSpan w:val="2"/>
          </w:tcPr>
          <w:p w14:paraId="000E2E93">
            <w:r>
              <w:rPr>
                <w:rFonts w:ascii="Times New Roman" w:hAnsi="Times New Roman" w:eastAsia="宋体"/>
                <w:b w:val="0"/>
                <w:sz w:val="18"/>
              </w:rPr>
              <w:t>BUG-6041</w:t>
            </w:r>
          </w:p>
        </w:tc>
        <w:tc>
          <w:tcPr>
            <w:tcW w:w="3137" w:type="dxa"/>
            <w:gridSpan w:val="2"/>
          </w:tcPr>
          <w:p w14:paraId="033F8D12">
            <w:r>
              <w:rPr>
                <w:rFonts w:ascii="Times New Roman" w:hAnsi="Times New Roman" w:eastAsia="宋体"/>
                <w:b w:val="0"/>
                <w:sz w:val="18"/>
              </w:rPr>
              <w:t>[Dev-hub] rhs 中存在多余代码</w:t>
            </w:r>
          </w:p>
        </w:tc>
      </w:tr>
      <w:tr w14:paraId="5563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20860F4">
            <w:r>
              <w:rPr>
                <w:rFonts w:ascii="Times New Roman" w:hAnsi="Times New Roman" w:eastAsia="宋体"/>
                <w:b w:val="0"/>
                <w:sz w:val="18"/>
              </w:rPr>
              <w:t>205</w:t>
            </w:r>
          </w:p>
        </w:tc>
        <w:tc>
          <w:tcPr>
            <w:tcW w:w="3137" w:type="dxa"/>
            <w:gridSpan w:val="2"/>
          </w:tcPr>
          <w:p w14:paraId="098DBDC1">
            <w:r>
              <w:rPr>
                <w:rFonts w:ascii="Times New Roman" w:hAnsi="Times New Roman" w:eastAsia="宋体"/>
                <w:b w:val="0"/>
                <w:sz w:val="18"/>
              </w:rPr>
              <w:t>BUG-6113</w:t>
            </w:r>
          </w:p>
        </w:tc>
        <w:tc>
          <w:tcPr>
            <w:tcW w:w="3137" w:type="dxa"/>
            <w:gridSpan w:val="2"/>
          </w:tcPr>
          <w:p w14:paraId="143D12A5">
            <w:r>
              <w:rPr>
                <w:rFonts w:ascii="Times New Roman" w:hAnsi="Times New Roman" w:eastAsia="宋体"/>
                <w:b w:val="0"/>
                <w:sz w:val="18"/>
              </w:rPr>
              <w:t>[Prod] 系统对象 DiscreteTransferFunctionEstimator 执行出错</w:t>
            </w:r>
          </w:p>
        </w:tc>
      </w:tr>
      <w:tr w14:paraId="21865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FC7C30D">
            <w:r>
              <w:rPr>
                <w:rFonts w:ascii="Times New Roman" w:hAnsi="Times New Roman" w:eastAsia="宋体"/>
                <w:b w:val="0"/>
                <w:sz w:val="18"/>
              </w:rPr>
              <w:t>206</w:t>
            </w:r>
          </w:p>
        </w:tc>
        <w:tc>
          <w:tcPr>
            <w:tcW w:w="3137" w:type="dxa"/>
            <w:gridSpan w:val="2"/>
          </w:tcPr>
          <w:p w14:paraId="02FCA53D">
            <w:r>
              <w:rPr>
                <w:rFonts w:ascii="Times New Roman" w:hAnsi="Times New Roman" w:eastAsia="宋体"/>
                <w:b w:val="0"/>
                <w:sz w:val="18"/>
              </w:rPr>
              <w:t>BUG-6115</w:t>
            </w:r>
          </w:p>
        </w:tc>
        <w:tc>
          <w:tcPr>
            <w:tcW w:w="3137" w:type="dxa"/>
            <w:gridSpan w:val="2"/>
          </w:tcPr>
          <w:p w14:paraId="315FCB05">
            <w:r>
              <w:rPr>
                <w:rFonts w:ascii="Times New Roman" w:hAnsi="Times New Roman" w:eastAsia="宋体"/>
                <w:b w:val="0"/>
                <w:sz w:val="18"/>
              </w:rPr>
              <w:t>[Dev-hub] 封装保存存在问题</w:t>
            </w:r>
          </w:p>
        </w:tc>
      </w:tr>
      <w:tr w14:paraId="6604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D6F98BB">
            <w:r>
              <w:rPr>
                <w:rFonts w:ascii="Times New Roman" w:hAnsi="Times New Roman" w:eastAsia="宋体"/>
                <w:b w:val="0"/>
                <w:sz w:val="18"/>
              </w:rPr>
              <w:t>207</w:t>
            </w:r>
          </w:p>
        </w:tc>
        <w:tc>
          <w:tcPr>
            <w:tcW w:w="3137" w:type="dxa"/>
            <w:gridSpan w:val="2"/>
          </w:tcPr>
          <w:p w14:paraId="0645CED4">
            <w:r>
              <w:rPr>
                <w:rFonts w:ascii="Times New Roman" w:hAnsi="Times New Roman" w:eastAsia="宋体"/>
                <w:b w:val="0"/>
                <w:sz w:val="18"/>
              </w:rPr>
              <w:t>BUG-6119</w:t>
            </w:r>
          </w:p>
        </w:tc>
        <w:tc>
          <w:tcPr>
            <w:tcW w:w="3137" w:type="dxa"/>
            <w:gridSpan w:val="2"/>
          </w:tcPr>
          <w:p w14:paraId="05BFEAD8">
            <w:r>
              <w:rPr>
                <w:rFonts w:ascii="Times New Roman" w:hAnsi="Times New Roman" w:eastAsia="宋体"/>
                <w:b w:val="0"/>
                <w:sz w:val="18"/>
              </w:rPr>
              <w:t>[Dev-hub] 复制 In1 模块并按提示连接时，会产生多余的模块和不可见的信号线</w:t>
            </w:r>
          </w:p>
        </w:tc>
      </w:tr>
      <w:tr w14:paraId="4887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0D5EA37">
            <w:r>
              <w:rPr>
                <w:rFonts w:ascii="Times New Roman" w:hAnsi="Times New Roman" w:eastAsia="宋体"/>
                <w:b w:val="0"/>
                <w:sz w:val="18"/>
              </w:rPr>
              <w:t>208</w:t>
            </w:r>
          </w:p>
        </w:tc>
        <w:tc>
          <w:tcPr>
            <w:tcW w:w="3137" w:type="dxa"/>
            <w:gridSpan w:val="2"/>
          </w:tcPr>
          <w:p w14:paraId="08A3718E">
            <w:r>
              <w:rPr>
                <w:rFonts w:ascii="Times New Roman" w:hAnsi="Times New Roman" w:eastAsia="宋体"/>
                <w:b w:val="0"/>
                <w:sz w:val="18"/>
              </w:rPr>
              <w:t>BUG-6125</w:t>
            </w:r>
          </w:p>
        </w:tc>
        <w:tc>
          <w:tcPr>
            <w:tcW w:w="3137" w:type="dxa"/>
            <w:gridSpan w:val="2"/>
          </w:tcPr>
          <w:p w14:paraId="441AAD5B">
            <w:r>
              <w:rPr>
                <w:rFonts w:ascii="Times New Roman" w:hAnsi="Times New Roman" w:eastAsia="宋体"/>
                <w:b w:val="0"/>
                <w:sz w:val="18"/>
              </w:rPr>
              <w:t>[Prod] 节点并非总能立即随线路的更改而重新排布</w:t>
            </w:r>
          </w:p>
        </w:tc>
      </w:tr>
      <w:tr w14:paraId="5A70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58DF1FC">
            <w:r>
              <w:rPr>
                <w:rFonts w:ascii="Times New Roman" w:hAnsi="Times New Roman" w:eastAsia="宋体"/>
                <w:b w:val="0"/>
                <w:sz w:val="18"/>
              </w:rPr>
              <w:t>209</w:t>
            </w:r>
          </w:p>
        </w:tc>
        <w:tc>
          <w:tcPr>
            <w:tcW w:w="3137" w:type="dxa"/>
            <w:gridSpan w:val="2"/>
          </w:tcPr>
          <w:p w14:paraId="63A2A0C4">
            <w:r>
              <w:rPr>
                <w:rFonts w:ascii="Times New Roman" w:hAnsi="Times New Roman" w:eastAsia="宋体"/>
                <w:b w:val="0"/>
                <w:sz w:val="18"/>
              </w:rPr>
              <w:t>BUG-6157</w:t>
            </w:r>
          </w:p>
        </w:tc>
        <w:tc>
          <w:tcPr>
            <w:tcW w:w="3137" w:type="dxa"/>
            <w:gridSpan w:val="2"/>
          </w:tcPr>
          <w:p w14:paraId="522C1DC2">
            <w:r>
              <w:rPr>
                <w:rFonts w:ascii="Times New Roman" w:hAnsi="Times New Roman" w:eastAsia="宋体"/>
                <w:b w:val="0"/>
                <w:sz w:val="18"/>
              </w:rPr>
              <w:t>[Dev-hub] 在运行时动态修改参数时，以警告形式呈现的明确错误未被正确处理</w:t>
            </w:r>
          </w:p>
        </w:tc>
      </w:tr>
      <w:tr w14:paraId="1132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69CF35">
            <w:r>
              <w:rPr>
                <w:rFonts w:ascii="Times New Roman" w:hAnsi="Times New Roman" w:eastAsia="宋体"/>
                <w:b w:val="0"/>
                <w:sz w:val="18"/>
              </w:rPr>
              <w:t>210</w:t>
            </w:r>
          </w:p>
        </w:tc>
        <w:tc>
          <w:tcPr>
            <w:tcW w:w="3137" w:type="dxa"/>
            <w:gridSpan w:val="2"/>
          </w:tcPr>
          <w:p w14:paraId="27B165DF">
            <w:r>
              <w:rPr>
                <w:rFonts w:ascii="Times New Roman" w:hAnsi="Times New Roman" w:eastAsia="宋体"/>
                <w:b w:val="0"/>
                <w:sz w:val="18"/>
              </w:rPr>
              <w:t>BUG-6161</w:t>
            </w:r>
          </w:p>
        </w:tc>
        <w:tc>
          <w:tcPr>
            <w:tcW w:w="3137" w:type="dxa"/>
            <w:gridSpan w:val="2"/>
          </w:tcPr>
          <w:p w14:paraId="60E8CCDC">
            <w:r>
              <w:rPr>
                <w:rFonts w:ascii="Times New Roman" w:hAnsi="Times New Roman" w:eastAsia="宋体"/>
                <w:b w:val="0"/>
                <w:sz w:val="18"/>
              </w:rPr>
              <w:t>[Dev-hub] 在切换模型时，基础频率会保留上一个模型的数值</w:t>
            </w:r>
          </w:p>
        </w:tc>
      </w:tr>
      <w:tr w14:paraId="3C84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3146907">
            <w:r>
              <w:rPr>
                <w:rFonts w:ascii="Times New Roman" w:hAnsi="Times New Roman" w:eastAsia="宋体"/>
                <w:b w:val="0"/>
                <w:sz w:val="18"/>
              </w:rPr>
              <w:t>211</w:t>
            </w:r>
          </w:p>
        </w:tc>
        <w:tc>
          <w:tcPr>
            <w:tcW w:w="3137" w:type="dxa"/>
            <w:gridSpan w:val="2"/>
          </w:tcPr>
          <w:p w14:paraId="0550489C">
            <w:r>
              <w:rPr>
                <w:rFonts w:ascii="Times New Roman" w:hAnsi="Times New Roman" w:eastAsia="宋体"/>
                <w:b w:val="0"/>
                <w:sz w:val="18"/>
              </w:rPr>
              <w:t>BUG-6164</w:t>
            </w:r>
          </w:p>
        </w:tc>
        <w:tc>
          <w:tcPr>
            <w:tcW w:w="3137" w:type="dxa"/>
            <w:gridSpan w:val="2"/>
          </w:tcPr>
          <w:p w14:paraId="3E921A6B">
            <w:r>
              <w:rPr>
                <w:rFonts w:ascii="Times New Roman" w:hAnsi="Times New Roman" w:eastAsia="宋体"/>
                <w:b w:val="0"/>
                <w:sz w:val="18"/>
              </w:rPr>
              <w:t>[Custom-hub] 如果某个文件夹中的两个模型相互引用，则无法通过模型回调将该文件夹添加到路径中</w:t>
            </w:r>
          </w:p>
        </w:tc>
      </w:tr>
      <w:tr w14:paraId="0D062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44712A5">
            <w:r>
              <w:rPr>
                <w:rFonts w:ascii="Times New Roman" w:hAnsi="Times New Roman" w:eastAsia="宋体"/>
                <w:b w:val="0"/>
                <w:sz w:val="18"/>
              </w:rPr>
              <w:t>212</w:t>
            </w:r>
          </w:p>
        </w:tc>
        <w:tc>
          <w:tcPr>
            <w:tcW w:w="3137" w:type="dxa"/>
            <w:gridSpan w:val="2"/>
          </w:tcPr>
          <w:p w14:paraId="3C5B7F8A">
            <w:r>
              <w:rPr>
                <w:rFonts w:ascii="Times New Roman" w:hAnsi="Times New Roman" w:eastAsia="宋体"/>
                <w:b w:val="0"/>
                <w:sz w:val="18"/>
              </w:rPr>
              <w:t>BUG-6177</w:t>
            </w:r>
          </w:p>
        </w:tc>
        <w:tc>
          <w:tcPr>
            <w:tcW w:w="3137" w:type="dxa"/>
            <w:gridSpan w:val="2"/>
          </w:tcPr>
          <w:p w14:paraId="2D5E9A0E">
            <w:r>
              <w:rPr>
                <w:rFonts w:ascii="Times New Roman" w:hAnsi="Times New Roman" w:eastAsia="宋体"/>
                <w:b w:val="0"/>
                <w:sz w:val="18"/>
              </w:rPr>
              <w:t>[Dev-hub] 对用户隐藏系统对象 Satellite 的参数类型</w:t>
            </w:r>
          </w:p>
        </w:tc>
      </w:tr>
      <w:tr w14:paraId="5CB3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52F13EE">
            <w:r>
              <w:rPr>
                <w:rFonts w:ascii="Times New Roman" w:hAnsi="Times New Roman" w:eastAsia="宋体"/>
                <w:b w:val="0"/>
                <w:sz w:val="18"/>
              </w:rPr>
              <w:t>213</w:t>
            </w:r>
          </w:p>
        </w:tc>
        <w:tc>
          <w:tcPr>
            <w:tcW w:w="3137" w:type="dxa"/>
            <w:gridSpan w:val="2"/>
          </w:tcPr>
          <w:p w14:paraId="21067E19">
            <w:r>
              <w:rPr>
                <w:rFonts w:ascii="Times New Roman" w:hAnsi="Times New Roman" w:eastAsia="宋体"/>
                <w:b w:val="0"/>
                <w:sz w:val="18"/>
              </w:rPr>
              <w:t>BUG-6191</w:t>
            </w:r>
          </w:p>
        </w:tc>
        <w:tc>
          <w:tcPr>
            <w:tcW w:w="3137" w:type="dxa"/>
            <w:gridSpan w:val="2"/>
          </w:tcPr>
          <w:p w14:paraId="36273C2F">
            <w:r>
              <w:rPr>
                <w:rFonts w:ascii="Times New Roman" w:hAnsi="Times New Roman" w:eastAsia="宋体"/>
                <w:b w:val="0"/>
                <w:sz w:val="18"/>
              </w:rPr>
              <w:t>[Dev-hub] 在 ngscript 中滚动表格时，表格编辑的三点菜单会移位</w:t>
            </w:r>
          </w:p>
        </w:tc>
      </w:tr>
      <w:tr w14:paraId="23FA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06E49B4">
            <w:r>
              <w:rPr>
                <w:rFonts w:ascii="Times New Roman" w:hAnsi="Times New Roman" w:eastAsia="宋体"/>
                <w:b w:val="0"/>
                <w:sz w:val="18"/>
              </w:rPr>
              <w:t>214</w:t>
            </w:r>
          </w:p>
        </w:tc>
        <w:tc>
          <w:tcPr>
            <w:tcW w:w="3137" w:type="dxa"/>
            <w:gridSpan w:val="2"/>
          </w:tcPr>
          <w:p w14:paraId="15482B50">
            <w:r>
              <w:rPr>
                <w:rFonts w:ascii="Times New Roman" w:hAnsi="Times New Roman" w:eastAsia="宋体"/>
                <w:b w:val="0"/>
                <w:sz w:val="18"/>
              </w:rPr>
              <w:t>BUG-6210</w:t>
            </w:r>
          </w:p>
        </w:tc>
        <w:tc>
          <w:tcPr>
            <w:tcW w:w="3137" w:type="dxa"/>
            <w:gridSpan w:val="2"/>
          </w:tcPr>
          <w:p w14:paraId="57D3FA49">
            <w:r>
              <w:rPr>
                <w:rFonts w:ascii="Times New Roman" w:hAnsi="Times New Roman" w:eastAsia="宋体"/>
                <w:b w:val="0"/>
                <w:sz w:val="18"/>
              </w:rPr>
              <w:t>[Prod] Scripts：从文件浏览器的上下文菜单启动 jl 脚本时，停止执行的调用会被重复触发</w:t>
            </w:r>
          </w:p>
        </w:tc>
      </w:tr>
      <w:tr w14:paraId="32C58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E5D9C35">
            <w:r>
              <w:rPr>
                <w:rFonts w:ascii="Times New Roman" w:hAnsi="Times New Roman" w:eastAsia="宋体"/>
                <w:b w:val="0"/>
                <w:sz w:val="18"/>
              </w:rPr>
              <w:t>215</w:t>
            </w:r>
          </w:p>
        </w:tc>
        <w:tc>
          <w:tcPr>
            <w:tcW w:w="3137" w:type="dxa"/>
            <w:gridSpan w:val="2"/>
          </w:tcPr>
          <w:p w14:paraId="3A368D7A">
            <w:r>
              <w:rPr>
                <w:rFonts w:ascii="Times New Roman" w:hAnsi="Times New Roman" w:eastAsia="宋体"/>
                <w:b w:val="0"/>
                <w:sz w:val="18"/>
              </w:rPr>
              <w:t>BUG-6215</w:t>
            </w:r>
          </w:p>
        </w:tc>
        <w:tc>
          <w:tcPr>
            <w:tcW w:w="3137" w:type="dxa"/>
            <w:gridSpan w:val="2"/>
          </w:tcPr>
          <w:p w14:paraId="6C6AEF49">
            <w:r>
              <w:rPr>
                <w:rFonts w:ascii="Times New Roman" w:hAnsi="Times New Roman" w:eastAsia="宋体"/>
                <w:b w:val="0"/>
                <w:sz w:val="18"/>
              </w:rPr>
              <w:t>[Dev-hub] PhysicalComponent：如果在 ifelse 条件中使用带有极小数值的表达式，模型将无法初始化</w:t>
            </w:r>
          </w:p>
        </w:tc>
      </w:tr>
      <w:tr w14:paraId="573D46CD">
        <w:tblPrEx>
          <w:tblCellMar>
            <w:top w:w="0" w:type="dxa"/>
            <w:left w:w="108" w:type="dxa"/>
            <w:bottom w:w="0" w:type="dxa"/>
            <w:right w:w="108" w:type="dxa"/>
          </w:tblCellMar>
        </w:tblPrEx>
        <w:trPr>
          <w:jc w:val="center"/>
        </w:trPr>
        <w:tc>
          <w:tcPr>
            <w:tcW w:w="3137" w:type="dxa"/>
            <w:gridSpan w:val="2"/>
          </w:tcPr>
          <w:p w14:paraId="5724D4B3">
            <w:r>
              <w:rPr>
                <w:rFonts w:ascii="Times New Roman" w:hAnsi="Times New Roman" w:eastAsia="宋体"/>
                <w:b w:val="0"/>
                <w:sz w:val="18"/>
              </w:rPr>
              <w:t>216</w:t>
            </w:r>
          </w:p>
        </w:tc>
        <w:tc>
          <w:tcPr>
            <w:tcW w:w="3137" w:type="dxa"/>
            <w:gridSpan w:val="2"/>
          </w:tcPr>
          <w:p w14:paraId="3DCFC559">
            <w:r>
              <w:rPr>
                <w:rFonts w:ascii="Times New Roman" w:hAnsi="Times New Roman" w:eastAsia="宋体"/>
                <w:b w:val="0"/>
                <w:sz w:val="18"/>
              </w:rPr>
              <w:t>BUG-6226</w:t>
            </w:r>
          </w:p>
        </w:tc>
        <w:tc>
          <w:tcPr>
            <w:tcW w:w="3137" w:type="dxa"/>
            <w:gridSpan w:val="2"/>
          </w:tcPr>
          <w:p w14:paraId="204EF72F">
            <w:r>
              <w:rPr>
                <w:rFonts w:ascii="Times New Roman" w:hAnsi="Times New Roman" w:eastAsia="宋体"/>
                <w:b w:val="0"/>
                <w:sz w:val="18"/>
              </w:rPr>
              <w:t>[Dev-hub] 信号可视化图标多了一层不必要的底衬，与设计不符</w:t>
            </w:r>
          </w:p>
        </w:tc>
      </w:tr>
      <w:tr w14:paraId="147FC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DF8B997">
            <w:r>
              <w:rPr>
                <w:rFonts w:ascii="Times New Roman" w:hAnsi="Times New Roman" w:eastAsia="宋体"/>
                <w:b w:val="0"/>
                <w:sz w:val="18"/>
              </w:rPr>
              <w:t>217</w:t>
            </w:r>
          </w:p>
        </w:tc>
        <w:tc>
          <w:tcPr>
            <w:tcW w:w="3137" w:type="dxa"/>
            <w:gridSpan w:val="2"/>
          </w:tcPr>
          <w:p w14:paraId="3DA422B5">
            <w:r>
              <w:rPr>
                <w:rFonts w:ascii="Times New Roman" w:hAnsi="Times New Roman" w:eastAsia="宋体"/>
                <w:b w:val="0"/>
                <w:sz w:val="18"/>
              </w:rPr>
              <w:t>BUG-6244</w:t>
            </w:r>
          </w:p>
        </w:tc>
        <w:tc>
          <w:tcPr>
            <w:tcW w:w="3137" w:type="dxa"/>
            <w:gridSpan w:val="2"/>
          </w:tcPr>
          <w:p w14:paraId="3A9570EB">
            <w:r>
              <w:rPr>
                <w:rFonts w:ascii="Times New Roman" w:hAnsi="Times New Roman" w:eastAsia="宋体"/>
                <w:b w:val="0"/>
                <w:sz w:val="18"/>
              </w:rPr>
              <w:t>[Dev-hub] 模型 regulated_hydro_generator.anymath 开始计算错误</w:t>
            </w:r>
          </w:p>
        </w:tc>
      </w:tr>
      <w:tr w14:paraId="63D0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D2E8AB0">
            <w:r>
              <w:rPr>
                <w:rFonts w:ascii="Times New Roman" w:hAnsi="Times New Roman" w:eastAsia="宋体"/>
                <w:b w:val="0"/>
                <w:sz w:val="18"/>
              </w:rPr>
              <w:t>218</w:t>
            </w:r>
          </w:p>
        </w:tc>
        <w:tc>
          <w:tcPr>
            <w:tcW w:w="3137" w:type="dxa"/>
            <w:gridSpan w:val="2"/>
          </w:tcPr>
          <w:p w14:paraId="0205B521">
            <w:r>
              <w:rPr>
                <w:rFonts w:ascii="Times New Roman" w:hAnsi="Times New Roman" w:eastAsia="宋体"/>
                <w:b w:val="0"/>
                <w:sz w:val="18"/>
              </w:rPr>
              <w:t>BUG-6261</w:t>
            </w:r>
          </w:p>
        </w:tc>
        <w:tc>
          <w:tcPr>
            <w:tcW w:w="3137" w:type="dxa"/>
            <w:gridSpan w:val="2"/>
          </w:tcPr>
          <w:p w14:paraId="44A9F5C6">
            <w:r>
              <w:rPr>
                <w:rFonts w:ascii="Times New Roman" w:hAnsi="Times New Roman" w:eastAsia="宋体"/>
                <w:b w:val="0"/>
                <w:sz w:val="18"/>
              </w:rPr>
              <w:t>[Dev-hub] 信号可视化：启用 Y 轴对数刻度时图形行为不正确</w:t>
            </w:r>
          </w:p>
        </w:tc>
      </w:tr>
      <w:tr w14:paraId="219F5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23ED34A">
            <w:r>
              <w:rPr>
                <w:rFonts w:ascii="Times New Roman" w:hAnsi="Times New Roman" w:eastAsia="宋体"/>
                <w:b w:val="0"/>
                <w:sz w:val="18"/>
              </w:rPr>
              <w:t>219</w:t>
            </w:r>
          </w:p>
        </w:tc>
        <w:tc>
          <w:tcPr>
            <w:tcW w:w="3137" w:type="dxa"/>
            <w:gridSpan w:val="2"/>
          </w:tcPr>
          <w:p w14:paraId="09712171">
            <w:r>
              <w:rPr>
                <w:rFonts w:ascii="Times New Roman" w:hAnsi="Times New Roman" w:eastAsia="宋体"/>
                <w:b w:val="0"/>
                <w:sz w:val="18"/>
              </w:rPr>
              <w:t>BUG-6265</w:t>
            </w:r>
          </w:p>
        </w:tc>
        <w:tc>
          <w:tcPr>
            <w:tcW w:w="3137" w:type="dxa"/>
            <w:gridSpan w:val="2"/>
          </w:tcPr>
          <w:p w14:paraId="7453B7FB">
            <w:r>
              <w:rPr>
                <w:rFonts w:ascii="Times New Roman" w:hAnsi="Times New Roman" w:eastAsia="宋体"/>
                <w:b w:val="0"/>
                <w:sz w:val="18"/>
              </w:rPr>
              <w:t>[Prod] 生成 pdf 时部分超链接不起作用</w:t>
            </w:r>
          </w:p>
        </w:tc>
      </w:tr>
      <w:tr w14:paraId="53CC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5DF14D2">
            <w:r>
              <w:rPr>
                <w:rFonts w:ascii="Times New Roman" w:hAnsi="Times New Roman" w:eastAsia="宋体"/>
                <w:b w:val="0"/>
                <w:sz w:val="18"/>
              </w:rPr>
              <w:t>220</w:t>
            </w:r>
          </w:p>
        </w:tc>
        <w:tc>
          <w:tcPr>
            <w:tcW w:w="3137" w:type="dxa"/>
            <w:gridSpan w:val="2"/>
          </w:tcPr>
          <w:p w14:paraId="2696415C">
            <w:r>
              <w:rPr>
                <w:rFonts w:ascii="Times New Roman" w:hAnsi="Times New Roman" w:eastAsia="宋体"/>
                <w:b w:val="0"/>
                <w:sz w:val="18"/>
              </w:rPr>
              <w:t>BUG-6271</w:t>
            </w:r>
          </w:p>
        </w:tc>
        <w:tc>
          <w:tcPr>
            <w:tcW w:w="3137" w:type="dxa"/>
            <w:gridSpan w:val="2"/>
          </w:tcPr>
          <w:p w14:paraId="2388A987">
            <w:r>
              <w:rPr>
                <w:rFonts w:ascii="Times New Roman" w:hAnsi="Times New Roman" w:eastAsia="宋体"/>
                <w:b w:val="0"/>
                <w:sz w:val="18"/>
              </w:rPr>
              <w:t>[Custom-hub] 下拉窗口不可见</w:t>
            </w:r>
          </w:p>
        </w:tc>
      </w:tr>
      <w:tr w14:paraId="795D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4EB10C6">
            <w:r>
              <w:rPr>
                <w:rFonts w:ascii="Times New Roman" w:hAnsi="Times New Roman" w:eastAsia="宋体"/>
                <w:b w:val="0"/>
                <w:sz w:val="18"/>
              </w:rPr>
              <w:t>221</w:t>
            </w:r>
          </w:p>
        </w:tc>
        <w:tc>
          <w:tcPr>
            <w:tcW w:w="3137" w:type="dxa"/>
            <w:gridSpan w:val="2"/>
          </w:tcPr>
          <w:p w14:paraId="458559AF">
            <w:r>
              <w:rPr>
                <w:rFonts w:ascii="Times New Roman" w:hAnsi="Times New Roman" w:eastAsia="宋体"/>
                <w:b w:val="0"/>
                <w:sz w:val="18"/>
              </w:rPr>
              <w:t>BUG-6278</w:t>
            </w:r>
          </w:p>
        </w:tc>
        <w:tc>
          <w:tcPr>
            <w:tcW w:w="3137" w:type="dxa"/>
            <w:gridSpan w:val="2"/>
          </w:tcPr>
          <w:p w14:paraId="354E053C">
            <w:r>
              <w:rPr>
                <w:rFonts w:ascii="Times New Roman" w:hAnsi="Times New Roman" w:eastAsia="宋体"/>
                <w:b w:val="0"/>
                <w:sz w:val="18"/>
              </w:rPr>
              <w:t>[QA-hub] 通过 DnD 区域移动窗口时，反馈表单中的称呼类型会被重置</w:t>
            </w:r>
          </w:p>
        </w:tc>
      </w:tr>
      <w:tr w14:paraId="2672B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C20B6BC">
            <w:r>
              <w:rPr>
                <w:rFonts w:ascii="Times New Roman" w:hAnsi="Times New Roman" w:eastAsia="宋体"/>
                <w:b w:val="0"/>
                <w:sz w:val="18"/>
              </w:rPr>
              <w:t>222</w:t>
            </w:r>
          </w:p>
        </w:tc>
        <w:tc>
          <w:tcPr>
            <w:tcW w:w="3137" w:type="dxa"/>
            <w:gridSpan w:val="2"/>
          </w:tcPr>
          <w:p w14:paraId="36A844E4">
            <w:r>
              <w:rPr>
                <w:rFonts w:ascii="Times New Roman" w:hAnsi="Times New Roman" w:eastAsia="宋体"/>
                <w:b w:val="0"/>
                <w:sz w:val="18"/>
              </w:rPr>
              <w:t>BUG-6297</w:t>
            </w:r>
          </w:p>
        </w:tc>
        <w:tc>
          <w:tcPr>
            <w:tcW w:w="3137" w:type="dxa"/>
            <w:gridSpan w:val="2"/>
          </w:tcPr>
          <w:p w14:paraId="1D2AD84A">
            <w:r>
              <w:rPr>
                <w:rFonts w:ascii="Times New Roman" w:hAnsi="Times New Roman" w:eastAsia="宋体"/>
                <w:b w:val="0"/>
                <w:sz w:val="18"/>
              </w:rPr>
              <w:t>[Dev-hub] 脚本编辑器：更改垂直选项卡列宽时，用于关闭脚本的“×”图标会压住名称</w:t>
            </w:r>
          </w:p>
        </w:tc>
      </w:tr>
      <w:tr w14:paraId="409F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72C2AA4">
            <w:r>
              <w:rPr>
                <w:rFonts w:ascii="Times New Roman" w:hAnsi="Times New Roman" w:eastAsia="宋体"/>
                <w:b w:val="0"/>
                <w:sz w:val="18"/>
              </w:rPr>
              <w:t>223</w:t>
            </w:r>
          </w:p>
        </w:tc>
        <w:tc>
          <w:tcPr>
            <w:tcW w:w="3137" w:type="dxa"/>
            <w:gridSpan w:val="2"/>
          </w:tcPr>
          <w:p w14:paraId="0E496B9E">
            <w:r>
              <w:rPr>
                <w:rFonts w:ascii="Times New Roman" w:hAnsi="Times New Roman" w:eastAsia="宋体"/>
                <w:b w:val="0"/>
                <w:sz w:val="18"/>
              </w:rPr>
              <w:t>BUG-6369</w:t>
            </w:r>
          </w:p>
        </w:tc>
        <w:tc>
          <w:tcPr>
            <w:tcW w:w="3137" w:type="dxa"/>
            <w:gridSpan w:val="2"/>
          </w:tcPr>
          <w:p w14:paraId="3D2525CF">
            <w:r>
              <w:rPr>
                <w:rFonts w:ascii="Times New Roman" w:hAnsi="Times New Roman" w:eastAsia="宋体"/>
                <w:b w:val="0"/>
                <w:sz w:val="18"/>
              </w:rPr>
              <w:t>[Prod] 模型中触发断点的模块没有高亮显示 | 无法从断点编辑器跳转到文档</w:t>
            </w:r>
          </w:p>
        </w:tc>
      </w:tr>
      <w:tr w14:paraId="16CE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323BD64">
            <w:r>
              <w:rPr>
                <w:rFonts w:ascii="Times New Roman" w:hAnsi="Times New Roman" w:eastAsia="宋体"/>
                <w:b w:val="0"/>
                <w:sz w:val="18"/>
              </w:rPr>
              <w:t>224</w:t>
            </w:r>
          </w:p>
        </w:tc>
        <w:tc>
          <w:tcPr>
            <w:tcW w:w="3137" w:type="dxa"/>
            <w:gridSpan w:val="2"/>
          </w:tcPr>
          <w:p w14:paraId="6EB7FD9C">
            <w:r>
              <w:rPr>
                <w:rFonts w:ascii="Times New Roman" w:hAnsi="Times New Roman" w:eastAsia="宋体"/>
                <w:b w:val="0"/>
                <w:sz w:val="18"/>
              </w:rPr>
              <w:t>BUG-6377</w:t>
            </w:r>
          </w:p>
        </w:tc>
        <w:tc>
          <w:tcPr>
            <w:tcW w:w="3137" w:type="dxa"/>
            <w:gridSpan w:val="2"/>
          </w:tcPr>
          <w:p w14:paraId="4033374B">
            <w:r>
              <w:rPr>
                <w:rFonts w:ascii="Times New Roman" w:hAnsi="Times New Roman" w:eastAsia="宋体"/>
                <w:b w:val="0"/>
                <w:sz w:val="18"/>
              </w:rPr>
              <w:t>[Dev-hub] 模块清晰错误提示信息中存在语法错误</w:t>
            </w:r>
          </w:p>
        </w:tc>
      </w:tr>
      <w:tr w14:paraId="5A71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A257D7E">
            <w:r>
              <w:rPr>
                <w:rFonts w:ascii="Times New Roman" w:hAnsi="Times New Roman" w:eastAsia="宋体"/>
                <w:b w:val="0"/>
                <w:sz w:val="18"/>
              </w:rPr>
              <w:t>225</w:t>
            </w:r>
          </w:p>
        </w:tc>
        <w:tc>
          <w:tcPr>
            <w:tcW w:w="3137" w:type="dxa"/>
            <w:gridSpan w:val="2"/>
          </w:tcPr>
          <w:p w14:paraId="2CACCE25">
            <w:r>
              <w:rPr>
                <w:rFonts w:ascii="Times New Roman" w:hAnsi="Times New Roman" w:eastAsia="宋体"/>
                <w:b w:val="0"/>
                <w:sz w:val="18"/>
              </w:rPr>
              <w:t>BUG-6491</w:t>
            </w:r>
          </w:p>
        </w:tc>
        <w:tc>
          <w:tcPr>
            <w:tcW w:w="3137" w:type="dxa"/>
            <w:gridSpan w:val="2"/>
          </w:tcPr>
          <w:p w14:paraId="1A47C954">
            <w:r>
              <w:rPr>
                <w:rFonts w:ascii="Times New Roman" w:hAnsi="Times New Roman" w:eastAsia="宋体"/>
                <w:b w:val="0"/>
                <w:sz w:val="18"/>
              </w:rPr>
              <w:t>[Dev-hub] 脚本编辑器：执行脚本时加载动画会上下移动</w:t>
            </w:r>
          </w:p>
        </w:tc>
      </w:tr>
      <w:tr w14:paraId="1486E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1B29612">
            <w:r>
              <w:rPr>
                <w:rFonts w:ascii="Times New Roman" w:hAnsi="Times New Roman" w:eastAsia="宋体"/>
                <w:b w:val="0"/>
                <w:sz w:val="18"/>
              </w:rPr>
              <w:t>226</w:t>
            </w:r>
          </w:p>
        </w:tc>
        <w:tc>
          <w:tcPr>
            <w:tcW w:w="3137" w:type="dxa"/>
            <w:gridSpan w:val="2"/>
          </w:tcPr>
          <w:p w14:paraId="2DDE8638">
            <w:r>
              <w:rPr>
                <w:rFonts w:ascii="Times New Roman" w:hAnsi="Times New Roman" w:eastAsia="宋体"/>
                <w:b w:val="0"/>
                <w:sz w:val="18"/>
              </w:rPr>
              <w:t>BUG-6505</w:t>
            </w:r>
          </w:p>
        </w:tc>
        <w:tc>
          <w:tcPr>
            <w:tcW w:w="3137" w:type="dxa"/>
            <w:gridSpan w:val="2"/>
          </w:tcPr>
          <w:p w14:paraId="2FBC4573">
            <w:r>
              <w:rPr>
                <w:rFonts w:ascii="Times New Roman" w:hAnsi="Times New Roman" w:eastAsia="宋体"/>
                <w:b w:val="0"/>
                <w:sz w:val="18"/>
              </w:rPr>
              <w:t>[QA-hub] 退出并停止 Pod 后，点击创建筛选器按钮会卡住</w:t>
            </w:r>
          </w:p>
        </w:tc>
      </w:tr>
      <w:tr w14:paraId="20EE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AE7494B">
            <w:r>
              <w:rPr>
                <w:rFonts w:ascii="Times New Roman" w:hAnsi="Times New Roman" w:eastAsia="宋体"/>
                <w:b w:val="0"/>
                <w:sz w:val="18"/>
              </w:rPr>
              <w:t>227</w:t>
            </w:r>
          </w:p>
        </w:tc>
        <w:tc>
          <w:tcPr>
            <w:tcW w:w="3137" w:type="dxa"/>
            <w:gridSpan w:val="2"/>
          </w:tcPr>
          <w:p w14:paraId="14676C32">
            <w:r>
              <w:rPr>
                <w:rFonts w:ascii="Times New Roman" w:hAnsi="Times New Roman" w:eastAsia="宋体"/>
                <w:b w:val="0"/>
                <w:sz w:val="18"/>
              </w:rPr>
              <w:t>BUG-6514</w:t>
            </w:r>
          </w:p>
        </w:tc>
        <w:tc>
          <w:tcPr>
            <w:tcW w:w="3137" w:type="dxa"/>
            <w:gridSpan w:val="2"/>
          </w:tcPr>
          <w:p w14:paraId="506EFB86">
            <w:r>
              <w:rPr>
                <w:rFonts w:ascii="Times New Roman" w:hAnsi="Times New Roman" w:eastAsia="宋体"/>
                <w:b w:val="0"/>
                <w:sz w:val="18"/>
              </w:rPr>
              <w:t>[Prod] 系统对象 AnyMathDSP.SineWaveDSP 没有 SampleRate 参数，取而代之实现的是 SampleTime</w:t>
            </w:r>
          </w:p>
        </w:tc>
      </w:tr>
      <w:tr w14:paraId="232A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A642ED5">
            <w:r>
              <w:rPr>
                <w:rFonts w:ascii="Times New Roman" w:hAnsi="Times New Roman" w:eastAsia="宋体"/>
                <w:b w:val="0"/>
                <w:sz w:val="18"/>
              </w:rPr>
              <w:t>228</w:t>
            </w:r>
          </w:p>
        </w:tc>
        <w:tc>
          <w:tcPr>
            <w:tcW w:w="3137" w:type="dxa"/>
            <w:gridSpan w:val="2"/>
          </w:tcPr>
          <w:p w14:paraId="0A71CE22">
            <w:r>
              <w:rPr>
                <w:rFonts w:ascii="Times New Roman" w:hAnsi="Times New Roman" w:eastAsia="宋体"/>
                <w:b w:val="0"/>
                <w:sz w:val="18"/>
              </w:rPr>
              <w:t>BUG-6516</w:t>
            </w:r>
          </w:p>
        </w:tc>
        <w:tc>
          <w:tcPr>
            <w:tcW w:w="3137" w:type="dxa"/>
            <w:gridSpan w:val="2"/>
          </w:tcPr>
          <w:p w14:paraId="103BDEB1">
            <w:r>
              <w:rPr>
                <w:rFonts w:ascii="Times New Roman" w:hAnsi="Times New Roman" w:eastAsia="宋体"/>
                <w:b w:val="0"/>
                <w:sz w:val="18"/>
              </w:rPr>
              <w:t>[Dev-hub] 画布：使用 shift+鼠标左键 时画布会发生偏移</w:t>
            </w:r>
          </w:p>
        </w:tc>
      </w:tr>
      <w:tr w14:paraId="7A5729CD">
        <w:tblPrEx>
          <w:tblCellMar>
            <w:top w:w="0" w:type="dxa"/>
            <w:left w:w="108" w:type="dxa"/>
            <w:bottom w:w="0" w:type="dxa"/>
            <w:right w:w="108" w:type="dxa"/>
          </w:tblCellMar>
        </w:tblPrEx>
        <w:trPr>
          <w:jc w:val="center"/>
        </w:trPr>
        <w:tc>
          <w:tcPr>
            <w:tcW w:w="3137" w:type="dxa"/>
            <w:gridSpan w:val="2"/>
          </w:tcPr>
          <w:p w14:paraId="1B8A4A36">
            <w:r>
              <w:rPr>
                <w:rFonts w:ascii="Times New Roman" w:hAnsi="Times New Roman" w:eastAsia="宋体"/>
                <w:b w:val="0"/>
                <w:sz w:val="18"/>
              </w:rPr>
              <w:t>229</w:t>
            </w:r>
          </w:p>
        </w:tc>
        <w:tc>
          <w:tcPr>
            <w:tcW w:w="3137" w:type="dxa"/>
            <w:gridSpan w:val="2"/>
          </w:tcPr>
          <w:p w14:paraId="62B5BCBD">
            <w:r>
              <w:rPr>
                <w:rFonts w:ascii="Times New Roman" w:hAnsi="Times New Roman" w:eastAsia="宋体"/>
                <w:b w:val="0"/>
                <w:sz w:val="18"/>
              </w:rPr>
              <w:t>BUG-6525</w:t>
            </w:r>
          </w:p>
        </w:tc>
        <w:tc>
          <w:tcPr>
            <w:tcW w:w="3137" w:type="dxa"/>
            <w:gridSpan w:val="2"/>
          </w:tcPr>
          <w:p w14:paraId="09D75984">
            <w:r>
              <w:rPr>
                <w:rFonts w:ascii="Times New Roman" w:hAnsi="Times New Roman" w:eastAsia="宋体"/>
                <w:b w:val="0"/>
                <w:sz w:val="18"/>
              </w:rPr>
              <w:t>[Prod] Chart：API 函数 anymath.generate_code 的帮助文档中没有提到 Promela</w:t>
            </w:r>
          </w:p>
        </w:tc>
      </w:tr>
      <w:tr w14:paraId="2BC23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B5A503F">
            <w:r>
              <w:rPr>
                <w:rFonts w:ascii="Times New Roman" w:hAnsi="Times New Roman" w:eastAsia="宋体"/>
                <w:b w:val="0"/>
                <w:sz w:val="18"/>
              </w:rPr>
              <w:t>230</w:t>
            </w:r>
          </w:p>
        </w:tc>
        <w:tc>
          <w:tcPr>
            <w:tcW w:w="3137" w:type="dxa"/>
            <w:gridSpan w:val="2"/>
          </w:tcPr>
          <w:p w14:paraId="07B365B0">
            <w:r>
              <w:rPr>
                <w:rFonts w:ascii="Times New Roman" w:hAnsi="Times New Roman" w:eastAsia="宋体"/>
                <w:b w:val="0"/>
                <w:sz w:val="18"/>
              </w:rPr>
              <w:t>BUG-6531</w:t>
            </w:r>
          </w:p>
        </w:tc>
        <w:tc>
          <w:tcPr>
            <w:tcW w:w="3137" w:type="dxa"/>
            <w:gridSpan w:val="2"/>
          </w:tcPr>
          <w:p w14:paraId="1C637B64">
            <w:r>
              <w:rPr>
                <w:rFonts w:ascii="Times New Roman" w:hAnsi="Times New Roman" w:eastAsia="宋体"/>
                <w:b w:val="0"/>
                <w:sz w:val="18"/>
              </w:rPr>
              <w:t>[Prod] 当 Samples per frame 设置为非 1 值时，Random Source 的输出为向量</w:t>
            </w:r>
          </w:p>
        </w:tc>
      </w:tr>
      <w:tr w14:paraId="2C2A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04F70B1">
            <w:r>
              <w:rPr>
                <w:rFonts w:ascii="Times New Roman" w:hAnsi="Times New Roman" w:eastAsia="宋体"/>
                <w:b w:val="0"/>
                <w:sz w:val="18"/>
              </w:rPr>
              <w:t>231</w:t>
            </w:r>
          </w:p>
        </w:tc>
        <w:tc>
          <w:tcPr>
            <w:tcW w:w="3137" w:type="dxa"/>
            <w:gridSpan w:val="2"/>
          </w:tcPr>
          <w:p w14:paraId="3FB88A5B">
            <w:r>
              <w:rPr>
                <w:rFonts w:ascii="Times New Roman" w:hAnsi="Times New Roman" w:eastAsia="宋体"/>
                <w:b w:val="0"/>
                <w:sz w:val="18"/>
              </w:rPr>
              <w:t>BUG-6532</w:t>
            </w:r>
          </w:p>
        </w:tc>
        <w:tc>
          <w:tcPr>
            <w:tcW w:w="3137" w:type="dxa"/>
            <w:gridSpan w:val="2"/>
          </w:tcPr>
          <w:p w14:paraId="0B12CB5D">
            <w:r>
              <w:rPr>
                <w:rFonts w:ascii="Times New Roman" w:hAnsi="Times New Roman" w:eastAsia="宋体"/>
                <w:b w:val="0"/>
                <w:sz w:val="18"/>
              </w:rPr>
              <w:t>[Prod] 当 Samples per frame 设置为非 1 值时，Chirp 的输出为向量</w:t>
            </w:r>
          </w:p>
        </w:tc>
      </w:tr>
      <w:tr w14:paraId="359F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97FE9D8">
            <w:r>
              <w:rPr>
                <w:rFonts w:ascii="Times New Roman" w:hAnsi="Times New Roman" w:eastAsia="宋体"/>
                <w:b w:val="0"/>
                <w:sz w:val="18"/>
              </w:rPr>
              <w:t>232</w:t>
            </w:r>
          </w:p>
        </w:tc>
        <w:tc>
          <w:tcPr>
            <w:tcW w:w="3137" w:type="dxa"/>
            <w:gridSpan w:val="2"/>
          </w:tcPr>
          <w:p w14:paraId="66484ECF">
            <w:r>
              <w:rPr>
                <w:rFonts w:ascii="Times New Roman" w:hAnsi="Times New Roman" w:eastAsia="宋体"/>
                <w:b w:val="0"/>
                <w:sz w:val="18"/>
              </w:rPr>
              <w:t>BUG-6542</w:t>
            </w:r>
          </w:p>
        </w:tc>
        <w:tc>
          <w:tcPr>
            <w:tcW w:w="3137" w:type="dxa"/>
            <w:gridSpan w:val="2"/>
          </w:tcPr>
          <w:p w14:paraId="09F8D9F4">
            <w:r>
              <w:rPr>
                <w:rFonts w:ascii="Times New Roman" w:hAnsi="Times New Roman" w:eastAsia="宋体"/>
                <w:b w:val="0"/>
                <w:sz w:val="18"/>
              </w:rPr>
              <w:t>[QA-hub] 个人中心：完成基础注册后尝试填写姓名时，会出现不正确的“存在有效字符”提示</w:t>
            </w:r>
          </w:p>
        </w:tc>
      </w:tr>
      <w:tr w14:paraId="7E4AF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EAF1ADB">
            <w:r>
              <w:rPr>
                <w:rFonts w:ascii="Times New Roman" w:hAnsi="Times New Roman" w:eastAsia="宋体"/>
                <w:b w:val="0"/>
                <w:sz w:val="18"/>
              </w:rPr>
              <w:t>233</w:t>
            </w:r>
          </w:p>
        </w:tc>
        <w:tc>
          <w:tcPr>
            <w:tcW w:w="3137" w:type="dxa"/>
            <w:gridSpan w:val="2"/>
          </w:tcPr>
          <w:p w14:paraId="0DA8766C">
            <w:r>
              <w:rPr>
                <w:rFonts w:ascii="Times New Roman" w:hAnsi="Times New Roman" w:eastAsia="宋体"/>
                <w:b w:val="0"/>
                <w:sz w:val="18"/>
              </w:rPr>
              <w:t>BUG-6547</w:t>
            </w:r>
          </w:p>
        </w:tc>
        <w:tc>
          <w:tcPr>
            <w:tcW w:w="3137" w:type="dxa"/>
            <w:gridSpan w:val="2"/>
          </w:tcPr>
          <w:p w14:paraId="14C01A4A">
            <w:r>
              <w:rPr>
                <w:rFonts w:ascii="Times New Roman" w:hAnsi="Times New Roman" w:eastAsia="宋体"/>
                <w:b w:val="0"/>
                <w:sz w:val="18"/>
              </w:rPr>
              <w:t>[QA-hub] 个人中心：编辑已有课程时，“保存”按钮的可用状态逻辑异常</w:t>
            </w:r>
          </w:p>
        </w:tc>
      </w:tr>
      <w:tr w14:paraId="52FF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AF527F3">
            <w:r>
              <w:rPr>
                <w:rFonts w:ascii="Times New Roman" w:hAnsi="Times New Roman" w:eastAsia="宋体"/>
                <w:b w:val="0"/>
                <w:sz w:val="18"/>
              </w:rPr>
              <w:t>234</w:t>
            </w:r>
          </w:p>
        </w:tc>
        <w:tc>
          <w:tcPr>
            <w:tcW w:w="3137" w:type="dxa"/>
            <w:gridSpan w:val="2"/>
          </w:tcPr>
          <w:p w14:paraId="3E998938">
            <w:r>
              <w:rPr>
                <w:rFonts w:ascii="Times New Roman" w:hAnsi="Times New Roman" w:eastAsia="宋体"/>
                <w:b w:val="0"/>
                <w:sz w:val="18"/>
              </w:rPr>
              <w:t>BUG-6553</w:t>
            </w:r>
          </w:p>
        </w:tc>
        <w:tc>
          <w:tcPr>
            <w:tcW w:w="3137" w:type="dxa"/>
            <w:gridSpan w:val="2"/>
          </w:tcPr>
          <w:p w14:paraId="0212F34E">
            <w:r>
              <w:rPr>
                <w:rFonts w:ascii="Times New Roman" w:hAnsi="Times New Roman" w:eastAsia="宋体"/>
                <w:b w:val="0"/>
                <w:sz w:val="18"/>
              </w:rPr>
              <w:t>[Prod] Chart：从引用变量“t”的转移图生成的 C 代码不正确。</w:t>
            </w:r>
          </w:p>
        </w:tc>
      </w:tr>
      <w:tr w14:paraId="606DD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13B7237">
            <w:r>
              <w:rPr>
                <w:rFonts w:ascii="Times New Roman" w:hAnsi="Times New Roman" w:eastAsia="宋体"/>
                <w:b w:val="0"/>
                <w:sz w:val="18"/>
              </w:rPr>
              <w:t>235</w:t>
            </w:r>
          </w:p>
        </w:tc>
        <w:tc>
          <w:tcPr>
            <w:tcW w:w="3137" w:type="dxa"/>
            <w:gridSpan w:val="2"/>
          </w:tcPr>
          <w:p w14:paraId="03611005">
            <w:r>
              <w:rPr>
                <w:rFonts w:ascii="Times New Roman" w:hAnsi="Times New Roman" w:eastAsia="宋体"/>
                <w:b w:val="0"/>
                <w:sz w:val="18"/>
              </w:rPr>
              <w:t>BUG-6559</w:t>
            </w:r>
          </w:p>
        </w:tc>
        <w:tc>
          <w:tcPr>
            <w:tcW w:w="3137" w:type="dxa"/>
            <w:gridSpan w:val="2"/>
          </w:tcPr>
          <w:p w14:paraId="42A93015">
            <w:r>
              <w:rPr>
                <w:rFonts w:ascii="Times New Roman" w:hAnsi="Times New Roman" w:eastAsia="宋体"/>
                <w:b w:val="0"/>
                <w:sz w:val="18"/>
              </w:rPr>
              <w:t>[Dev-hub] Demux 模块初始化出错</w:t>
            </w:r>
          </w:p>
        </w:tc>
      </w:tr>
      <w:tr w14:paraId="7E9A7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ADE140F">
            <w:r>
              <w:rPr>
                <w:rFonts w:ascii="Times New Roman" w:hAnsi="Times New Roman" w:eastAsia="宋体"/>
                <w:b w:val="0"/>
                <w:sz w:val="18"/>
              </w:rPr>
              <w:t>236</w:t>
            </w:r>
          </w:p>
        </w:tc>
        <w:tc>
          <w:tcPr>
            <w:tcW w:w="3137" w:type="dxa"/>
            <w:gridSpan w:val="2"/>
          </w:tcPr>
          <w:p w14:paraId="288CB507">
            <w:r>
              <w:rPr>
                <w:rFonts w:ascii="Times New Roman" w:hAnsi="Times New Roman" w:eastAsia="宋体"/>
                <w:b w:val="0"/>
                <w:sz w:val="18"/>
              </w:rPr>
              <w:t>BUG-6566</w:t>
            </w:r>
          </w:p>
        </w:tc>
        <w:tc>
          <w:tcPr>
            <w:tcW w:w="3137" w:type="dxa"/>
            <w:gridSpan w:val="2"/>
          </w:tcPr>
          <w:p w14:paraId="7B6F6338">
            <w:r>
              <w:rPr>
                <w:rFonts w:ascii="Times New Roman" w:hAnsi="Times New Roman" w:eastAsia="宋体"/>
                <w:b w:val="0"/>
                <w:sz w:val="18"/>
              </w:rPr>
              <w:t>[Prod] 当 Samples per frame 设置为非 1 值时，Barker Code Generator 和 Bernoulli Binary Generator 的输出是向量而不是列向量</w:t>
            </w:r>
          </w:p>
        </w:tc>
      </w:tr>
      <w:tr w14:paraId="7CCC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E9AEEAB">
            <w:r>
              <w:rPr>
                <w:rFonts w:ascii="Times New Roman" w:hAnsi="Times New Roman" w:eastAsia="宋体"/>
                <w:b w:val="0"/>
                <w:sz w:val="18"/>
              </w:rPr>
              <w:t>237</w:t>
            </w:r>
          </w:p>
        </w:tc>
        <w:tc>
          <w:tcPr>
            <w:tcW w:w="3137" w:type="dxa"/>
            <w:gridSpan w:val="2"/>
          </w:tcPr>
          <w:p w14:paraId="6411001C">
            <w:r>
              <w:rPr>
                <w:rFonts w:ascii="Times New Roman" w:hAnsi="Times New Roman" w:eastAsia="宋体"/>
                <w:b w:val="0"/>
                <w:sz w:val="18"/>
              </w:rPr>
              <w:t>BUG-6571</w:t>
            </w:r>
          </w:p>
        </w:tc>
        <w:tc>
          <w:tcPr>
            <w:tcW w:w="3137" w:type="dxa"/>
            <w:gridSpan w:val="2"/>
          </w:tcPr>
          <w:p w14:paraId="4BA0267E">
            <w:r>
              <w:rPr>
                <w:rFonts w:ascii="Times New Roman" w:hAnsi="Times New Roman" w:eastAsia="宋体"/>
                <w:b w:val="0"/>
                <w:sz w:val="18"/>
              </w:rPr>
              <w:t>[Prod] 如果向 Determinant of 3x3 Matrix 模块的输入提供标量，会出现 BoundsError</w:t>
            </w:r>
          </w:p>
        </w:tc>
      </w:tr>
      <w:tr w14:paraId="7B243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3996985">
            <w:r>
              <w:rPr>
                <w:rFonts w:ascii="Times New Roman" w:hAnsi="Times New Roman" w:eastAsia="宋体"/>
                <w:b w:val="0"/>
                <w:sz w:val="18"/>
              </w:rPr>
              <w:t>238</w:t>
            </w:r>
          </w:p>
        </w:tc>
        <w:tc>
          <w:tcPr>
            <w:tcW w:w="3137" w:type="dxa"/>
            <w:gridSpan w:val="2"/>
          </w:tcPr>
          <w:p w14:paraId="2800D432">
            <w:r>
              <w:rPr>
                <w:rFonts w:ascii="Times New Roman" w:hAnsi="Times New Roman" w:eastAsia="宋体"/>
                <w:b w:val="0"/>
                <w:sz w:val="18"/>
              </w:rPr>
              <w:t>BUG-6575</w:t>
            </w:r>
          </w:p>
        </w:tc>
        <w:tc>
          <w:tcPr>
            <w:tcW w:w="3137" w:type="dxa"/>
            <w:gridSpan w:val="2"/>
          </w:tcPr>
          <w:p w14:paraId="5344A49A">
            <w:r>
              <w:rPr>
                <w:rFonts w:ascii="Times New Roman" w:hAnsi="Times New Roman" w:eastAsia="宋体"/>
                <w:b w:val="0"/>
                <w:sz w:val="18"/>
              </w:rPr>
              <w:t>[Dev-hub] 模型数据编辑器和物理变量窗口：表格列的垂直边界未对齐在同一条直线上，而是向右偏移</w:t>
            </w:r>
          </w:p>
        </w:tc>
      </w:tr>
      <w:tr w14:paraId="25FB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B49F5C0">
            <w:r>
              <w:rPr>
                <w:rFonts w:ascii="Times New Roman" w:hAnsi="Times New Roman" w:eastAsia="宋体"/>
                <w:b w:val="0"/>
                <w:sz w:val="18"/>
              </w:rPr>
              <w:t>239</w:t>
            </w:r>
          </w:p>
        </w:tc>
        <w:tc>
          <w:tcPr>
            <w:tcW w:w="3137" w:type="dxa"/>
            <w:gridSpan w:val="2"/>
          </w:tcPr>
          <w:p w14:paraId="5B2335EF">
            <w:r>
              <w:rPr>
                <w:rFonts w:ascii="Times New Roman" w:hAnsi="Times New Roman" w:eastAsia="宋体"/>
                <w:b w:val="0"/>
                <w:sz w:val="18"/>
              </w:rPr>
              <w:t>BUG-6580</w:t>
            </w:r>
          </w:p>
        </w:tc>
        <w:tc>
          <w:tcPr>
            <w:tcW w:w="3137" w:type="dxa"/>
            <w:gridSpan w:val="2"/>
          </w:tcPr>
          <w:p w14:paraId="63E85F45">
            <w:r>
              <w:rPr>
                <w:rFonts w:ascii="Times New Roman" w:hAnsi="Times New Roman" w:eastAsia="宋体"/>
                <w:b w:val="0"/>
                <w:sz w:val="18"/>
              </w:rPr>
              <w:t>[Dev-hub] 日志记录未被保存</w:t>
            </w:r>
          </w:p>
        </w:tc>
      </w:tr>
      <w:tr w14:paraId="4607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C204239">
            <w:r>
              <w:rPr>
                <w:rFonts w:ascii="Times New Roman" w:hAnsi="Times New Roman" w:eastAsia="宋体"/>
                <w:b w:val="0"/>
                <w:sz w:val="18"/>
              </w:rPr>
              <w:t>240</w:t>
            </w:r>
          </w:p>
        </w:tc>
        <w:tc>
          <w:tcPr>
            <w:tcW w:w="3137" w:type="dxa"/>
            <w:gridSpan w:val="2"/>
          </w:tcPr>
          <w:p w14:paraId="481EF72C">
            <w:r>
              <w:rPr>
                <w:rFonts w:ascii="Times New Roman" w:hAnsi="Times New Roman" w:eastAsia="宋体"/>
                <w:b w:val="0"/>
                <w:sz w:val="18"/>
              </w:rPr>
              <w:t>BUG-6582</w:t>
            </w:r>
          </w:p>
        </w:tc>
        <w:tc>
          <w:tcPr>
            <w:tcW w:w="3137" w:type="dxa"/>
            <w:gridSpan w:val="2"/>
          </w:tcPr>
          <w:p w14:paraId="6624A066">
            <w:r>
              <w:rPr>
                <w:rFonts w:ascii="Times New Roman" w:hAnsi="Times New Roman" w:eastAsia="宋体"/>
                <w:b w:val="0"/>
                <w:sz w:val="18"/>
              </w:rPr>
              <w:t>[Dev-hub] 使用 Chart 运行模型时出现错误“Internal error at the compilation stage of the model.”</w:t>
            </w:r>
          </w:p>
        </w:tc>
      </w:tr>
      <w:tr w14:paraId="0083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E5DD7C8">
            <w:r>
              <w:rPr>
                <w:rFonts w:ascii="Times New Roman" w:hAnsi="Times New Roman" w:eastAsia="宋体"/>
                <w:b w:val="0"/>
                <w:sz w:val="18"/>
              </w:rPr>
              <w:t>241</w:t>
            </w:r>
          </w:p>
        </w:tc>
        <w:tc>
          <w:tcPr>
            <w:tcW w:w="3137" w:type="dxa"/>
            <w:gridSpan w:val="2"/>
          </w:tcPr>
          <w:p w14:paraId="1CE944FE">
            <w:r>
              <w:rPr>
                <w:rFonts w:ascii="Times New Roman" w:hAnsi="Times New Roman" w:eastAsia="宋体"/>
                <w:b w:val="0"/>
                <w:sz w:val="18"/>
              </w:rPr>
              <w:t>BUG-6601</w:t>
            </w:r>
          </w:p>
        </w:tc>
        <w:tc>
          <w:tcPr>
            <w:tcW w:w="3137" w:type="dxa"/>
            <w:gridSpan w:val="2"/>
          </w:tcPr>
          <w:p w14:paraId="7EFED9EE">
            <w:r>
              <w:rPr>
                <w:rFonts w:ascii="Times New Roman" w:hAnsi="Times New Roman" w:eastAsia="宋体"/>
                <w:b w:val="0"/>
                <w:sz w:val="18"/>
              </w:rPr>
              <w:t>[QA-hub]test</w:t>
            </w:r>
          </w:p>
        </w:tc>
      </w:tr>
      <w:tr w14:paraId="7482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693257C">
            <w:r>
              <w:rPr>
                <w:rFonts w:ascii="Times New Roman" w:hAnsi="Times New Roman" w:eastAsia="宋体"/>
                <w:b w:val="0"/>
                <w:sz w:val="18"/>
              </w:rPr>
              <w:t>242</w:t>
            </w:r>
          </w:p>
        </w:tc>
        <w:tc>
          <w:tcPr>
            <w:tcW w:w="3137" w:type="dxa"/>
            <w:gridSpan w:val="2"/>
          </w:tcPr>
          <w:p w14:paraId="19C13EAD">
            <w:r>
              <w:rPr>
                <w:rFonts w:ascii="Times New Roman" w:hAnsi="Times New Roman" w:eastAsia="宋体"/>
                <w:b w:val="0"/>
                <w:sz w:val="18"/>
              </w:rPr>
              <w:t>BUG-6612</w:t>
            </w:r>
          </w:p>
        </w:tc>
        <w:tc>
          <w:tcPr>
            <w:tcW w:w="3137" w:type="dxa"/>
            <w:gridSpan w:val="2"/>
          </w:tcPr>
          <w:p w14:paraId="76F2ED63">
            <w:r>
              <w:rPr>
                <w:rFonts w:ascii="Times New Roman" w:hAnsi="Times New Roman" w:eastAsia="宋体"/>
                <w:b w:val="0"/>
                <w:sz w:val="18"/>
              </w:rPr>
              <w:t>[Dev-hub] 无法将复制的图形粘贴到另一个选项卡中</w:t>
            </w:r>
          </w:p>
        </w:tc>
      </w:tr>
      <w:tr w14:paraId="7B01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F1F4720">
            <w:r>
              <w:rPr>
                <w:rFonts w:ascii="Times New Roman" w:hAnsi="Times New Roman" w:eastAsia="宋体"/>
                <w:b w:val="0"/>
                <w:sz w:val="18"/>
              </w:rPr>
              <w:t>243</w:t>
            </w:r>
          </w:p>
        </w:tc>
        <w:tc>
          <w:tcPr>
            <w:tcW w:w="3137" w:type="dxa"/>
            <w:gridSpan w:val="2"/>
          </w:tcPr>
          <w:p w14:paraId="3CA08D10">
            <w:r>
              <w:rPr>
                <w:rFonts w:ascii="Times New Roman" w:hAnsi="Times New Roman" w:eastAsia="宋体"/>
                <w:b w:val="0"/>
                <w:sz w:val="18"/>
              </w:rPr>
              <w:t>BUG-6660</w:t>
            </w:r>
          </w:p>
        </w:tc>
        <w:tc>
          <w:tcPr>
            <w:tcW w:w="3137" w:type="dxa"/>
            <w:gridSpan w:val="2"/>
          </w:tcPr>
          <w:p w14:paraId="64CB7D41">
            <w:r>
              <w:rPr>
                <w:rFonts w:ascii="Times New Roman" w:hAnsi="Times New Roman" w:eastAsia="宋体"/>
                <w:b w:val="0"/>
                <w:sz w:val="18"/>
              </w:rPr>
              <w:t>[Prod] 删除关于 MATLAB 的注释</w:t>
            </w:r>
          </w:p>
        </w:tc>
      </w:tr>
      <w:tr w14:paraId="3D64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4D28AFB">
            <w:r>
              <w:rPr>
                <w:rFonts w:ascii="Times New Roman" w:hAnsi="Times New Roman" w:eastAsia="宋体"/>
                <w:b w:val="0"/>
                <w:sz w:val="18"/>
              </w:rPr>
              <w:t>244</w:t>
            </w:r>
          </w:p>
        </w:tc>
        <w:tc>
          <w:tcPr>
            <w:tcW w:w="3137" w:type="dxa"/>
            <w:gridSpan w:val="2"/>
          </w:tcPr>
          <w:p w14:paraId="6B206195">
            <w:r>
              <w:rPr>
                <w:rFonts w:ascii="Times New Roman" w:hAnsi="Times New Roman" w:eastAsia="宋体"/>
                <w:b w:val="0"/>
                <w:sz w:val="18"/>
              </w:rPr>
              <w:t>BUG-6665</w:t>
            </w:r>
          </w:p>
        </w:tc>
        <w:tc>
          <w:tcPr>
            <w:tcW w:w="3137" w:type="dxa"/>
            <w:gridSpan w:val="2"/>
          </w:tcPr>
          <w:p w14:paraId="0725D5E7">
            <w:r>
              <w:rPr>
                <w:rFonts w:ascii="Times New Roman" w:hAnsi="Times New Roman" w:eastAsia="宋体"/>
                <w:b w:val="0"/>
                <w:sz w:val="18"/>
              </w:rPr>
              <w:t>[Dev-hub] 减少带有 For Each 子系统的模型的编译和初始化时间</w:t>
            </w:r>
          </w:p>
        </w:tc>
      </w:tr>
      <w:tr w14:paraId="37304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D2F6070">
            <w:r>
              <w:rPr>
                <w:rFonts w:ascii="Times New Roman" w:hAnsi="Times New Roman" w:eastAsia="宋体"/>
                <w:b w:val="0"/>
                <w:sz w:val="18"/>
              </w:rPr>
              <w:t>245</w:t>
            </w:r>
          </w:p>
        </w:tc>
        <w:tc>
          <w:tcPr>
            <w:tcW w:w="3137" w:type="dxa"/>
            <w:gridSpan w:val="2"/>
          </w:tcPr>
          <w:p w14:paraId="3EB9BE5A">
            <w:r>
              <w:rPr>
                <w:rFonts w:ascii="Times New Roman" w:hAnsi="Times New Roman" w:eastAsia="宋体"/>
                <w:b w:val="0"/>
                <w:sz w:val="18"/>
              </w:rPr>
              <w:t>BUG-6689</w:t>
            </w:r>
          </w:p>
        </w:tc>
        <w:tc>
          <w:tcPr>
            <w:tcW w:w="3137" w:type="dxa"/>
            <w:gridSpan w:val="2"/>
          </w:tcPr>
          <w:p w14:paraId="5DC6BACD">
            <w:r>
              <w:rPr>
                <w:rFonts w:ascii="Times New Roman" w:hAnsi="Times New Roman" w:eastAsia="宋体"/>
                <w:b w:val="0"/>
                <w:sz w:val="18"/>
              </w:rPr>
              <w:t>[Dev-hub] 画布：选择模块图标的边框、文字和背景颜色时图标显示不正确</w:t>
            </w:r>
          </w:p>
        </w:tc>
      </w:tr>
      <w:tr w14:paraId="485B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142F43D">
            <w:r>
              <w:rPr>
                <w:rFonts w:ascii="Times New Roman" w:hAnsi="Times New Roman" w:eastAsia="宋体"/>
                <w:b w:val="0"/>
                <w:sz w:val="18"/>
              </w:rPr>
              <w:t>246</w:t>
            </w:r>
          </w:p>
        </w:tc>
        <w:tc>
          <w:tcPr>
            <w:tcW w:w="3137" w:type="dxa"/>
            <w:gridSpan w:val="2"/>
          </w:tcPr>
          <w:p w14:paraId="20418DE3">
            <w:r>
              <w:rPr>
                <w:rFonts w:ascii="Times New Roman" w:hAnsi="Times New Roman" w:eastAsia="宋体"/>
                <w:b w:val="0"/>
                <w:sz w:val="18"/>
              </w:rPr>
              <w:t>BUG-6695</w:t>
            </w:r>
          </w:p>
        </w:tc>
        <w:tc>
          <w:tcPr>
            <w:tcW w:w="3137" w:type="dxa"/>
            <w:gridSpan w:val="2"/>
          </w:tcPr>
          <w:p w14:paraId="2158B757">
            <w:r>
              <w:rPr>
                <w:rFonts w:ascii="Times New Roman" w:hAnsi="Times New Roman" w:eastAsia="宋体"/>
                <w:b w:val="0"/>
                <w:sz w:val="18"/>
              </w:rPr>
              <w:t>[Custom-hub] 数据检查器存在缺陷</w:t>
            </w:r>
          </w:p>
        </w:tc>
      </w:tr>
      <w:tr w14:paraId="4D73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5E9DBCE">
            <w:r>
              <w:rPr>
                <w:rFonts w:ascii="Times New Roman" w:hAnsi="Times New Roman" w:eastAsia="宋体"/>
                <w:b w:val="0"/>
                <w:sz w:val="18"/>
              </w:rPr>
              <w:t>247</w:t>
            </w:r>
          </w:p>
        </w:tc>
        <w:tc>
          <w:tcPr>
            <w:tcW w:w="3137" w:type="dxa"/>
            <w:gridSpan w:val="2"/>
          </w:tcPr>
          <w:p w14:paraId="0409D1EE">
            <w:r>
              <w:rPr>
                <w:rFonts w:ascii="Times New Roman" w:hAnsi="Times New Roman" w:eastAsia="宋体"/>
                <w:b w:val="0"/>
                <w:sz w:val="18"/>
              </w:rPr>
              <w:t>BUG-6736</w:t>
            </w:r>
          </w:p>
        </w:tc>
        <w:tc>
          <w:tcPr>
            <w:tcW w:w="3137" w:type="dxa"/>
            <w:gridSpan w:val="2"/>
          </w:tcPr>
          <w:p w14:paraId="3AE293D1">
            <w:r>
              <w:rPr>
                <w:rFonts w:ascii="Times New Roman" w:hAnsi="Times New Roman" w:eastAsia="宋体"/>
                <w:b w:val="0"/>
                <w:sz w:val="18"/>
              </w:rPr>
              <w:t>[QA-hub] 模型设置：激活某个复选框时，另一个复选框的名称会闪烁</w:t>
            </w:r>
          </w:p>
        </w:tc>
      </w:tr>
      <w:tr w14:paraId="218C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44ADFEB">
            <w:r>
              <w:rPr>
                <w:rFonts w:ascii="Times New Roman" w:hAnsi="Times New Roman" w:eastAsia="宋体"/>
                <w:b w:val="0"/>
                <w:sz w:val="18"/>
              </w:rPr>
              <w:t>248</w:t>
            </w:r>
          </w:p>
        </w:tc>
        <w:tc>
          <w:tcPr>
            <w:tcW w:w="3137" w:type="dxa"/>
            <w:gridSpan w:val="2"/>
          </w:tcPr>
          <w:p w14:paraId="4F25DAA0">
            <w:r>
              <w:rPr>
                <w:rFonts w:ascii="Times New Roman" w:hAnsi="Times New Roman" w:eastAsia="宋体"/>
                <w:b w:val="0"/>
                <w:sz w:val="18"/>
              </w:rPr>
              <w:t>BUG-6739</w:t>
            </w:r>
          </w:p>
        </w:tc>
        <w:tc>
          <w:tcPr>
            <w:tcW w:w="3137" w:type="dxa"/>
            <w:gridSpan w:val="2"/>
          </w:tcPr>
          <w:p w14:paraId="07F4B294">
            <w:r>
              <w:rPr>
                <w:rFonts w:ascii="Times New Roman" w:hAnsi="Times New Roman" w:eastAsia="宋体"/>
                <w:b w:val="0"/>
                <w:sz w:val="18"/>
              </w:rPr>
              <w:t>[Dev-hub] 向已禁用的模块添加端口时，不会自动禁用新端口</w:t>
            </w:r>
          </w:p>
        </w:tc>
      </w:tr>
      <w:tr w14:paraId="1E289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7DB6272">
            <w:r>
              <w:rPr>
                <w:rFonts w:ascii="Times New Roman" w:hAnsi="Times New Roman" w:eastAsia="宋体"/>
                <w:b w:val="0"/>
                <w:sz w:val="18"/>
              </w:rPr>
              <w:t>249</w:t>
            </w:r>
          </w:p>
        </w:tc>
        <w:tc>
          <w:tcPr>
            <w:tcW w:w="3137" w:type="dxa"/>
            <w:gridSpan w:val="2"/>
          </w:tcPr>
          <w:p w14:paraId="76508AAC">
            <w:r>
              <w:rPr>
                <w:rFonts w:ascii="Times New Roman" w:hAnsi="Times New Roman" w:eastAsia="宋体"/>
                <w:b w:val="0"/>
                <w:sz w:val="18"/>
              </w:rPr>
              <w:t>BUG-6766</w:t>
            </w:r>
          </w:p>
        </w:tc>
        <w:tc>
          <w:tcPr>
            <w:tcW w:w="3137" w:type="dxa"/>
            <w:gridSpan w:val="2"/>
          </w:tcPr>
          <w:p w14:paraId="737ACBFF">
            <w:r>
              <w:rPr>
                <w:rFonts w:ascii="Times New Roman" w:hAnsi="Times New Roman" w:eastAsia="宋体"/>
                <w:b w:val="0"/>
                <w:sz w:val="18"/>
              </w:rPr>
              <w:t>[Prod] 首次将光标悬停在下拉列表上时，第一个选项没有灰色高亮</w:t>
            </w:r>
          </w:p>
        </w:tc>
      </w:tr>
      <w:tr w14:paraId="47CC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1D85978">
            <w:r>
              <w:rPr>
                <w:rFonts w:ascii="Times New Roman" w:hAnsi="Times New Roman" w:eastAsia="宋体"/>
                <w:b w:val="0"/>
                <w:sz w:val="18"/>
              </w:rPr>
              <w:t>250</w:t>
            </w:r>
          </w:p>
        </w:tc>
        <w:tc>
          <w:tcPr>
            <w:tcW w:w="3137" w:type="dxa"/>
            <w:gridSpan w:val="2"/>
          </w:tcPr>
          <w:p w14:paraId="4FE74526">
            <w:r>
              <w:rPr>
                <w:rFonts w:ascii="Times New Roman" w:hAnsi="Times New Roman" w:eastAsia="宋体"/>
                <w:b w:val="0"/>
                <w:sz w:val="18"/>
              </w:rPr>
              <w:t>BUG-6776</w:t>
            </w:r>
          </w:p>
        </w:tc>
        <w:tc>
          <w:tcPr>
            <w:tcW w:w="3137" w:type="dxa"/>
            <w:gridSpan w:val="2"/>
          </w:tcPr>
          <w:p w14:paraId="3017B7E8">
            <w:r>
              <w:rPr>
                <w:rFonts w:ascii="Times New Roman" w:hAnsi="Times New Roman" w:eastAsia="宋体"/>
                <w:b w:val="0"/>
                <w:sz w:val="18"/>
              </w:rPr>
              <w:t>[QA-hub] 物理变量排序箭头方向不正确</w:t>
            </w:r>
          </w:p>
        </w:tc>
      </w:tr>
      <w:tr w14:paraId="49C7F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6245233">
            <w:r>
              <w:rPr>
                <w:rFonts w:ascii="Times New Roman" w:hAnsi="Times New Roman" w:eastAsia="宋体"/>
                <w:b w:val="0"/>
                <w:sz w:val="18"/>
              </w:rPr>
              <w:t>251</w:t>
            </w:r>
          </w:p>
        </w:tc>
        <w:tc>
          <w:tcPr>
            <w:tcW w:w="3137" w:type="dxa"/>
            <w:gridSpan w:val="2"/>
          </w:tcPr>
          <w:p w14:paraId="1A4DF98B">
            <w:r>
              <w:rPr>
                <w:rFonts w:ascii="Times New Roman" w:hAnsi="Times New Roman" w:eastAsia="宋体"/>
                <w:b w:val="0"/>
                <w:sz w:val="18"/>
              </w:rPr>
              <w:t>BUG-6891</w:t>
            </w:r>
          </w:p>
        </w:tc>
        <w:tc>
          <w:tcPr>
            <w:tcW w:w="3137" w:type="dxa"/>
            <w:gridSpan w:val="2"/>
          </w:tcPr>
          <w:p w14:paraId="49BEBAC0">
            <w:r>
              <w:rPr>
                <w:rFonts w:ascii="Times New Roman" w:hAnsi="Times New Roman" w:eastAsia="宋体"/>
                <w:b w:val="0"/>
                <w:sz w:val="18"/>
              </w:rPr>
              <w:t>[QA-hub] 在 satellite_yo_yo 模型中，chart 里的 demux 出错</w:t>
            </w:r>
          </w:p>
        </w:tc>
      </w:tr>
      <w:tr w14:paraId="4C14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5B282CC">
            <w:r>
              <w:rPr>
                <w:rFonts w:ascii="Times New Roman" w:hAnsi="Times New Roman" w:eastAsia="宋体"/>
                <w:b w:val="0"/>
                <w:sz w:val="18"/>
              </w:rPr>
              <w:t>252</w:t>
            </w:r>
          </w:p>
        </w:tc>
        <w:tc>
          <w:tcPr>
            <w:tcW w:w="3137" w:type="dxa"/>
            <w:gridSpan w:val="2"/>
          </w:tcPr>
          <w:p w14:paraId="743D5092">
            <w:r>
              <w:rPr>
                <w:rFonts w:ascii="Times New Roman" w:hAnsi="Times New Roman" w:eastAsia="宋体"/>
                <w:b w:val="0"/>
                <w:sz w:val="18"/>
              </w:rPr>
              <w:t>BUG-6897</w:t>
            </w:r>
          </w:p>
        </w:tc>
        <w:tc>
          <w:tcPr>
            <w:tcW w:w="3137" w:type="dxa"/>
            <w:gridSpan w:val="2"/>
          </w:tcPr>
          <w:p w14:paraId="571693C4">
            <w:r>
              <w:rPr>
                <w:rFonts w:ascii="Times New Roman" w:hAnsi="Times New Roman" w:eastAsia="宋体"/>
                <w:b w:val="0"/>
                <w:sz w:val="18"/>
              </w:rPr>
              <w:t>[Dev-hub] AnyMath.jl 中的测试失败</w:t>
            </w:r>
          </w:p>
        </w:tc>
      </w:tr>
      <w:tr w14:paraId="49DF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7461BA8">
            <w:r>
              <w:rPr>
                <w:rFonts w:ascii="Times New Roman" w:hAnsi="Times New Roman" w:eastAsia="宋体"/>
                <w:b w:val="0"/>
                <w:sz w:val="18"/>
              </w:rPr>
              <w:t>253</w:t>
            </w:r>
          </w:p>
        </w:tc>
        <w:tc>
          <w:tcPr>
            <w:tcW w:w="3137" w:type="dxa"/>
            <w:gridSpan w:val="2"/>
          </w:tcPr>
          <w:p w14:paraId="5DA6A31A">
            <w:r>
              <w:rPr>
                <w:rFonts w:ascii="Times New Roman" w:hAnsi="Times New Roman" w:eastAsia="宋体"/>
                <w:b w:val="0"/>
                <w:sz w:val="18"/>
              </w:rPr>
              <w:t>BUG-6928</w:t>
            </w:r>
          </w:p>
        </w:tc>
        <w:tc>
          <w:tcPr>
            <w:tcW w:w="3137" w:type="dxa"/>
            <w:gridSpan w:val="2"/>
          </w:tcPr>
          <w:p w14:paraId="5DDC6C43">
            <w:r>
              <w:rPr>
                <w:rFonts w:ascii="Times New Roman" w:hAnsi="Times New Roman" w:eastAsia="宋体"/>
                <w:b w:val="0"/>
                <w:sz w:val="18"/>
              </w:rPr>
              <w:t>[Prod] 拖动模块时光标应该显示为手形</w:t>
            </w:r>
          </w:p>
        </w:tc>
      </w:tr>
      <w:tr w14:paraId="5D4BA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B2B4EFD">
            <w:r>
              <w:rPr>
                <w:rFonts w:ascii="Times New Roman" w:hAnsi="Times New Roman" w:eastAsia="宋体"/>
                <w:b w:val="0"/>
                <w:sz w:val="18"/>
              </w:rPr>
              <w:t>254</w:t>
            </w:r>
          </w:p>
        </w:tc>
        <w:tc>
          <w:tcPr>
            <w:tcW w:w="3137" w:type="dxa"/>
            <w:gridSpan w:val="2"/>
          </w:tcPr>
          <w:p w14:paraId="7A6B2348">
            <w:r>
              <w:rPr>
                <w:rFonts w:ascii="Times New Roman" w:hAnsi="Times New Roman" w:eastAsia="宋体"/>
                <w:b w:val="0"/>
                <w:sz w:val="18"/>
              </w:rPr>
              <w:t>BUG-6929</w:t>
            </w:r>
          </w:p>
        </w:tc>
        <w:tc>
          <w:tcPr>
            <w:tcW w:w="3137" w:type="dxa"/>
            <w:gridSpan w:val="2"/>
          </w:tcPr>
          <w:p w14:paraId="6849A580">
            <w:r>
              <w:rPr>
                <w:rFonts w:ascii="Times New Roman" w:hAnsi="Times New Roman" w:eastAsia="宋体"/>
                <w:b w:val="0"/>
                <w:sz w:val="18"/>
              </w:rPr>
              <w:t>[QA-hub] 用户自定义窗口布局。使用鼠标滚轮滚动列表时，无法将顶部的布局拖动到最底部。</w:t>
            </w:r>
          </w:p>
        </w:tc>
      </w:tr>
      <w:tr w14:paraId="5FC4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11F0ACC">
            <w:r>
              <w:rPr>
                <w:rFonts w:ascii="Times New Roman" w:hAnsi="Times New Roman" w:eastAsia="宋体"/>
                <w:b w:val="0"/>
                <w:sz w:val="18"/>
              </w:rPr>
              <w:t>255</w:t>
            </w:r>
          </w:p>
        </w:tc>
        <w:tc>
          <w:tcPr>
            <w:tcW w:w="3137" w:type="dxa"/>
            <w:gridSpan w:val="2"/>
          </w:tcPr>
          <w:p w14:paraId="68C78D78">
            <w:r>
              <w:rPr>
                <w:rFonts w:ascii="Times New Roman" w:hAnsi="Times New Roman" w:eastAsia="宋体"/>
                <w:b w:val="0"/>
                <w:sz w:val="18"/>
              </w:rPr>
              <w:t>BUG-7013</w:t>
            </w:r>
          </w:p>
        </w:tc>
        <w:tc>
          <w:tcPr>
            <w:tcW w:w="3137" w:type="dxa"/>
            <w:gridSpan w:val="2"/>
          </w:tcPr>
          <w:p w14:paraId="0E0F362C">
            <w:r>
              <w:rPr>
                <w:rFonts w:ascii="Times New Roman" w:hAnsi="Times New Roman" w:eastAsia="宋体"/>
                <w:b w:val="0"/>
                <w:sz w:val="18"/>
              </w:rPr>
              <w:t>[QA-hub] 关于模型版本的提示信息未翻译成英文和中文</w:t>
            </w:r>
          </w:p>
        </w:tc>
      </w:tr>
      <w:tr w14:paraId="00B58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3C91756">
            <w:r>
              <w:rPr>
                <w:rFonts w:ascii="Times New Roman" w:hAnsi="Times New Roman" w:eastAsia="宋体"/>
                <w:b w:val="0"/>
                <w:sz w:val="18"/>
              </w:rPr>
              <w:t>256</w:t>
            </w:r>
          </w:p>
        </w:tc>
        <w:tc>
          <w:tcPr>
            <w:tcW w:w="3137" w:type="dxa"/>
            <w:gridSpan w:val="2"/>
          </w:tcPr>
          <w:p w14:paraId="00F138BE">
            <w:r>
              <w:rPr>
                <w:rFonts w:ascii="Times New Roman" w:hAnsi="Times New Roman" w:eastAsia="宋体"/>
                <w:b w:val="0"/>
                <w:sz w:val="18"/>
              </w:rPr>
              <w:t>BUG-7015</w:t>
            </w:r>
          </w:p>
        </w:tc>
        <w:tc>
          <w:tcPr>
            <w:tcW w:w="3137" w:type="dxa"/>
            <w:gridSpan w:val="2"/>
          </w:tcPr>
          <w:p w14:paraId="09A1C1D7">
            <w:r>
              <w:rPr>
                <w:rFonts w:ascii="Times New Roman" w:hAnsi="Times New Roman" w:eastAsia="宋体"/>
                <w:b w:val="0"/>
                <w:sz w:val="18"/>
              </w:rPr>
              <w:t>[QA-hub] 状态机中“断点”一词没有翻译成中文</w:t>
            </w:r>
          </w:p>
        </w:tc>
      </w:tr>
      <w:tr w14:paraId="4B0B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A91C24F">
            <w:r>
              <w:rPr>
                <w:rFonts w:ascii="Times New Roman" w:hAnsi="Times New Roman" w:eastAsia="宋体"/>
                <w:b w:val="0"/>
                <w:sz w:val="18"/>
              </w:rPr>
              <w:t>257</w:t>
            </w:r>
          </w:p>
        </w:tc>
        <w:tc>
          <w:tcPr>
            <w:tcW w:w="3137" w:type="dxa"/>
            <w:gridSpan w:val="2"/>
          </w:tcPr>
          <w:p w14:paraId="54E4DF2A">
            <w:r>
              <w:rPr>
                <w:rFonts w:ascii="Times New Roman" w:hAnsi="Times New Roman" w:eastAsia="宋体"/>
                <w:b w:val="0"/>
                <w:sz w:val="18"/>
              </w:rPr>
              <w:t>BUG-7080</w:t>
            </w:r>
          </w:p>
        </w:tc>
        <w:tc>
          <w:tcPr>
            <w:tcW w:w="3137" w:type="dxa"/>
            <w:gridSpan w:val="2"/>
          </w:tcPr>
          <w:p w14:paraId="27A3DAEF">
            <w:r>
              <w:rPr>
                <w:rFonts w:ascii="Times New Roman" w:hAnsi="Times New Roman" w:eastAsia="宋体"/>
                <w:b w:val="0"/>
                <w:sz w:val="18"/>
              </w:rPr>
              <w:t>[Dev-hub] Simulink 与 AnyMath 在 resettable 子系统方面存在差异</w:t>
            </w:r>
          </w:p>
        </w:tc>
      </w:tr>
      <w:tr w14:paraId="1D6B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05FFFCE">
            <w:r>
              <w:rPr>
                <w:rFonts w:ascii="Times New Roman" w:hAnsi="Times New Roman" w:eastAsia="宋体"/>
                <w:b w:val="0"/>
                <w:sz w:val="18"/>
              </w:rPr>
              <w:t>258</w:t>
            </w:r>
          </w:p>
        </w:tc>
        <w:tc>
          <w:tcPr>
            <w:tcW w:w="3137" w:type="dxa"/>
            <w:gridSpan w:val="2"/>
          </w:tcPr>
          <w:p w14:paraId="0A6291A1">
            <w:r>
              <w:rPr>
                <w:rFonts w:ascii="Times New Roman" w:hAnsi="Times New Roman" w:eastAsia="宋体"/>
                <w:b w:val="0"/>
                <w:sz w:val="18"/>
              </w:rPr>
              <w:t>BUG-7134</w:t>
            </w:r>
          </w:p>
        </w:tc>
        <w:tc>
          <w:tcPr>
            <w:tcW w:w="3137" w:type="dxa"/>
            <w:gridSpan w:val="2"/>
          </w:tcPr>
          <w:p w14:paraId="71977591">
            <w:r>
              <w:rPr>
                <w:rFonts w:ascii="Times New Roman" w:hAnsi="Times New Roman" w:eastAsia="宋体"/>
                <w:b w:val="0"/>
                <w:sz w:val="18"/>
              </w:rPr>
              <w:t>[Prod] 模块的修改历史没有显示全部更改</w:t>
            </w:r>
          </w:p>
        </w:tc>
      </w:tr>
      <w:tr w14:paraId="5CC86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9702903">
            <w:r>
              <w:rPr>
                <w:rFonts w:ascii="Times New Roman" w:hAnsi="Times New Roman" w:eastAsia="宋体"/>
                <w:b w:val="0"/>
                <w:sz w:val="18"/>
              </w:rPr>
              <w:t>259</w:t>
            </w:r>
          </w:p>
        </w:tc>
        <w:tc>
          <w:tcPr>
            <w:tcW w:w="3137" w:type="dxa"/>
            <w:gridSpan w:val="2"/>
          </w:tcPr>
          <w:p w14:paraId="1EEFE316">
            <w:r>
              <w:rPr>
                <w:rFonts w:ascii="Times New Roman" w:hAnsi="Times New Roman" w:eastAsia="宋体"/>
                <w:b w:val="0"/>
                <w:sz w:val="18"/>
              </w:rPr>
              <w:t>BUG-7135</w:t>
            </w:r>
          </w:p>
        </w:tc>
        <w:tc>
          <w:tcPr>
            <w:tcW w:w="3137" w:type="dxa"/>
            <w:gridSpan w:val="2"/>
          </w:tcPr>
          <w:p w14:paraId="0B04A889">
            <w:r>
              <w:rPr>
                <w:rFonts w:ascii="Times New Roman" w:hAnsi="Times New Roman" w:eastAsia="宋体"/>
                <w:b w:val="0"/>
                <w:sz w:val="18"/>
              </w:rPr>
              <w:t>ipynb 文件中的 jl 代码高亮不起作用</w:t>
            </w:r>
          </w:p>
        </w:tc>
      </w:tr>
      <w:tr w14:paraId="70D3D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534C87C8">
            <w:r>
              <w:rPr>
                <w:rFonts w:ascii="Times New Roman" w:hAnsi="Times New Roman" w:eastAsia="宋体"/>
                <w:b w:val="0"/>
                <w:sz w:val="18"/>
              </w:rPr>
              <w:t>260</w:t>
            </w:r>
          </w:p>
        </w:tc>
        <w:tc>
          <w:tcPr>
            <w:tcW w:w="3137" w:type="dxa"/>
            <w:gridSpan w:val="2"/>
          </w:tcPr>
          <w:p w14:paraId="249E873B">
            <w:r>
              <w:rPr>
                <w:rFonts w:ascii="Times New Roman" w:hAnsi="Times New Roman" w:eastAsia="宋体"/>
                <w:b w:val="0"/>
                <w:sz w:val="18"/>
              </w:rPr>
              <w:t>BUG-7163</w:t>
            </w:r>
          </w:p>
        </w:tc>
        <w:tc>
          <w:tcPr>
            <w:tcW w:w="3137" w:type="dxa"/>
            <w:gridSpan w:val="2"/>
          </w:tcPr>
          <w:p w14:paraId="05C6985D">
            <w:r>
              <w:rPr>
                <w:rFonts w:ascii="Times New Roman" w:hAnsi="Times New Roman" w:eastAsia="宋体"/>
                <w:b w:val="0"/>
                <w:sz w:val="18"/>
              </w:rPr>
              <w:t>[Prod] 针对 add_block 的缺陷修复</w:t>
            </w:r>
          </w:p>
        </w:tc>
      </w:tr>
      <w:tr w14:paraId="73C1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F875AE4">
            <w:r>
              <w:rPr>
                <w:rFonts w:ascii="Times New Roman" w:hAnsi="Times New Roman" w:eastAsia="宋体"/>
                <w:b w:val="0"/>
                <w:sz w:val="18"/>
              </w:rPr>
              <w:t>261</w:t>
            </w:r>
          </w:p>
        </w:tc>
        <w:tc>
          <w:tcPr>
            <w:tcW w:w="3137" w:type="dxa"/>
            <w:gridSpan w:val="2"/>
          </w:tcPr>
          <w:p w14:paraId="4609B495">
            <w:r>
              <w:rPr>
                <w:rFonts w:ascii="Times New Roman" w:hAnsi="Times New Roman" w:eastAsia="宋体"/>
                <w:b w:val="0"/>
                <w:sz w:val="18"/>
              </w:rPr>
              <w:t>BUG-7212</w:t>
            </w:r>
          </w:p>
        </w:tc>
        <w:tc>
          <w:tcPr>
            <w:tcW w:w="3137" w:type="dxa"/>
            <w:gridSpan w:val="2"/>
          </w:tcPr>
          <w:p w14:paraId="5CA9AB0F">
            <w:r>
              <w:rPr>
                <w:rFonts w:ascii="Times New Roman" w:hAnsi="Times New Roman" w:eastAsia="宋体"/>
                <w:b w:val="0"/>
                <w:sz w:val="18"/>
              </w:rPr>
              <w:t>[Prod] Chart 内断点工具提示中并非所有内容都翻译成了英文/中文</w:t>
            </w:r>
          </w:p>
        </w:tc>
      </w:tr>
      <w:tr w14:paraId="0B27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CE5F760">
            <w:r>
              <w:rPr>
                <w:rFonts w:ascii="Times New Roman" w:hAnsi="Times New Roman" w:eastAsia="宋体"/>
                <w:b w:val="0"/>
                <w:sz w:val="18"/>
              </w:rPr>
              <w:t>262</w:t>
            </w:r>
          </w:p>
        </w:tc>
        <w:tc>
          <w:tcPr>
            <w:tcW w:w="3137" w:type="dxa"/>
            <w:gridSpan w:val="2"/>
          </w:tcPr>
          <w:p w14:paraId="0515CFC6">
            <w:r>
              <w:rPr>
                <w:rFonts w:ascii="Times New Roman" w:hAnsi="Times New Roman" w:eastAsia="宋体"/>
                <w:b w:val="0"/>
                <w:sz w:val="18"/>
              </w:rPr>
              <w:t>BUG-7248</w:t>
            </w:r>
          </w:p>
        </w:tc>
        <w:tc>
          <w:tcPr>
            <w:tcW w:w="3137" w:type="dxa"/>
            <w:gridSpan w:val="2"/>
          </w:tcPr>
          <w:p w14:paraId="3C38DDA9">
            <w:r>
              <w:rPr>
                <w:rFonts w:ascii="Times New Roman" w:hAnsi="Times New Roman" w:eastAsia="宋体"/>
                <w:b w:val="0"/>
                <w:sz w:val="18"/>
              </w:rPr>
              <w:t>[Dev-hub] 改进 multirate 子系统的识别机制</w:t>
            </w:r>
          </w:p>
        </w:tc>
      </w:tr>
      <w:tr w14:paraId="0FBFE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8297EC5">
            <w:r>
              <w:rPr>
                <w:rFonts w:ascii="Times New Roman" w:hAnsi="Times New Roman" w:eastAsia="宋体"/>
                <w:b w:val="0"/>
                <w:sz w:val="18"/>
              </w:rPr>
              <w:t>263</w:t>
            </w:r>
          </w:p>
        </w:tc>
        <w:tc>
          <w:tcPr>
            <w:tcW w:w="3137" w:type="dxa"/>
            <w:gridSpan w:val="2"/>
          </w:tcPr>
          <w:p w14:paraId="5A957F90">
            <w:r>
              <w:rPr>
                <w:rFonts w:ascii="Times New Roman" w:hAnsi="Times New Roman" w:eastAsia="宋体"/>
                <w:b w:val="0"/>
                <w:sz w:val="18"/>
              </w:rPr>
              <w:t>BUG-7262</w:t>
            </w:r>
          </w:p>
        </w:tc>
        <w:tc>
          <w:tcPr>
            <w:tcW w:w="3137" w:type="dxa"/>
            <w:gridSpan w:val="2"/>
          </w:tcPr>
          <w:p w14:paraId="4D19DE5B">
            <w:r>
              <w:rPr>
                <w:rFonts w:ascii="Times New Roman" w:hAnsi="Times New Roman" w:eastAsia="宋体"/>
                <w:b w:val="0"/>
                <w:sz w:val="18"/>
              </w:rPr>
              <w:t>[Dev-hub] 如果将 medfreq 函数包裹在宏中，该函数会输出图形</w:t>
            </w:r>
          </w:p>
        </w:tc>
      </w:tr>
      <w:tr w14:paraId="42FF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7B62930">
            <w:r>
              <w:rPr>
                <w:rFonts w:ascii="Times New Roman" w:hAnsi="Times New Roman" w:eastAsia="宋体"/>
                <w:b w:val="0"/>
                <w:sz w:val="18"/>
              </w:rPr>
              <w:t>264</w:t>
            </w:r>
          </w:p>
        </w:tc>
        <w:tc>
          <w:tcPr>
            <w:tcW w:w="3137" w:type="dxa"/>
            <w:gridSpan w:val="2"/>
          </w:tcPr>
          <w:p w14:paraId="1E330D3C">
            <w:r>
              <w:rPr>
                <w:rFonts w:ascii="Times New Roman" w:hAnsi="Times New Roman" w:eastAsia="宋体"/>
                <w:b w:val="0"/>
                <w:sz w:val="18"/>
              </w:rPr>
              <w:t>BUG-7284</w:t>
            </w:r>
          </w:p>
        </w:tc>
        <w:tc>
          <w:tcPr>
            <w:tcW w:w="3137" w:type="dxa"/>
            <w:gridSpan w:val="2"/>
          </w:tcPr>
          <w:p w14:paraId="3F2E95DD">
            <w:r>
              <w:rPr>
                <w:rFonts w:ascii="Times New Roman" w:hAnsi="Times New Roman" w:eastAsia="宋体"/>
                <w:b w:val="0"/>
                <w:sz w:val="18"/>
              </w:rPr>
              <w:t>[Dev-hub] 数据检查器中信号的工具提示发生偏移</w:t>
            </w:r>
          </w:p>
        </w:tc>
      </w:tr>
      <w:tr w14:paraId="417F9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CFD6CDF">
            <w:r>
              <w:rPr>
                <w:rFonts w:ascii="Times New Roman" w:hAnsi="Times New Roman" w:eastAsia="宋体"/>
                <w:b w:val="0"/>
                <w:sz w:val="18"/>
              </w:rPr>
              <w:t>265</w:t>
            </w:r>
          </w:p>
        </w:tc>
        <w:tc>
          <w:tcPr>
            <w:tcW w:w="3137" w:type="dxa"/>
            <w:gridSpan w:val="2"/>
          </w:tcPr>
          <w:p w14:paraId="792DC8D9">
            <w:r>
              <w:rPr>
                <w:rFonts w:ascii="Times New Roman" w:hAnsi="Times New Roman" w:eastAsia="宋体"/>
                <w:b w:val="0"/>
                <w:sz w:val="18"/>
              </w:rPr>
              <w:t>BUG-7285</w:t>
            </w:r>
          </w:p>
        </w:tc>
        <w:tc>
          <w:tcPr>
            <w:tcW w:w="3137" w:type="dxa"/>
            <w:gridSpan w:val="2"/>
          </w:tcPr>
          <w:p w14:paraId="02D08298">
            <w:r>
              <w:rPr>
                <w:rFonts w:ascii="Times New Roman" w:hAnsi="Times New Roman" w:eastAsia="宋体"/>
                <w:b w:val="0"/>
                <w:sz w:val="18"/>
              </w:rPr>
              <w:t>[Dev-hub] 对于来自嵌套模型的信号，嵌套信号的工具提示应包含到模块的路径信息</w:t>
            </w:r>
          </w:p>
        </w:tc>
      </w:tr>
      <w:tr w14:paraId="0B9A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4246C2A">
            <w:r>
              <w:rPr>
                <w:rFonts w:ascii="Times New Roman" w:hAnsi="Times New Roman" w:eastAsia="宋体"/>
                <w:b w:val="0"/>
                <w:sz w:val="18"/>
              </w:rPr>
              <w:t>266</w:t>
            </w:r>
          </w:p>
        </w:tc>
        <w:tc>
          <w:tcPr>
            <w:tcW w:w="3137" w:type="dxa"/>
            <w:gridSpan w:val="2"/>
          </w:tcPr>
          <w:p w14:paraId="46A5A742">
            <w:r>
              <w:rPr>
                <w:rFonts w:ascii="Times New Roman" w:hAnsi="Times New Roman" w:eastAsia="宋体"/>
                <w:b w:val="0"/>
                <w:sz w:val="18"/>
              </w:rPr>
              <w:t>BUG-7311</w:t>
            </w:r>
          </w:p>
        </w:tc>
        <w:tc>
          <w:tcPr>
            <w:tcW w:w="3137" w:type="dxa"/>
            <w:gridSpan w:val="2"/>
          </w:tcPr>
          <w:p w14:paraId="684D9751">
            <w:r>
              <w:rPr>
                <w:rFonts w:ascii="Times New Roman" w:hAnsi="Times New Roman" w:eastAsia="宋体"/>
                <w:b w:val="0"/>
                <w:sz w:val="18"/>
              </w:rPr>
              <w:t>[QA-hub] 在模型数据编辑器中选中多个对象并点击“记录”按钮时，日志记录只会应用到一个信号。</w:t>
            </w:r>
          </w:p>
        </w:tc>
      </w:tr>
      <w:tr w14:paraId="3DAF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EE31BD7">
            <w:r>
              <w:rPr>
                <w:rFonts w:ascii="Times New Roman" w:hAnsi="Times New Roman" w:eastAsia="宋体"/>
                <w:b w:val="0"/>
                <w:sz w:val="18"/>
              </w:rPr>
              <w:t>267</w:t>
            </w:r>
          </w:p>
        </w:tc>
        <w:tc>
          <w:tcPr>
            <w:tcW w:w="3137" w:type="dxa"/>
            <w:gridSpan w:val="2"/>
          </w:tcPr>
          <w:p w14:paraId="7D98BB7A">
            <w:r>
              <w:rPr>
                <w:rFonts w:ascii="Times New Roman" w:hAnsi="Times New Roman" w:eastAsia="宋体"/>
                <w:b w:val="0"/>
                <w:sz w:val="18"/>
              </w:rPr>
              <w:t>BUG-7312</w:t>
            </w:r>
          </w:p>
        </w:tc>
        <w:tc>
          <w:tcPr>
            <w:tcW w:w="3137" w:type="dxa"/>
            <w:gridSpan w:val="2"/>
          </w:tcPr>
          <w:p w14:paraId="40281D0D">
            <w:r>
              <w:rPr>
                <w:rFonts w:ascii="Times New Roman" w:hAnsi="Times New Roman" w:eastAsia="宋体"/>
                <w:b w:val="0"/>
                <w:sz w:val="18"/>
              </w:rPr>
              <w:t>[Dev-hub] 如果不对信号进行记录，信号会出现偏差</w:t>
            </w:r>
          </w:p>
        </w:tc>
      </w:tr>
      <w:tr w14:paraId="574B6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93A795A">
            <w:r>
              <w:rPr>
                <w:rFonts w:ascii="Times New Roman" w:hAnsi="Times New Roman" w:eastAsia="宋体"/>
                <w:b w:val="0"/>
                <w:sz w:val="18"/>
              </w:rPr>
              <w:t>268</w:t>
            </w:r>
          </w:p>
        </w:tc>
        <w:tc>
          <w:tcPr>
            <w:tcW w:w="3137" w:type="dxa"/>
            <w:gridSpan w:val="2"/>
          </w:tcPr>
          <w:p w14:paraId="6E2639F5">
            <w:r>
              <w:rPr>
                <w:rFonts w:ascii="Times New Roman" w:hAnsi="Times New Roman" w:eastAsia="宋体"/>
                <w:b w:val="0"/>
                <w:sz w:val="18"/>
              </w:rPr>
              <w:t>BUG-7341</w:t>
            </w:r>
          </w:p>
        </w:tc>
        <w:tc>
          <w:tcPr>
            <w:tcW w:w="3137" w:type="dxa"/>
            <w:gridSpan w:val="2"/>
          </w:tcPr>
          <w:p w14:paraId="1C57EA10">
            <w:r>
              <w:rPr>
                <w:rFonts w:ascii="Times New Roman" w:hAnsi="Times New Roman" w:eastAsia="宋体"/>
                <w:b w:val="0"/>
                <w:sz w:val="18"/>
              </w:rPr>
              <w:t>[Dev-hub] Bus Creator 模块在数据检查器中会继承信号样式</w:t>
            </w:r>
          </w:p>
        </w:tc>
      </w:tr>
      <w:tr w14:paraId="3891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20B9C42">
            <w:r>
              <w:rPr>
                <w:rFonts w:ascii="Times New Roman" w:hAnsi="Times New Roman" w:eastAsia="宋体"/>
                <w:b w:val="0"/>
                <w:sz w:val="18"/>
              </w:rPr>
              <w:t>269</w:t>
            </w:r>
          </w:p>
        </w:tc>
        <w:tc>
          <w:tcPr>
            <w:tcW w:w="3137" w:type="dxa"/>
            <w:gridSpan w:val="2"/>
          </w:tcPr>
          <w:p w14:paraId="336355FD">
            <w:r>
              <w:rPr>
                <w:rFonts w:ascii="Times New Roman" w:hAnsi="Times New Roman" w:eastAsia="宋体"/>
                <w:b w:val="0"/>
                <w:sz w:val="18"/>
              </w:rPr>
              <w:t>BUG-7397</w:t>
            </w:r>
          </w:p>
        </w:tc>
        <w:tc>
          <w:tcPr>
            <w:tcW w:w="3137" w:type="dxa"/>
            <w:gridSpan w:val="2"/>
          </w:tcPr>
          <w:p w14:paraId="1DB5FACC">
            <w:r>
              <w:rPr>
                <w:rFonts w:ascii="Times New Roman" w:hAnsi="Times New Roman" w:eastAsia="宋体"/>
                <w:b w:val="0"/>
                <w:sz w:val="18"/>
              </w:rPr>
              <w:t>[QA-hub] 文件浏览器：截图时，新添加文件上的焦点会出现一秒钟，然后立刻消失</w:t>
            </w:r>
          </w:p>
        </w:tc>
      </w:tr>
      <w:tr w14:paraId="03B88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608F3A3">
            <w:r>
              <w:rPr>
                <w:rFonts w:ascii="Times New Roman" w:hAnsi="Times New Roman" w:eastAsia="宋体"/>
                <w:b w:val="0"/>
                <w:sz w:val="18"/>
              </w:rPr>
              <w:t>270</w:t>
            </w:r>
          </w:p>
        </w:tc>
        <w:tc>
          <w:tcPr>
            <w:tcW w:w="3137" w:type="dxa"/>
            <w:gridSpan w:val="2"/>
          </w:tcPr>
          <w:p w14:paraId="7C0B712F">
            <w:r>
              <w:rPr>
                <w:rFonts w:ascii="Times New Roman" w:hAnsi="Times New Roman" w:eastAsia="宋体"/>
                <w:b w:val="0"/>
                <w:sz w:val="18"/>
              </w:rPr>
              <w:t>BUG-7399</w:t>
            </w:r>
          </w:p>
        </w:tc>
        <w:tc>
          <w:tcPr>
            <w:tcW w:w="3137" w:type="dxa"/>
            <w:gridSpan w:val="2"/>
          </w:tcPr>
          <w:p w14:paraId="6D51B698">
            <w:r>
              <w:rPr>
                <w:rFonts w:ascii="Times New Roman" w:hAnsi="Times New Roman" w:eastAsia="宋体"/>
                <w:b w:val="0"/>
                <w:sz w:val="18"/>
              </w:rPr>
              <w:t>[Prod] 频谱分析仪的错误会一直保留在图形上，直到用户自己关闭它</w:t>
            </w:r>
          </w:p>
        </w:tc>
      </w:tr>
      <w:tr w14:paraId="46F81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827DFEC">
            <w:r>
              <w:rPr>
                <w:rFonts w:ascii="Times New Roman" w:hAnsi="Times New Roman" w:eastAsia="宋体"/>
                <w:b w:val="0"/>
                <w:sz w:val="18"/>
              </w:rPr>
              <w:t>271</w:t>
            </w:r>
          </w:p>
        </w:tc>
        <w:tc>
          <w:tcPr>
            <w:tcW w:w="3137" w:type="dxa"/>
            <w:gridSpan w:val="2"/>
          </w:tcPr>
          <w:p w14:paraId="389CB2E3">
            <w:r>
              <w:rPr>
                <w:rFonts w:ascii="Times New Roman" w:hAnsi="Times New Roman" w:eastAsia="宋体"/>
                <w:b w:val="0"/>
                <w:sz w:val="18"/>
              </w:rPr>
              <w:t>BUG-7428</w:t>
            </w:r>
          </w:p>
        </w:tc>
        <w:tc>
          <w:tcPr>
            <w:tcW w:w="3137" w:type="dxa"/>
            <w:gridSpan w:val="2"/>
          </w:tcPr>
          <w:p w14:paraId="19EE85FB">
            <w:r>
              <w:rPr>
                <w:rFonts w:ascii="Times New Roman" w:hAnsi="Times New Roman" w:eastAsia="宋体"/>
                <w:b w:val="0"/>
                <w:sz w:val="18"/>
              </w:rPr>
              <w:t>[Prod]api/v1/ijulia/paths/?subfolders=false 500</w:t>
            </w:r>
          </w:p>
        </w:tc>
      </w:tr>
      <w:tr w14:paraId="1DA7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05999F8">
            <w:r>
              <w:rPr>
                <w:rFonts w:ascii="Times New Roman" w:hAnsi="Times New Roman" w:eastAsia="宋体"/>
                <w:b w:val="0"/>
                <w:sz w:val="18"/>
              </w:rPr>
              <w:t>272</w:t>
            </w:r>
          </w:p>
        </w:tc>
        <w:tc>
          <w:tcPr>
            <w:tcW w:w="3137" w:type="dxa"/>
            <w:gridSpan w:val="2"/>
          </w:tcPr>
          <w:p w14:paraId="6ED72CD0">
            <w:r>
              <w:rPr>
                <w:rFonts w:ascii="Times New Roman" w:hAnsi="Times New Roman" w:eastAsia="宋体"/>
                <w:b w:val="0"/>
                <w:sz w:val="18"/>
              </w:rPr>
              <w:t>BUG-7439</w:t>
            </w:r>
          </w:p>
        </w:tc>
        <w:tc>
          <w:tcPr>
            <w:tcW w:w="3137" w:type="dxa"/>
            <w:gridSpan w:val="2"/>
          </w:tcPr>
          <w:p w14:paraId="72543A8F">
            <w:r>
              <w:rPr>
                <w:rFonts w:ascii="Times New Roman" w:hAnsi="Times New Roman" w:eastAsia="宋体"/>
                <w:b w:val="0"/>
                <w:sz w:val="18"/>
              </w:rPr>
              <w:t>[Dev-hub] SSJ_NEW_KSU_Model.anymath 和 AC_Flight_prod_no_buses.anymath 的编译变慢</w:t>
            </w:r>
          </w:p>
        </w:tc>
      </w:tr>
      <w:tr w14:paraId="3E3A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D20BCCE">
            <w:r>
              <w:rPr>
                <w:rFonts w:ascii="Times New Roman" w:hAnsi="Times New Roman" w:eastAsia="宋体"/>
                <w:b w:val="0"/>
                <w:sz w:val="18"/>
              </w:rPr>
              <w:t>273</w:t>
            </w:r>
          </w:p>
        </w:tc>
        <w:tc>
          <w:tcPr>
            <w:tcW w:w="3137" w:type="dxa"/>
            <w:gridSpan w:val="2"/>
          </w:tcPr>
          <w:p w14:paraId="7CADD7B3">
            <w:r>
              <w:rPr>
                <w:rFonts w:ascii="Times New Roman" w:hAnsi="Times New Roman" w:eastAsia="宋体"/>
                <w:b w:val="0"/>
                <w:sz w:val="18"/>
              </w:rPr>
              <w:t>BUG-7444</w:t>
            </w:r>
          </w:p>
        </w:tc>
        <w:tc>
          <w:tcPr>
            <w:tcW w:w="3137" w:type="dxa"/>
            <w:gridSpan w:val="2"/>
          </w:tcPr>
          <w:p w14:paraId="7B9290DF">
            <w:r>
              <w:rPr>
                <w:rFonts w:ascii="Times New Roman" w:hAnsi="Times New Roman" w:eastAsia="宋体"/>
                <w:b w:val="0"/>
                <w:sz w:val="18"/>
              </w:rPr>
              <w:t>[Dev-hub] is_flipped 既不会被保存也不会被读取，通过 set_view! 和 get_view 创建模型时模块的镜像会丢失</w:t>
            </w:r>
          </w:p>
        </w:tc>
      </w:tr>
      <w:tr w14:paraId="26A0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639195D">
            <w:r>
              <w:rPr>
                <w:rFonts w:ascii="Times New Roman" w:hAnsi="Times New Roman" w:eastAsia="宋体"/>
                <w:b w:val="0"/>
                <w:sz w:val="18"/>
              </w:rPr>
              <w:t>274</w:t>
            </w:r>
          </w:p>
        </w:tc>
        <w:tc>
          <w:tcPr>
            <w:tcW w:w="3137" w:type="dxa"/>
            <w:gridSpan w:val="2"/>
          </w:tcPr>
          <w:p w14:paraId="7FB22912">
            <w:r>
              <w:rPr>
                <w:rFonts w:ascii="Times New Roman" w:hAnsi="Times New Roman" w:eastAsia="宋体"/>
                <w:b w:val="0"/>
                <w:sz w:val="18"/>
              </w:rPr>
              <w:t>BUG-7467</w:t>
            </w:r>
          </w:p>
        </w:tc>
        <w:tc>
          <w:tcPr>
            <w:tcW w:w="3137" w:type="dxa"/>
            <w:gridSpan w:val="2"/>
          </w:tcPr>
          <w:p w14:paraId="45B6359E">
            <w:r>
              <w:rPr>
                <w:rFonts w:ascii="Times New Roman" w:hAnsi="Times New Roman" w:eastAsia="宋体"/>
                <w:b w:val="0"/>
                <w:sz w:val="18"/>
              </w:rPr>
              <w:t>[Dev-hub] anymath.set_param! 不会校验 Abs 模块的参数值</w:t>
            </w:r>
          </w:p>
        </w:tc>
      </w:tr>
      <w:tr w14:paraId="4AEB8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6B8C2808">
            <w:r>
              <w:rPr>
                <w:rFonts w:ascii="Times New Roman" w:hAnsi="Times New Roman" w:eastAsia="宋体"/>
                <w:b w:val="0"/>
                <w:sz w:val="18"/>
              </w:rPr>
              <w:t>275</w:t>
            </w:r>
          </w:p>
        </w:tc>
        <w:tc>
          <w:tcPr>
            <w:tcW w:w="3137" w:type="dxa"/>
            <w:gridSpan w:val="2"/>
          </w:tcPr>
          <w:p w14:paraId="272C89BB">
            <w:r>
              <w:rPr>
                <w:rFonts w:ascii="Times New Roman" w:hAnsi="Times New Roman" w:eastAsia="宋体"/>
                <w:b w:val="0"/>
                <w:sz w:val="18"/>
              </w:rPr>
              <w:t>BUG-7489</w:t>
            </w:r>
          </w:p>
        </w:tc>
        <w:tc>
          <w:tcPr>
            <w:tcW w:w="3137" w:type="dxa"/>
            <w:gridSpan w:val="2"/>
          </w:tcPr>
          <w:p w14:paraId="18F05E11">
            <w:r>
              <w:rPr>
                <w:rFonts w:ascii="Times New Roman" w:hAnsi="Times New Roman" w:eastAsia="宋体"/>
                <w:b w:val="0"/>
                <w:sz w:val="18"/>
              </w:rPr>
              <w:t>[Dev-hub] 当 sparse=true 时，模型会在 Shampine 重新初始化过程中崩溃</w:t>
            </w:r>
          </w:p>
        </w:tc>
      </w:tr>
      <w:tr w14:paraId="4061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AB8CE49">
            <w:r>
              <w:rPr>
                <w:rFonts w:ascii="Times New Roman" w:hAnsi="Times New Roman" w:eastAsia="宋体"/>
                <w:b w:val="0"/>
                <w:sz w:val="18"/>
              </w:rPr>
              <w:t>276</w:t>
            </w:r>
          </w:p>
        </w:tc>
        <w:tc>
          <w:tcPr>
            <w:tcW w:w="3137" w:type="dxa"/>
            <w:gridSpan w:val="2"/>
          </w:tcPr>
          <w:p w14:paraId="0AFFDA17">
            <w:r>
              <w:rPr>
                <w:rFonts w:ascii="Times New Roman" w:hAnsi="Times New Roman" w:eastAsia="宋体"/>
                <w:b w:val="0"/>
                <w:sz w:val="18"/>
              </w:rPr>
              <w:t>BUG-7517</w:t>
            </w:r>
          </w:p>
        </w:tc>
        <w:tc>
          <w:tcPr>
            <w:tcW w:w="3137" w:type="dxa"/>
            <w:gridSpan w:val="2"/>
          </w:tcPr>
          <w:p w14:paraId="1518CFC4">
            <w:r>
              <w:rPr>
                <w:rFonts w:ascii="Times New Roman" w:hAnsi="Times New Roman" w:eastAsia="宋体"/>
                <w:b w:val="0"/>
                <w:sz w:val="18"/>
              </w:rPr>
              <w:t>[Prod] 在中文语言环境下，离散积分器模块的错误信息不明确</w:t>
            </w:r>
          </w:p>
        </w:tc>
      </w:tr>
      <w:tr w14:paraId="5535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B1DFD3E">
            <w:r>
              <w:rPr>
                <w:rFonts w:ascii="Times New Roman" w:hAnsi="Times New Roman" w:eastAsia="宋体"/>
                <w:b w:val="0"/>
                <w:sz w:val="18"/>
              </w:rPr>
              <w:t>277</w:t>
            </w:r>
          </w:p>
        </w:tc>
        <w:tc>
          <w:tcPr>
            <w:tcW w:w="3137" w:type="dxa"/>
            <w:gridSpan w:val="2"/>
          </w:tcPr>
          <w:p w14:paraId="3AD167DD">
            <w:r>
              <w:rPr>
                <w:rFonts w:ascii="Times New Roman" w:hAnsi="Times New Roman" w:eastAsia="宋体"/>
                <w:b w:val="0"/>
                <w:sz w:val="18"/>
              </w:rPr>
              <w:t>BUG-7540</w:t>
            </w:r>
          </w:p>
        </w:tc>
        <w:tc>
          <w:tcPr>
            <w:tcW w:w="3137" w:type="dxa"/>
            <w:gridSpan w:val="2"/>
          </w:tcPr>
          <w:p w14:paraId="6B19E7C9">
            <w:r>
              <w:rPr>
                <w:rFonts w:ascii="Times New Roman" w:hAnsi="Times New Roman" w:eastAsia="宋体"/>
                <w:b w:val="0"/>
                <w:sz w:val="18"/>
              </w:rPr>
              <w:t>[Dev-hub] 带边框的模块的 is_flipped 既不能设置也不能读取，镜像效果只体现在旋转中，编程控制文档对此没有说明</w:t>
            </w:r>
          </w:p>
        </w:tc>
      </w:tr>
      <w:tr w14:paraId="2349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33E0F04">
            <w:r>
              <w:rPr>
                <w:rFonts w:ascii="Times New Roman" w:hAnsi="Times New Roman" w:eastAsia="宋体"/>
                <w:b w:val="0"/>
                <w:sz w:val="18"/>
              </w:rPr>
              <w:t>278</w:t>
            </w:r>
          </w:p>
        </w:tc>
        <w:tc>
          <w:tcPr>
            <w:tcW w:w="3137" w:type="dxa"/>
            <w:gridSpan w:val="2"/>
          </w:tcPr>
          <w:p w14:paraId="0DD4F992">
            <w:r>
              <w:rPr>
                <w:rFonts w:ascii="Times New Roman" w:hAnsi="Times New Roman" w:eastAsia="宋体"/>
                <w:b w:val="0"/>
                <w:sz w:val="18"/>
              </w:rPr>
              <w:t>BUG-7543</w:t>
            </w:r>
          </w:p>
        </w:tc>
        <w:tc>
          <w:tcPr>
            <w:tcW w:w="3137" w:type="dxa"/>
            <w:gridSpan w:val="2"/>
          </w:tcPr>
          <w:p w14:paraId="35B55BE8">
            <w:r>
              <w:rPr>
                <w:rFonts w:ascii="Times New Roman" w:hAnsi="Times New Roman" w:eastAsia="宋体"/>
                <w:b w:val="0"/>
                <w:sz w:val="18"/>
              </w:rPr>
              <w:t>[Dev-hub] 数据检查器和可视化窗口中负责展开信号分支的属性存在差异</w:t>
            </w:r>
          </w:p>
        </w:tc>
      </w:tr>
      <w:tr w14:paraId="6B238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5E6928F">
            <w:r>
              <w:rPr>
                <w:rFonts w:ascii="Times New Roman" w:hAnsi="Times New Roman" w:eastAsia="宋体"/>
                <w:b w:val="0"/>
                <w:sz w:val="18"/>
              </w:rPr>
              <w:t>279</w:t>
            </w:r>
          </w:p>
        </w:tc>
        <w:tc>
          <w:tcPr>
            <w:tcW w:w="3137" w:type="dxa"/>
            <w:gridSpan w:val="2"/>
          </w:tcPr>
          <w:p w14:paraId="1BC0220A">
            <w:r>
              <w:rPr>
                <w:rFonts w:ascii="Times New Roman" w:hAnsi="Times New Roman" w:eastAsia="宋体"/>
                <w:b w:val="0"/>
                <w:sz w:val="18"/>
              </w:rPr>
              <w:t>BUG-7552</w:t>
            </w:r>
          </w:p>
        </w:tc>
        <w:tc>
          <w:tcPr>
            <w:tcW w:w="3137" w:type="dxa"/>
            <w:gridSpan w:val="2"/>
          </w:tcPr>
          <w:p w14:paraId="33739768">
            <w:r>
              <w:rPr>
                <w:rFonts w:ascii="Times New Roman" w:hAnsi="Times New Roman" w:eastAsia="宋体"/>
                <w:b w:val="0"/>
                <w:sz w:val="18"/>
              </w:rPr>
              <w:t>[Prod] 选择分类时，搜索结果列表的页码不会被重置</w:t>
            </w:r>
          </w:p>
        </w:tc>
      </w:tr>
      <w:tr w14:paraId="063E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3E377CD">
            <w:r>
              <w:rPr>
                <w:rFonts w:ascii="Times New Roman" w:hAnsi="Times New Roman" w:eastAsia="宋体"/>
                <w:b w:val="0"/>
                <w:sz w:val="18"/>
              </w:rPr>
              <w:t>280</w:t>
            </w:r>
          </w:p>
        </w:tc>
        <w:tc>
          <w:tcPr>
            <w:tcW w:w="3137" w:type="dxa"/>
            <w:gridSpan w:val="2"/>
          </w:tcPr>
          <w:p w14:paraId="5234A6D6">
            <w:r>
              <w:rPr>
                <w:rFonts w:ascii="Times New Roman" w:hAnsi="Times New Roman" w:eastAsia="宋体"/>
                <w:b w:val="0"/>
                <w:sz w:val="18"/>
              </w:rPr>
              <w:t>BUG-7577</w:t>
            </w:r>
          </w:p>
        </w:tc>
        <w:tc>
          <w:tcPr>
            <w:tcW w:w="3137" w:type="dxa"/>
            <w:gridSpan w:val="2"/>
          </w:tcPr>
          <w:p w14:paraId="207F7EC3">
            <w:r>
              <w:rPr>
                <w:rFonts w:ascii="Times New Roman" w:hAnsi="Times New Roman" w:eastAsia="宋体"/>
                <w:b w:val="0"/>
                <w:sz w:val="18"/>
              </w:rPr>
              <w:t>[Dev-hub] ErrorException 的错误信息不明确</w:t>
            </w:r>
          </w:p>
        </w:tc>
      </w:tr>
      <w:tr w14:paraId="1247F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F8907AE">
            <w:r>
              <w:rPr>
                <w:rFonts w:ascii="Times New Roman" w:hAnsi="Times New Roman" w:eastAsia="宋体"/>
                <w:b w:val="0"/>
                <w:sz w:val="18"/>
              </w:rPr>
              <w:t>281</w:t>
            </w:r>
          </w:p>
        </w:tc>
        <w:tc>
          <w:tcPr>
            <w:tcW w:w="3137" w:type="dxa"/>
            <w:gridSpan w:val="2"/>
          </w:tcPr>
          <w:p w14:paraId="7BC938A1">
            <w:r>
              <w:rPr>
                <w:rFonts w:ascii="Times New Roman" w:hAnsi="Times New Roman" w:eastAsia="宋体"/>
                <w:b w:val="0"/>
                <w:sz w:val="18"/>
              </w:rPr>
              <w:t>BUG-7578</w:t>
            </w:r>
          </w:p>
        </w:tc>
        <w:tc>
          <w:tcPr>
            <w:tcW w:w="3137" w:type="dxa"/>
            <w:gridSpan w:val="2"/>
          </w:tcPr>
          <w:p w14:paraId="14764ADF">
            <w:r>
              <w:rPr>
                <w:rFonts w:ascii="Times New Roman" w:hAnsi="Times New Roman" w:eastAsia="宋体"/>
                <w:b w:val="0"/>
                <w:sz w:val="18"/>
              </w:rPr>
              <w:t>[Dev-hub] 在带有减法运算的反馈回路中使用 Probe 时，Integrator 的标量输出会变成 2 维向量</w:t>
            </w:r>
          </w:p>
        </w:tc>
      </w:tr>
      <w:tr w14:paraId="50B1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7890E5FA">
            <w:r>
              <w:rPr>
                <w:rFonts w:ascii="Times New Roman" w:hAnsi="Times New Roman" w:eastAsia="宋体"/>
                <w:b w:val="0"/>
                <w:sz w:val="18"/>
              </w:rPr>
              <w:t>282</w:t>
            </w:r>
          </w:p>
        </w:tc>
        <w:tc>
          <w:tcPr>
            <w:tcW w:w="3137" w:type="dxa"/>
            <w:gridSpan w:val="2"/>
          </w:tcPr>
          <w:p w14:paraId="2C958E97">
            <w:r>
              <w:rPr>
                <w:rFonts w:ascii="Times New Roman" w:hAnsi="Times New Roman" w:eastAsia="宋体"/>
                <w:b w:val="0"/>
                <w:sz w:val="18"/>
              </w:rPr>
              <w:t>BUG-7586</w:t>
            </w:r>
          </w:p>
        </w:tc>
        <w:tc>
          <w:tcPr>
            <w:tcW w:w="3137" w:type="dxa"/>
            <w:gridSpan w:val="2"/>
          </w:tcPr>
          <w:p w14:paraId="48E7887F">
            <w:r>
              <w:rPr>
                <w:rFonts w:ascii="Times New Roman" w:hAnsi="Times New Roman" w:eastAsia="宋体"/>
                <w:b w:val="0"/>
                <w:sz w:val="18"/>
              </w:rPr>
              <w:t>[Dev-hub] 为 AnyMath Function 的文档补充关于端口维度继承的信息</w:t>
            </w:r>
          </w:p>
        </w:tc>
      </w:tr>
      <w:tr w14:paraId="2E66F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268D1917">
            <w:r>
              <w:rPr>
                <w:rFonts w:ascii="Times New Roman" w:hAnsi="Times New Roman" w:eastAsia="宋体"/>
                <w:b w:val="0"/>
                <w:sz w:val="18"/>
              </w:rPr>
              <w:t>283</w:t>
            </w:r>
          </w:p>
        </w:tc>
        <w:tc>
          <w:tcPr>
            <w:tcW w:w="3137" w:type="dxa"/>
            <w:gridSpan w:val="2"/>
          </w:tcPr>
          <w:p w14:paraId="50BFFF15">
            <w:r>
              <w:rPr>
                <w:rFonts w:ascii="Times New Roman" w:hAnsi="Times New Roman" w:eastAsia="宋体"/>
                <w:b w:val="0"/>
                <w:sz w:val="18"/>
              </w:rPr>
              <w:t>BUG-7608</w:t>
            </w:r>
          </w:p>
        </w:tc>
        <w:tc>
          <w:tcPr>
            <w:tcW w:w="3137" w:type="dxa"/>
            <w:gridSpan w:val="2"/>
          </w:tcPr>
          <w:p w14:paraId="10FC743C">
            <w:r>
              <w:rPr>
                <w:rFonts w:ascii="Times New Roman" w:hAnsi="Times New Roman" w:eastAsia="宋体"/>
                <w:b w:val="0"/>
                <w:sz w:val="18"/>
              </w:rPr>
              <w:t>[Dev-hub] 求值参数的单一真实来源</w:t>
            </w:r>
          </w:p>
        </w:tc>
      </w:tr>
      <w:tr w14:paraId="653E8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73BA794">
            <w:r>
              <w:rPr>
                <w:rFonts w:ascii="Times New Roman" w:hAnsi="Times New Roman" w:eastAsia="宋体"/>
                <w:b w:val="0"/>
                <w:sz w:val="18"/>
              </w:rPr>
              <w:t>284</w:t>
            </w:r>
          </w:p>
        </w:tc>
        <w:tc>
          <w:tcPr>
            <w:tcW w:w="3137" w:type="dxa"/>
            <w:gridSpan w:val="2"/>
          </w:tcPr>
          <w:p w14:paraId="6F65B97E">
            <w:r>
              <w:rPr>
                <w:rFonts w:ascii="Times New Roman" w:hAnsi="Times New Roman" w:eastAsia="宋体"/>
                <w:b w:val="0"/>
                <w:sz w:val="18"/>
              </w:rPr>
              <w:t>BUG-7618</w:t>
            </w:r>
          </w:p>
        </w:tc>
        <w:tc>
          <w:tcPr>
            <w:tcW w:w="3137" w:type="dxa"/>
            <w:gridSpan w:val="2"/>
          </w:tcPr>
          <w:p w14:paraId="4B89D005">
            <w:r>
              <w:rPr>
                <w:rFonts w:ascii="Times New Roman" w:hAnsi="Times New Roman" w:eastAsia="宋体"/>
                <w:b w:val="0"/>
                <w:sz w:val="18"/>
              </w:rPr>
              <w:t>[Prod] 模型无法配置为使用 RadauIIA5</w:t>
            </w:r>
          </w:p>
        </w:tc>
      </w:tr>
      <w:tr w14:paraId="3109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1DEB76C4">
            <w:r>
              <w:rPr>
                <w:rFonts w:ascii="Times New Roman" w:hAnsi="Times New Roman" w:eastAsia="宋体"/>
                <w:b w:val="0"/>
                <w:sz w:val="18"/>
              </w:rPr>
              <w:t>285</w:t>
            </w:r>
          </w:p>
        </w:tc>
        <w:tc>
          <w:tcPr>
            <w:tcW w:w="3137" w:type="dxa"/>
            <w:gridSpan w:val="2"/>
          </w:tcPr>
          <w:p w14:paraId="5EDE7450">
            <w:r>
              <w:rPr>
                <w:rFonts w:ascii="Times New Roman" w:hAnsi="Times New Roman" w:eastAsia="宋体"/>
                <w:b w:val="0"/>
                <w:sz w:val="18"/>
              </w:rPr>
              <w:t>BUG-7627</w:t>
            </w:r>
          </w:p>
        </w:tc>
        <w:tc>
          <w:tcPr>
            <w:tcW w:w="3137" w:type="dxa"/>
            <w:gridSpan w:val="2"/>
          </w:tcPr>
          <w:p w14:paraId="298A391B">
            <w:r>
              <w:rPr>
                <w:rFonts w:ascii="Times New Roman" w:hAnsi="Times New Roman" w:eastAsia="宋体"/>
                <w:b w:val="0"/>
                <w:sz w:val="18"/>
              </w:rPr>
              <w:t>[Prod] 所有总线都被赋予同一个默认名称 CustomBusSignal</w:t>
            </w:r>
          </w:p>
        </w:tc>
      </w:tr>
      <w:tr w14:paraId="646D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498A2397">
            <w:r>
              <w:rPr>
                <w:rFonts w:ascii="Times New Roman" w:hAnsi="Times New Roman" w:eastAsia="宋体"/>
                <w:b w:val="0"/>
                <w:sz w:val="18"/>
              </w:rPr>
              <w:t>286</w:t>
            </w:r>
          </w:p>
        </w:tc>
        <w:tc>
          <w:tcPr>
            <w:tcW w:w="3137" w:type="dxa"/>
            <w:gridSpan w:val="2"/>
          </w:tcPr>
          <w:p w14:paraId="3DEEB21A">
            <w:r>
              <w:rPr>
                <w:rFonts w:ascii="Times New Roman" w:hAnsi="Times New Roman" w:eastAsia="宋体"/>
                <w:b w:val="0"/>
                <w:sz w:val="18"/>
              </w:rPr>
              <w:t>BUG-7641</w:t>
            </w:r>
          </w:p>
        </w:tc>
        <w:tc>
          <w:tcPr>
            <w:tcW w:w="3137" w:type="dxa"/>
            <w:gridSpan w:val="2"/>
          </w:tcPr>
          <w:p w14:paraId="3495ABAA">
            <w:r>
              <w:rPr>
                <w:rFonts w:ascii="Times New Roman" w:hAnsi="Times New Roman" w:eastAsia="宋体"/>
                <w:b w:val="0"/>
                <w:sz w:val="18"/>
              </w:rPr>
              <w:t>[Dev-hub] 模型物理建模的错误信息不明确：模型初始化错误：MethodError(eachcol, (313.0,), 0x0000000000007de7)</w:t>
            </w:r>
          </w:p>
        </w:tc>
      </w:tr>
      <w:tr w14:paraId="2F23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32B0B097">
            <w:r>
              <w:rPr>
                <w:rFonts w:ascii="Times New Roman" w:hAnsi="Times New Roman" w:eastAsia="宋体"/>
                <w:b w:val="0"/>
                <w:sz w:val="18"/>
              </w:rPr>
              <w:t>287</w:t>
            </w:r>
          </w:p>
        </w:tc>
        <w:tc>
          <w:tcPr>
            <w:tcW w:w="3137" w:type="dxa"/>
            <w:gridSpan w:val="2"/>
          </w:tcPr>
          <w:p w14:paraId="3417D8F6">
            <w:r>
              <w:rPr>
                <w:rFonts w:ascii="Times New Roman" w:hAnsi="Times New Roman" w:eastAsia="宋体"/>
                <w:b w:val="0"/>
                <w:sz w:val="18"/>
              </w:rPr>
              <w:t>BUG-7661</w:t>
            </w:r>
          </w:p>
        </w:tc>
        <w:tc>
          <w:tcPr>
            <w:tcW w:w="3137" w:type="dxa"/>
            <w:gridSpan w:val="2"/>
          </w:tcPr>
          <w:p w14:paraId="6136191B">
            <w:r>
              <w:rPr>
                <w:rFonts w:ascii="Times New Roman" w:hAnsi="Times New Roman" w:eastAsia="宋体"/>
                <w:b w:val="0"/>
                <w:sz w:val="18"/>
              </w:rPr>
              <w:t>[Dev-hub] 前端不显示 git 状态 deleted</w:t>
            </w:r>
          </w:p>
        </w:tc>
      </w:tr>
      <w:tr w14:paraId="7EEA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gridSpan w:val="2"/>
          </w:tcPr>
          <w:p w14:paraId="0E5DE5BC">
            <w:r>
              <w:rPr>
                <w:rFonts w:ascii="Times New Roman" w:hAnsi="Times New Roman" w:eastAsia="宋体"/>
                <w:b w:val="0"/>
                <w:sz w:val="18"/>
              </w:rPr>
              <w:t>288</w:t>
            </w:r>
          </w:p>
        </w:tc>
        <w:tc>
          <w:tcPr>
            <w:tcW w:w="3137" w:type="dxa"/>
            <w:gridSpan w:val="2"/>
          </w:tcPr>
          <w:p w14:paraId="45DE4FB7">
            <w:r>
              <w:rPr>
                <w:rFonts w:ascii="Times New Roman" w:hAnsi="Times New Roman" w:eastAsia="宋体"/>
                <w:b w:val="0"/>
                <w:sz w:val="18"/>
              </w:rPr>
              <w:t>BUG-7662</w:t>
            </w:r>
          </w:p>
        </w:tc>
        <w:tc>
          <w:tcPr>
            <w:tcW w:w="3137" w:type="dxa"/>
            <w:gridSpan w:val="2"/>
          </w:tcPr>
          <w:p w14:paraId="2C5BD622">
            <w:r>
              <w:rPr>
                <w:rFonts w:ascii="Times New Roman" w:hAnsi="Times New Roman" w:eastAsia="宋体"/>
                <w:b w:val="0"/>
                <w:sz w:val="18"/>
              </w:rPr>
              <w:t>[Dev-hub] 通过 filesystem API（delete-permanently）删除包含 .git 的目录时，Julia-kernel 崩溃</w:t>
            </w:r>
          </w:p>
        </w:tc>
      </w:tr>
    </w:tbl>
    <w:p w14:paraId="35A37317">
      <w:r>
        <w:rPr>
          <w:rFonts w:ascii="Times New Roman" w:hAnsi="Times New Roman" w:eastAsia="宋体"/>
          <w:b w:val="0"/>
          <w:sz w:val="21"/>
        </w:rPr>
        <w:t>验收本次发布版本时使用了标签 26.8.2 对应的演示材料。</w:t>
      </w:r>
    </w:p>
    <w:p w14:paraId="61D197B4">
      <w:pPr>
        <w:pStyle w:val="3"/>
        <w:spacing w:before="240" w:after="120"/>
      </w:pPr>
      <w:r>
        <w:rPr>
          <w:rFonts w:ascii="Times New Roman" w:hAnsi="Times New Roman" w:eastAsia="黑体"/>
          <w:b/>
        </w:rPr>
        <w:t>配置文件</w:t>
      </w:r>
    </w:p>
    <w:p w14:paraId="72065AFA">
      <w:r>
        <w:rPr>
          <w:rFonts w:ascii="Times New Roman" w:hAnsi="Times New Roman" w:eastAsia="宋体"/>
          <w:b w:val="0"/>
          <w:sz w:val="21"/>
        </w:rPr>
        <w:t>26.8.2.json</w:t>
      </w:r>
    </w:p>
    <w:sectPr>
      <w:pgSz w:w="11906" w:h="16838"/>
      <w:pgMar w:top="1247" w:right="1247" w:bottom="1247"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1B5E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12"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1864</Words>
  <Characters>5848</Characters>
  <Lines>0</Lines>
  <Paragraphs>0</Paragraphs>
  <TotalTime>6</TotalTime>
  <ScaleCrop>false</ScaleCrop>
  <LinksUpToDate>false</LinksUpToDate>
  <CharactersWithSpaces>6115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赵顺康</cp:lastModifiedBy>
  <dcterms:modified xsi:type="dcterms:W3CDTF">2026-09-23T01:21:23Z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eyJoZGlkIjoiMGRlOTg3ZmJhZGY0NTYwMjA3ZmU0ZWM0ZDRhMGVkNjAiLCJ1c2VySWQiOiIxODE5MjE5NDAzIn0=</vt:lpwstr>
  </property>
  <property fmtid="{D5CDD505-2E9C-101B-9397-08002B2CF9AE}" pid="3" name="KSOProductBuildVer">
    <vt:lpwstr>2052-12.1.0.28505</vt:lpwstr>
  </property>
  <property fmtid="{D5CDD505-2E9C-101B-9397-08002B2CF9AE}" pid="4" name="ICV">
    <vt:lpwstr>33F375049F8F44E49B8EA062A1290520_12</vt:lpwstr>
  </property>
</Properties>
</file>